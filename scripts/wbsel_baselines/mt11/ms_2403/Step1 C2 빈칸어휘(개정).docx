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고1_2024_03월(서울시)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840"/>
        <w:gridCol w:w="25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p2-no.20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what we 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to happen in our life.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마법은 우리 모두 자신의 삶에서 일어나기를 바라는 바이다.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Do you love the movie Cinderella like me?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여러분도 나처럼 신데렐라 영화를 사랑하는가?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Well, in real life, you can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그러면, 실제 삶에서, 여러분도 마법을 만들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Here's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여기 그 요령이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all the real-time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face and deal with.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직면하고 처리하는 모든 실시간의 어려움을 적어라.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Just change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 into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어려움에 관한 진술을 긍정적인 진술로 바꾸어라.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Let me give you an example here.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여기서 여러분에게 한 예시를 제시하겠다.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getting up early in the morning, then write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 such as "I get up early in the morning at 5:00 am every day."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아침 일찍 일어나는 것에 어려움을 겪는다면, 그러면 '나는 매일 일찍 아침 5시에 일어난다.'와 같은 긍정적인 진술을 써라.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Once you write these statements, get ready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magic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일단 여러분이 이러한 진술을 적는다면, 마법과 자신감을 목격할 준비를 하라.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will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just by writing these statements, there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way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단지 이러한 진술을 적음으로써 여러분이 생각하고 행동하는 방식에 변화가 있다는 것에 놀랄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Suddenly you feel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positive.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어느 순간 여러분은 더 강력하고 긍정적이라고 느끼게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p3-no.21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Consider the seemingly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question How many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there?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'얼마나 많은 감각이 존재하는가?'라는 겉으로 보기에 단순한 질문을 고려해 봐라.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Around 2,370 years ago, Aristotle wrote that there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 both humans and animals ─ sight, hearing, smell, taste, and touch.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약 2,370년 전 Aristotle은 인간과 동물 둘 다에게 시각, 청각, 후각, 미각, 그리고 촉각의 다섯(감각)이 있다고 썼다.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according to the philosopher Fiona Macpherson, there are reasons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그러나, 철학자 Fiona Macpherson에 따르면, 그것을 의심할 이유가 존재한다.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a start, Aristotle missed a few in humans: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your own body which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touch and the sense of balance which has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both touch and vision.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우선, Aristotle은 인간에게서 몇 가지를 빠뜨렸는데, 그것은 촉각과는 다른 여러분 자신의 신체에 대한 인식과, 촉각과 시각 모두에 관련되어 있는 균형 감각이었다.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Other animals have senses that are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다른 동물들은 훨씬 더 범주화하기 어려운 감각을 가지고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Many vertebrates have a different sense system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척추동물은 냄새를 탐지하기 위한 다른 감각 체계를 가지고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snakes can detect the body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their prey.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뱀은 그들의 먹잇감의 체열을 감지할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examples tell us that "senses cannot be clearly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a limited number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," Macpherson wrote in The Senses.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Macpherson이 'The Senses'에서 쓰기를, 이러한 사례는 우리에게 '감각은 제한된 수의 특정한 종류로 명확하게 나누어지지 않을 수 있다.'라는 것을 알려 준다.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 of trying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animal senses into Aristotelian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for what they are.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동물의 감각을 Aristotle의 양동이로 밀어 넣는 대신, 우리는 그것들을 존재하는 그대로 연구해야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p3-no.22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think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we may think of people such as Abraham Lincoln or Martin Luther King, Jr.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리더에 대해 생각할 때, 우리는 Abraham Lincoln 혹은 Martin Luther King, Jr. 와 같은 사람들에 대해 생각할지 모른다.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consider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importance and far-reaching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these individuals,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might seem like a noble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goal.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이러한 인물들의 역사적 중요성과 광범위한 영향력을 고려한다면, 리더십은 고귀하고 높은 목표처럼 보일지도 모른다.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like all of us, these people started out as students, workers, and citizens who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how some aspect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우리 모두와 마찬가지로, 이러한 인물들은 일상생활의 어느 측면이 더 큰 규모로 어떻게 개선될 수 있는지에 대한 생각을 가졌던 학생, 근로자, 그리고 시민으로 시작했다.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Through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upon their ideas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with others, seeking their opinions and feedback and constantly looking for the best way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goals for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근면함과 경험을 통해, 그들은 자신의 생각을 다른 사람들과 공유하고, 그들의 의견과 반응을 구하며, 끊임없이 집단의 목표를 성취할 수 있는 가장 좋은 방법을 찾음으로써 자신의 생각을 발전시켰다.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Thus we all have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be leaders at school, in 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at work,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experience.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그러므로 우리는 모두, 나이나 경험에 관계없이, 학교, 공동체, 그리고 일터에서 리더가 될 수 있는 잠재력을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p3-no.23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the process in which farmers change the crops they grow in their fields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윤작은 농부가 자신의 밭에서 재배하는 작물을 특별한 순서로 바꾸는 과정이다.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if a farmer has three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he or she may grow carrots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field, green beans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tomatoes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들면, 만약 한 농부가 세 개의 밭을 가지고 있다면, 그들은 첫 번째 밭에는 당근을, 두 번째 밭에는 녹색 콩을, 세 번째 밭에는 토마토를 재배할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next year, green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be in the first field,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second field,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be in the third.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다음 해에 첫 번째 밭에는 녹색 콩을, 두 번째 밭에는 토마토를, 세 번째 밭에는 당근을 재배할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year three, the crops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3년 차에 작물은 다시 순환할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the fourth year, the crops will go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their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order.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4년째에 이르면 작물은 원래의 순서로 되돌아 갈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Each crop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soil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crop.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각각의 작물은 다음 작물을 위한 토양을 비옥하게 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type of farming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because the soil stays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유형의 농업은 토양이 건강하게 유지되기 때문에 지속 가능하다.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5. p3-no.24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Working around the whole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rather than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one area at a time, will mean you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any point and the painting can be considered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번에 한 영역에만 집중하기보다 전체 그림에 대해서 작업하는 것은 여러분이 어떤 지점에서도 멈출 수 있고 그림이 '완성'된 것으로 간주될 수 있다는 것을 의미할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Artists often find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know when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painting, and it can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keep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to your work.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화가인 여러분은 종종 언제 그림을 멈춰야 할지 알기 어렵다는 것을 발견하고, 자신의 그림에 계속해서 더 추가하고 싶은 유혹을 느낄 수도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important to take a few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 painting from time to time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progress.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때때로 자신의 진행 상황을 평가하기 위해 그림에서 몇 걸음 뒤로 물러나는 것이 중요하다.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Putting too much into a painting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leave it looking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그림에 너무 많은 것을 넣으면 그것의 영향력을 망칠 수 있고 그것이 과하게 작업된 것처럼 보이게 둘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find yourself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decide whether you have finished, take a break and come back to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끝냈는지를 결정하는 데 자신이 어려움을 겪고 있음을 알게 된다면, 잠시 휴식을 취하고 나중에 새로운 눈으로 그것(그림)으로 다시 돌아와라.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Then you can decide whether any areas of your painting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further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그러면 여러분은 더 정교하게 꾸며서 자신의 그림 어느 부분이 득을 볼지를 결정할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6. p5-no.29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would be hard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important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work is to human beings ─ work that provides a sense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인간에게 의미 있는 일, 즉 성취감과 권한을 제공하는 일이 얼마나 중요한지를 과장해서 말한다는 것은 어려울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Those who have found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their careers find their days much more energizing and satisfying, and count their employment as one of their greatest sources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직업에서 더 깊은 의미를 찾은 사람은 자신의 하루하루가 훨씬 더 활기차고 만족감을 준다는 것을 발견하고, 자신의 직업을 기쁨과 자부심의 가장 큰 원천 중 하나로 꼽는다.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Sonya Lyubomirsky, professor of psychology at the University of California, has conducted numerous workplace studies showing that when people are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job, they not only produce higher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work and a greater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also generally earn higher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University of California의 심리학 교수인 Sonya Lyubomirsky는 사람이 직업에 더 많은 성취감을 느낄 때 그들은 더 질 높은 업무와 더 큰 성과를 만들어 낼 뿐만 아니라 일반적으로 더 높은 수입을 거둔다는 것을 보여 주는 수 많은 업무 현장 연구를 수행했다.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Those most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their work are also much more likely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their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overall.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일에 가장 만족하는 사람은 또한 전반적으로 자신의 삶에 더 행복해할 가능성이 훨씬 더 크다.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her book Happiness at Work, researcher Jessica Pryce-Jones conducted a study of 3,000 workers in seventy-nine countries, finding that those who took greater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their work were 150 percent more likely to have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life overall.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저서 'Happiness at Work'를 위해 연구자 Jessica PryceJones는 79개 국가의 3,000명의 근로자에 대한 연구를 수행했고, 자신의 일로부터 더 큰 만족감을 갖는 사람이 전반적으로 더 행복한 삶을 살 가능성이 150퍼센트 더 크다는 것을 알아냈다.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7. p5-no.30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rate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which one is traveling will greatly determine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process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사람이 이동하는 속도의 빠르기는 환경 속 세세한 것을 처리하는 능력을 크게 결정할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evolutionary terms, human senses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speed at which humans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space under their own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while walking.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진화론적 관점에서, 인간의 감각은 그 자신의 힘으로 걸으며 공간을 이동하는 속도에 적응되어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Our ability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detail in the environment is therefore ideally suited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speeds of perhaps five miles per hour and under.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환경 속에서 세세한 것을 구별하는 우리의 능력은 그래서 대략 시속 5마일 또는 그 속도 이하의 이동에 이상적으로 맞추어져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users of the street, motorists, therefore have a much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ability to process details along the street ― a motorist simply has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ability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design details.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그러므로 도로의 가장 빠른 사용자인 운전자는 도로를 따라서 (이동하며) 세세한 것을 처리하는 훨씬 더 제한된 능력을 가지고 있고, 그래서 운전자는 단지 디자인의 세세한 것을 감상할 수 있는 적은 시간이나 능력이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the other hand,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travel, being much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allows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environmental detail.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반면에 보행자 이동은 훨씬 더 느려서, 환경의 세세한 것을 감상할 수 있도록 허용해 준다.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Joggers and bicyclists fall somewhere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;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조깅하는 사람과 자전거를 타는 사람은 이러한 극과 극 사이의 어딘가에 해당한다.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they travel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pedestrians, their rate of speed is ordinarily much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that of the typical motorist.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보행자보다 더 빨리 이동하지만, 속도의 빠르기는 보통 전형적인 운전자의 그것보다 훨씬 더 느리다.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8. p5-no.31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Every species has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what degree of heat or cold it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for example.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종은, 예를 들자면 어느 정도의 더위나 추위를 견딜 수 있는지와 같은, 특정한 기후 요건을 가지고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climate changes,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satisfy those requirements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too.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기후가 변할 때, 그러한 요건을 충족시키는 장소도 역시 변한다.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forced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종은 따르도록 강요받는다.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All creatures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some degree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생명체는 어느 정도의 이동이 가능하다.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Even creatures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some stage of their life ― 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in the case of the tree, or 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 the case of the barnacle.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심지어 나무나 따개비처럼 움직이지 않는 것처럼 보이는 생명체도, 나무의 경우는 씨앗으로, 따개비의 경우는 유충으로, 그들 일생의 어느 단계에서 분산할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creature must get from the place 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often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its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to a place where it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grow,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생명체는 종종 자신의 부모에 의해서 점유된, 그래서 자신이 태어난 장소로부터 생존하고 성장하며 번식할 수 있는 장소로 이동해야 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scientists know that even creatures like trees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surprising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during past periods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화석으로부터, 과학자들은 심지어 나무와 같은 생명체는 기후 변화의 과거 시기 동안 놀라운 속도로 이동했다는 것을 알고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9. p5-no.32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would say, "I make it a point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my staff from speaking up, and I maintain a culture that prevents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viewpoints from ever getting aired."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존경할 만한 상사라면 누구라도 '나는 반드시 내 직원이 자유롭게 의견을 내지 못하도록 하고, 동의하지 않는 관점이 언제든 공공연히 알려지는 것을 가로막는 문화를 유지한다.'라고 말하지는 않을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anything, most bosses even say that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오히려, 대부분의 상사는 심지어 자신은 반대에 찬성한다고 말 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be found throughout the series of conversations with corporate, university, and nonprofit leaders,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weekly in the business sections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생각은 매주 발행되는 신문의 경제란에 기업, 대학, 그리고 비영리 (단체의) 리더와의 일련의 대담을 통해서 발견될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featured leaders are asked about their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techniques, and regularly claim to continually encourage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more junior staffers.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인터뷰에서, (기사에) 다루어진 리더는 자신의 경영 기법에 대해 질문을 받고, 내부적인 저항이 더 많은 부하 직원에게서 (나오기를) 계속해서 장려하고 있다고 어김없이 주장한다.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Bot Pittman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one of these conversations: "I want us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Bot Pittman은 이러한 대담 중 하나에서 "저는 우리가 이러한 반대자에게 귀 기울이기를 원합니다.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because they may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tell you why we can't do something, but if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what they're really telling you is what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get something done."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왜냐하면 그들은 여러분에게 우리가 무엇인가를 할 수 없는 이유를 말하려고 의도할 수 있겠지만, 그러나 만약에 여러분이 열심히 귀 기울이면, 그들이 정말로 여러분에게 말하고 있는 것은 어떤 일이 이루어지도록 하기 위해서 여러분이 무엇을 해야만 하는가이기 때문입니다." 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10. p6-no.33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of the most striking characteristics of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animal or person is that they do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environmental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잠을 자고 있는 동물이나 사람의 가장 두드러진 특징 중 하나는 그들이 환경의 자극에 정상적으로 반응하지 않는다는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open the eyelids of a sleeping mammal the eyes will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normally ―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잠을 자고 있는 포유류의 눈꺼풀을 열면, 그 눈은 정상적으로 볼 수 없을 것인데, 즉 그 눈은 기능적으로는 실명 상태이다.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visual information apparently gets in, but it is not normally processed as it is shortened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; same with the 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systems.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시각적 정보는 명백히 눈으로 들어오지만, 그것은 짧아지거나 약화되어서 정상적으로 처리되지 않는데, 이는 다른 감각 체계도 마찬가지다.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Stimuli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but not processed normally and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자극은 등록되지만 정상적으로 처리되지 않고 사람을 깨우는 데 실패한다.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probably serves the function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sleep, so some authors do not count it as part of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sleep itself.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지각 이탈은 추측하건대 수면을 보호하는 기능을 제공해서 어떤 저자는 그것을 수면 자체의 정의의 일부로 여기지 않는다.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as sleep would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without it, it seems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its definition.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수면이 그것 없이는 불가능하기 때문에 그것(지각 이탈)은 그것(수면)의 정의에 필수적인 것으로 보여진다.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Nevertheless, many animals (including humans) use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 of drowsiness to derive some benefits of sleep without total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그럼에도 (인간을 포함한) 많은 동물은 완전한 지각 이탈 없이 수면의 일부 이득을 끌어내기 위해서 졸음이라는 중간 상태를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11. p6-no.34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number of research studies have shown how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field often experience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introducing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that field.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조사 연구는 한 분야의 전문가가 그 분야로 초보자를 입문시킬 때 어떻게 어려움을 종종 겪는지를 보여 주었다.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training situation, Dr Pamela Hinds found that people expert in using mobile phones were remarkably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novice phone users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long it takes people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use the phones.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실제 교육 상황에서 Pamela Hinds 박사는 휴대 전화기를 사용하는 데 능숙한 사람들이 휴대 전화기 사용법을 배우는 것에 얼마나 오랜 시간이 걸리는지를 판단하는 데 있어서, 초보 휴대 전화기 사용자보다 놀랍도록 덜 정확하다는 것을 알아냈다.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Experts can become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how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task is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an effect referred to as the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knowledge'.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전문가는 한 과업이 초보자에게 얼마나 어려운지에 대해 무감각해질 수 있는데, 즉 '지식의 저주'로 칭해지는 효과이다.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Dr. Hinds was able to show that as people acquired the skill, they then began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level of difficulty of that skill.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Hinds 박사는 사람이 기술을 습득했을 때 그 이후에 그 기술의 어려움의 정도를 과소평가 하기 시작했다는 것을 보여 줄 수 있었다.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 participants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long it had taken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acquire that skill in an earlier session.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그녀의 참가자는 심지어 자신들이 이전 기간에 그 기술을 습득 하는 데 얼마나 오래 걸렸는지를 과소평가했다.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Knowing that experts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hard it was for them to learn, we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need to look at the learning process through students' eyes, rather than making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how students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' learning.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전문가가 자신이 학습하는 것이 얼마나 어려웠는지를 잊어 버린다는 것을 안다면, 우리는 학생이 어떻게 학습을 '해야 하는지'에 대한 (근거 없는) 추정을 하기보다 학생들의 눈을 통해 학습 과정을 바라봐야 할 필요성을 이해할 수 있을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12. p6-no.35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group of psychologists studied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severe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who experienced weekly group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including singing familiar songs and composing original songs.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심리학자 그룹이 친숙한 노래 부르기와 독창적인 작곡하기를 포함한 집단 음악 치료를 매주 경험한 심각한 정신 질환이 있는 사람들을 연구했다.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results showed that the group music therapy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participants' life, with those participating in a greater number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experiencing the greatest benefits.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연구 결과는 참여자가 (치료) 활동에 참여한 횟수가 많을수록 가장 큰 효과를 경험했기에, 집단 음악 치료가 참여자의 삶의 질을 개선하였음을 보여 주었다.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Focusing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another group of psychologists reviewed articles on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group singing as a mental health treatment for individuals living with a mental health condition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setting.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노래 부르기에 초점을 두고, 또 다른 그룹의 심리학자는 집단 생활의 환경에서 정신적인 건강 문제를 가지고 살고 있는 이들에게 미치는 집단 가창의 효능에 대한 논문을 검토했다.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findings showed that, when people with mental health conditions participated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their mental health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significantly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발견된 결과는, 정신적인 건강 문제를 가진 사람이 합창단에 참여했을 때, 정신 건강과 행복이 상당히 개선되었음을 보여주었다.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Group singing provided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improved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developed a sense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enhanced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집단 가창은 즐거움을 제공했고 감정 상태를 개선하였으며 소속감을 키웠고 자신감을 강화하였다.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13. p6-no.36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many sports, people realized the difficulties and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young children participating fully in many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스포츠에서 사람들은 어린아이들이 여러 성인 스포츠 환경에 완전히 참여하기란 어렵고 심지어 불가능하다는 것을 깨달았다.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found the road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young children is unlikely if they play on adult fields, courts or arenas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is too large, too heavy or too fast for them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while trying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adult-style competition.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어린아이들이 너무 크거나 너무 무겁고 또는 너무 빨라서 그들(어린아이들)이 다룰 수 없는 장비를 가지고 성인 스타일의 시합에서 경쟁하려고 하면서 성인용 운동장, 코트 또는 경기장에서 운동한다면 그들(어린아이들)이 성공으로 가는 길이 있을 것 같지 않다는 것을 그들은 발견했다.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: different sports have made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children.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공통된 견해가 널리 퍼졌기에 여러 스포츠는 어린아이들을 위한 조정을 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examples, baseball has T ball, football has flag football and junior soccer uses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lighter ball and (sometimes) a smaller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들자면, 야구에는 티볼이 있고, 풋볼에는 플래그 풋볼이 있고, 유소년 축구는 더 작고 더 가벼운 공과 (가끔은) 더 작은 경기장을 사용한다.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All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where children play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 periods and often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teams.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모두가 어린아이들이 더 짧아진 경기 시간 동안 그리고 종종 더 작은 팀으로 경기하는 유소년 시합의 구조를 가진다.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 similar way, tennis has adapted the court areas, balls and rackets to make them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children under 10.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비슷한 방식으로, 테니스는 코트 면적, 공, 라켓을 10세 미만의 어린아이에게 더 적합하도록 만들기 위해 조정했다.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relate to the age of the child.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조정은 점진적이고 어린아이의 연령과 관련이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14. p7-no.37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no horses available, the Inca empire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구할 수 있는 말이 없어서, Inca 제국은 걸어서 메시지를 전달하는 데 탁월했다.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royal roads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Inca king's orders and reports coming from his lands.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전령들은 Inca 왕의 명령과 그의 영토에서 오는 보고를 전달하기 위해 왕의 길에 배치되었다.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Called Chasquis, they lived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four to six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placed from one to two miles apart along the roads.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Chasquis라고 불리는, 그들은 네 명에서 여섯 명의 집단을 이루어 길을 따라 1마일에서 2마일 간격으로 떨어져 배치된 오두막에서 생활했다.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were 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[y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men and especially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who watched the road in both directions.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모두 젊은 남자였고, 양방향으로 길을 주시하는 특히 잘 달리는 이들이었다.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another messenger coming, they hurried out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다른 전령이 오는 것을 발견하면 그들을 맞이하기 위해 서둘러 나갔다.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Inca built the huts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 sight of one another.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Inca 사람들은 서로를 볼 수 있는 높은 지대에 오두막을 지었다.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a messenger neared the next hut, he began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repeated the message three or four times to the one who was running out to meet him.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전령은 다음 오두막에 다가갈 때, 자신을 만나러 달려 나오고 있는 전령에게 소리치기 시작했고 메시지를 서너 번 반복했다.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Inca empire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1,000 miles (1,610 km) in three or four days under good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Inca 제국은 사정이 좋으면 사나흘 만에 1,000마일(1,610km) 정도 메시지를 이어 갈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15. p7-no.38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separate areas where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: sweetness at the tip, sourness on the sides, and bitterness at the back of the mouth.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혀는 특정 맛이 등록되는 개별적인 영역으로 구획되었는데, 즉, 끝에는 단맛, 측면에는 신맛, 그리고 입의 뒤쪽에는 쓴맛이 있었다.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Research in the 1980s and 1990s, however, demonstrated that the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how we taste was, in fact, totally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1980년대와 1990년대의 연구는 우리가 맛을 느끼는 방식에 대한 '혀 지도' 설명이 사실은 완전히 틀렸다는 것을 보여 주었다.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it turns out, the map was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research conducted in Germany at the turn of the twentieth century.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밝혀진 바와 같이, 그 지도는 20세기 초입 독일에서 수행된 연구를 오해하고 오역한 것이었다.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Today, leading taste researchers believe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according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오늘날, 선도적인 미각 연구자는 미뢰가 맛을 느끼는 특화된 분야에 따라 분류되지 않는다고 믿는다.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Sweetness, saltiness, bitterness, and sourness can be tasted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mouth, although they may be perceived at a little different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different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비록 그것들이 여러 위치에서 조금씩 다른 강도로 지각될지도 모르겠지만, 단맛, 짠맛, 쓴맛 그리고 신맛은 입안 어디에서나 느낄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work is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작동 중인 기제는 위치가 아니라 시간이다.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It's not that you taste sweetness at the tip of your tongue, but rather that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perception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혀끝에서 단맛을 느낀다기보다 오히려 그 지각(단맛)을 '가장 먼저' 등록하는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16. p7-no.39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 two animals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두 동물도 똑같지 않다.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Animals from the same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 of the same features, but will not be exactly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each other;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배에서 태어난 동물은 똑같은 몇몇 특성을 보여 줄 수 있겠지만, 서로 정확히 같지는 않을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therefore, they may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entirely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way during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session.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까닭에, 그들은 치료 활동 중에 완전히 똑같은 방식으로 반응하지 않을지도 모른다.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factors can also determine how the animal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during the treatment.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환경적 요인은 치료 중에 동물이 어떻게 반응할지를 결정할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instance, a cat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respond very differently than a cat within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home environment.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구조 센터에 있는 고양이는 가정집 환경 내에 있는 고양이와는 매우 다르게 반응할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addition, animals that experience healing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react differently than those accepting healing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신체적 질병의 치료를 받는 동물은 감정적 동요의 치료를 받는 동물과는 다르게 반응할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this in mind, every healing session needs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differently, and each healing treatment should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suit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animal.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이를 염두에 두어, 모든 치료 활동은 다르게 탐구되어야 하고, 각각의 치료법은 동물의 특정한 필요에 맞도록 조정되어야 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will learn as you go; healing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process.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치료가 끊임없는 학습의 과정인 것을 직접 겪으면서 배우게 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17. p7-no.40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has parts that are known as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and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마음은 의식적 마음과 잠재의식적 마음이라고 알려진 부분을 갖고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is very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act and doesn't deal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잠재의식적 마음은 매우 빠르게 작동하며 감정을 다루지 않는다.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deals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your responses to life,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여러분의 삶에 대한 반응의 기억, 기억 및 인식을 다룬다.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is the one that you have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의식적 마음은 여러분이 더 많은 통제력을 갖고 있는 부분이다.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You think.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생각한다.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can choose whether to carry on a thought or to add emotion to it and this is the part of your mind that lets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frequently because ― fueled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you make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decisions time and time again.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생각을 계속할지 또는 그 생각에 감정을 더할지를 선택할 수 있다. 그리고 이것은 감정에 북받쳐 잘못된 결정을 반복해서 내리게 만들기 때문에 여러분을 빈번하게 낙담시키는 마음의 부분이기도 하다.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clouded by emotions, this puts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all kinds of 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hold you back.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감정에 의해 여러분의 판단력이 흐려질 때 이것은 편견과 그 밖의 여러분을 억제하는 모든 종류의 부정성을 자리 잡게 만든다.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Scared of spiders? Scared of the dark?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거미를 무서워하는가? 어둠을 무서워하는가?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 are reasons for all of these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두려움 전부 이유가 있지만 그것들은 의식적 마음에서 비롯된다.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only become real fears when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그것들은 오직 잠재의식적 마음이 여러분의 반응을 기록할 때 실제 두려움이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18. p8-no.41~42</w:t>
            </w:r>
          </w:p>
        </w:tc>
        <w:tc>
          <w:tcPr>
            <w:tcW w:w="25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everywhere, defining what is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and guiding 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life at every turn.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규범은 무엇이 '정상적'인지를 규정하고 모든 순간 사회적 생활에 대한 우리의 해석을 안내해 주며 어디에나 존재한다.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a simple example, there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Anglo society to say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[y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strangers who have just done something to help, such as open a door for you, point out that you've just dropped something, or give you directions.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간단한 예로, 문을 열어 주거나, 여러분이 물건을 방금 떨어뜨렸다는 것을 짚어 주거나, 길을 알려주는 것과 같이 도움을 줄 수 있는 무언가를 이제 막 해준 낯선 사람에게 '감사합니다'라고 말하는 규범이 Anglo 사회에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 is no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to say Thank you.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'감사합니다'라고 말하도록 강요하는 법은 없다.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if people don't say Thank you in these cases 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이런 상황에서 사람들이 '감사합니다'라고 말하지 않으면 그것은 눈에 띄게 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will say it.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사람들은 여러분이 그렇게 말하기를 기대한다.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become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책임을 지게 되는 것이다.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say it will be both surprising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그렇게 말하지 못하는 것은 (주변을) 놀라게 하기도 하고 비판을 받을 만하다.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norms of another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the central problem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다른 집단의 규범을 모른다는 것은 문화 간 의사소통에서 중심적인 문제이다.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continue the Thank you example, even though another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may have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appears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(many don't), there may be different norms for its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for example, such that you should say Thank you only when the cost someone has caused is considerable.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'감사합니다'의 예를 이어 보자면, 비록 또 다른 문화권이 번역할 수 있는 것처럼 보이는 어떤 표현(다수는 그렇지 못하지만)을 가지고 있다 할지라도, 그것의 사용법에 대해, 예를 들어, 누군가가 초래한 대가가 상당할 때만 '감사합니다'라고 말해야 한다는 것처럼 다른 규범이 있을 수 있다.</w:t>
            </w:r>
          </w:p>
        </w:tc>
      </w:tr>
      <w:tr>
        <w:trPr>
          <w:trHeight w:val="150" w:hRule="atLeast"/>
        </w:trPr>
        <w:tc>
          <w:tcPr>
            <w:tcW w:w="118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such a case it would sound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(i.e., unexpected, surprising, and worthy of criticism) if you were to thank someone for something 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holding a door open for you.</w:t>
            </w:r>
          </w:p>
        </w:tc>
        <w:tc>
          <w:tcPr>
            <w:tcW w:w="25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같은 상황에서 만약 여러분이 혹시라도, 여러분을 위해 문을 잡아주는 것과 같이 아주 사소한 일에 대해 누군가에게 감사해한다면, 그것은 우스꽝스럽게(즉, 예상치 못하게, 놀랍게, 비판을 받을 만하게) 들릴 수 있을 것이다.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