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고1_2024_06월(부산시)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어휘완성(해설지)</w:t>
            </w:r>
          </w:p>
        </w:tc>
      </w:tr>
    </w:tbl>
    <w:tbl>
      <w:tblPr>
        <w:tblW w:w="0" w:type="auto"/>
        <w:tblCellSpacing w:w="0" w:type="dxa"/>
        <w:tblBorders>
          <w:top w:val="none"/>
          <w:left w:val="none"/>
          <w:bottom w:val="none"/>
          <w:right w:val="none"/>
          <w:insideH w:val="none"/>
          <w:insideV w:val="none"/>
        </w:tblBorders>
      </w:tblPr>
      <w:tblGrid>
        <w:gridCol w:w="12770"/>
        <w:gridCol w:w="1630"/>
      </w:tblGrid>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Having a </w:t>
            </w:r>
            <w:r>
              <w:rPr>
                <w:rFonts w:ascii="Malgun Gothic"/>
                <w:b w:val="false"/>
                <w:i w:val="false"/>
                <w:color w:val="808080"/>
                <w:sz w:val="14"/>
              </w:rPr>
              <w:t>1</w:t>
            </w:r>
            <w:r>
              <w:rPr>
                <w:rFonts w:ascii="Malgun Gothic"/>
                <w:b/>
                <w:i w:val="false"/>
                <w:color w:val="000000"/>
                <w:sz w:val="20"/>
              </w:rPr>
              <w:t>[m</w:t>
            </w:r>
            <w:r>
              <w:rPr>
                <w:rFonts w:ascii="Malgun Gothic"/>
                <w:b/>
                <w:i w:val="false"/>
                <w:color w:val="ff0000"/>
                <w:sz w:val="20"/>
              </w:rPr>
              <w:t>essy</w:t>
            </w:r>
            <w:r>
              <w:rPr>
                <w:rFonts w:ascii="Malgun Gothic"/>
                <w:b/>
                <w:i w:val="false"/>
                <w:color w:val="000000"/>
                <w:sz w:val="20"/>
              </w:rPr>
              <w:t>]</w:t>
            </w:r>
            <w:r>
              <w:rPr>
                <w:rFonts w:ascii="Malgun Gothic"/>
                <w:b w:val="false"/>
                <w:i w:val="false"/>
                <w:color w:val="000000"/>
                <w:sz w:val="20"/>
              </w:rPr>
              <w:t xml:space="preserve"> room can add up to </w:t>
            </w:r>
            <w:r>
              <w:rPr>
                <w:rFonts w:ascii="Malgun Gothic"/>
                <w:b w:val="false"/>
                <w:i w:val="false"/>
                <w:color w:val="808080"/>
                <w:sz w:val="14"/>
              </w:rPr>
              <w:t>2</w:t>
            </w:r>
            <w:r>
              <w:rPr>
                <w:rFonts w:ascii="Malgun Gothic"/>
                <w:b/>
                <w:i w:val="false"/>
                <w:color w:val="000000"/>
                <w:sz w:val="20"/>
              </w:rPr>
              <w:t>[n</w:t>
            </w:r>
            <w:r>
              <w:rPr>
                <w:rFonts w:ascii="Malgun Gothic"/>
                <w:b/>
                <w:i w:val="false"/>
                <w:color w:val="ff0000"/>
                <w:sz w:val="20"/>
              </w:rPr>
              <w:t>egative</w:t>
            </w:r>
            <w:r>
              <w:rPr>
                <w:rFonts w:ascii="Malgun Gothic"/>
                <w:b/>
                <w:i w:val="false"/>
                <w:color w:val="000000"/>
                <w:sz w:val="20"/>
              </w:rPr>
              <w:t>]</w:t>
            </w:r>
            <w:r>
              <w:rPr>
                <w:rFonts w:ascii="Malgun Gothic"/>
                <w:b w:val="false"/>
                <w:i w:val="false"/>
                <w:color w:val="000000"/>
                <w:sz w:val="20"/>
              </w:rPr>
              <w:t xml:space="preserve"> feelings and </w:t>
            </w:r>
            <w:r>
              <w:rPr>
                <w:rFonts w:ascii="Malgun Gothic"/>
                <w:b w:val="false"/>
                <w:i w:val="false"/>
                <w:color w:val="808080"/>
                <w:sz w:val="14"/>
              </w:rPr>
              <w:t>3</w:t>
            </w:r>
            <w:r>
              <w:rPr>
                <w:rFonts w:ascii="Malgun Gothic"/>
                <w:b/>
                <w:i w:val="false"/>
                <w:color w:val="000000"/>
                <w:sz w:val="20"/>
              </w:rPr>
              <w:t>[d</w:t>
            </w:r>
            <w:r>
              <w:rPr>
                <w:rFonts w:ascii="Malgun Gothic"/>
                <w:b/>
                <w:i w:val="false"/>
                <w:color w:val="ff0000"/>
                <w:sz w:val="20"/>
              </w:rPr>
              <w:t>estructive</w:t>
            </w:r>
            <w:r>
              <w:rPr>
                <w:rFonts w:ascii="Malgun Gothic"/>
                <w:b/>
                <w:i w:val="false"/>
                <w:color w:val="000000"/>
                <w:sz w:val="20"/>
              </w:rPr>
              <w:t>]</w:t>
            </w:r>
            <w:r>
              <w:rPr>
                <w:rFonts w:ascii="Malgun Gothic"/>
                <w:b w:val="false"/>
                <w:i w:val="false"/>
                <w:color w:val="000000"/>
                <w:sz w:val="20"/>
              </w:rPr>
              <w:t xml:space="preserve"> thinking.</w:t>
            </w:r>
          </w:p>
        </w:tc>
        <w:tc>
          <w:tcPr>
            <w:tcW w:w="1630" w:type="dxa"/>
            <w:tcBorders/>
            <w:vAlign w:val="top"/>
          </w:tcPr>
          <w:p>
            <w:pPr>
              <w:spacing w:after="0" w:line="240"/>
              <w:ind w:left="0"/>
              <w:jc w:val="both"/>
            </w:pPr>
            <w:r>
              <w:rPr>
                <w:rFonts w:ascii="Malgun Gothic"/>
                <w:b w:val="false"/>
                <w:i w:val="false"/>
                <w:color w:val="000000"/>
                <w:sz w:val="16"/>
              </w:rPr>
              <w:t>방이 지저분한 것은 결국 부정적인 감정과 파괴적인 사고로 이어질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Psychologists say that having a </w:t>
            </w:r>
            <w:r>
              <w:rPr>
                <w:rFonts w:ascii="Malgun Gothic"/>
                <w:b w:val="false"/>
                <w:i w:val="false"/>
                <w:color w:val="808080"/>
                <w:sz w:val="14"/>
              </w:rPr>
              <w:t>4</w:t>
            </w:r>
            <w:r>
              <w:rPr>
                <w:rFonts w:ascii="Malgun Gothic"/>
                <w:b/>
                <w:i w:val="false"/>
                <w:color w:val="000000"/>
                <w:sz w:val="20"/>
              </w:rPr>
              <w:t>[d</w:t>
            </w:r>
            <w:r>
              <w:rPr>
                <w:rFonts w:ascii="Malgun Gothic"/>
                <w:b/>
                <w:i w:val="false"/>
                <w:color w:val="ff0000"/>
                <w:sz w:val="20"/>
              </w:rPr>
              <w:t>isorderly</w:t>
            </w:r>
            <w:r>
              <w:rPr>
                <w:rFonts w:ascii="Malgun Gothic"/>
                <w:b/>
                <w:i w:val="false"/>
                <w:color w:val="000000"/>
                <w:sz w:val="20"/>
              </w:rPr>
              <w:t>]</w:t>
            </w:r>
            <w:r>
              <w:rPr>
                <w:rFonts w:ascii="Malgun Gothic"/>
                <w:b w:val="false"/>
                <w:i w:val="false"/>
                <w:color w:val="000000"/>
                <w:sz w:val="20"/>
              </w:rPr>
              <w:t xml:space="preserve"> room can indicate a </w:t>
            </w:r>
            <w:r>
              <w:rPr>
                <w:rFonts w:ascii="Malgun Gothic"/>
                <w:b w:val="false"/>
                <w:i w:val="false"/>
                <w:color w:val="808080"/>
                <w:sz w:val="14"/>
              </w:rPr>
              <w:t>5</w:t>
            </w:r>
            <w:r>
              <w:rPr>
                <w:rFonts w:ascii="Malgun Gothic"/>
                <w:b/>
                <w:i w:val="false"/>
                <w:color w:val="000000"/>
                <w:sz w:val="20"/>
              </w:rPr>
              <w:t>[d</w:t>
            </w:r>
            <w:r>
              <w:rPr>
                <w:rFonts w:ascii="Malgun Gothic"/>
                <w:b/>
                <w:i w:val="false"/>
                <w:color w:val="ff0000"/>
                <w:sz w:val="20"/>
              </w:rPr>
              <w:t>isorganized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w:t>
            </w:r>
            <w:r>
              <w:rPr>
                <w:rFonts w:ascii="Malgun Gothic"/>
                <w:b/>
                <w:i w:val="false"/>
                <w:color w:val="000000"/>
                <w:sz w:val="20"/>
              </w:rPr>
              <w:t>[m</w:t>
            </w:r>
            <w:r>
              <w:rPr>
                <w:rFonts w:ascii="Malgun Gothic"/>
                <w:b/>
                <w:i w:val="false"/>
                <w:color w:val="ff0000"/>
                <w:sz w:val="20"/>
              </w:rPr>
              <w:t>ental</w:t>
            </w:r>
            <w:r>
              <w:rPr>
                <w:rFonts w:ascii="Malgun Gothic"/>
                <w:b/>
                <w:i w:val="false"/>
                <w:color w:val="000000"/>
                <w:sz w:val="20"/>
              </w:rPr>
              <w:t>]</w:t>
            </w:r>
            <w:r>
              <w:rPr>
                <w:rFonts w:ascii="Malgun Gothic"/>
                <w:b w:val="false"/>
                <w:i w:val="false"/>
                <w:color w:val="000000"/>
                <w:sz w:val="20"/>
              </w:rPr>
              <w:t xml:space="preserve"> state.</w:t>
            </w:r>
          </w:p>
        </w:tc>
        <w:tc>
          <w:tcPr>
            <w:tcW w:w="1630" w:type="dxa"/>
            <w:tcBorders/>
            <w:vAlign w:val="top"/>
          </w:tcPr>
          <w:p>
            <w:pPr>
              <w:spacing w:after="0" w:line="240"/>
              <w:ind w:left="0"/>
              <w:jc w:val="both"/>
            </w:pPr>
            <w:r>
              <w:rPr>
                <w:rFonts w:ascii="Malgun Gothic"/>
                <w:b w:val="false"/>
                <w:i w:val="false"/>
                <w:color w:val="000000"/>
                <w:sz w:val="16"/>
              </w:rPr>
              <w:t>심리학자들은 방이 무질서하다는 것은 정신 상태가 혼란스럽다는 것을 나타낼 수 있다고 말한다.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One of the professional tidying experts says that the moment you start </w:t>
            </w:r>
            <w:r>
              <w:rPr>
                <w:rFonts w:ascii="Malgun Gothic"/>
                <w:b w:val="false"/>
                <w:i w:val="false"/>
                <w:color w:val="808080"/>
                <w:sz w:val="14"/>
              </w:rPr>
              <w:t>7</w:t>
            </w:r>
            <w:r>
              <w:rPr>
                <w:rFonts w:ascii="Malgun Gothic"/>
                <w:b/>
                <w:i w:val="false"/>
                <w:color w:val="000000"/>
                <w:sz w:val="20"/>
              </w:rPr>
              <w:t>[c</w:t>
            </w:r>
            <w:r>
              <w:rPr>
                <w:rFonts w:ascii="Malgun Gothic"/>
                <w:b/>
                <w:i w:val="false"/>
                <w:color w:val="ff0000"/>
                <w:sz w:val="20"/>
              </w:rPr>
              <w:t>leaning</w:t>
            </w:r>
            <w:r>
              <w:rPr>
                <w:rFonts w:ascii="Malgun Gothic"/>
                <w:b/>
                <w:i w:val="false"/>
                <w:color w:val="000000"/>
                <w:sz w:val="20"/>
              </w:rPr>
              <w:t>]</w:t>
            </w:r>
            <w:r>
              <w:rPr>
                <w:rFonts w:ascii="Malgun Gothic"/>
                <w:b w:val="false"/>
                <w:i w:val="false"/>
                <w:color w:val="000000"/>
                <w:sz w:val="20"/>
              </w:rPr>
              <w:t xml:space="preserve"> your room, you also start changing your life and gaining new </w:t>
            </w:r>
            <w:r>
              <w:rPr>
                <w:rFonts w:ascii="Malgun Gothic"/>
                <w:b w:val="false"/>
                <w:i w:val="false"/>
                <w:color w:val="808080"/>
                <w:sz w:val="14"/>
              </w:rPr>
              <w:t>8</w:t>
            </w:r>
            <w:r>
              <w:rPr>
                <w:rFonts w:ascii="Malgun Gothic"/>
                <w:b/>
                <w:i w:val="false"/>
                <w:color w:val="000000"/>
                <w:sz w:val="20"/>
              </w:rPr>
              <w:t>[p</w:t>
            </w:r>
            <w:r>
              <w:rPr>
                <w:rFonts w:ascii="Malgun Gothic"/>
                <w:b/>
                <w:i w:val="false"/>
                <w:color w:val="ff0000"/>
                <w:sz w:val="20"/>
              </w:rPr>
              <w:t>erspective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정리 전문가 중 한 명은 방 청소를 시작하는 순간 당신은 인생을 변화시키고 새로운 관점을 얻기 시작한다고 말한다.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you </w:t>
            </w:r>
            <w:r>
              <w:rPr>
                <w:rFonts w:ascii="Malgun Gothic"/>
                <w:b w:val="false"/>
                <w:i w:val="false"/>
                <w:color w:val="808080"/>
                <w:sz w:val="14"/>
              </w:rPr>
              <w:t>9</w:t>
            </w:r>
            <w:r>
              <w:rPr>
                <w:rFonts w:ascii="Malgun Gothic"/>
                <w:b/>
                <w:i w:val="false"/>
                <w:color w:val="000000"/>
                <w:sz w:val="20"/>
              </w:rPr>
              <w:t>[c</w:t>
            </w:r>
            <w:r>
              <w:rPr>
                <w:rFonts w:ascii="Malgun Gothic"/>
                <w:b/>
                <w:i w:val="false"/>
                <w:color w:val="ff0000"/>
                <w:sz w:val="20"/>
              </w:rPr>
              <w:t>lean</w:t>
            </w:r>
            <w:r>
              <w:rPr>
                <w:rFonts w:ascii="Malgun Gothic"/>
                <w:b/>
                <w:i w:val="false"/>
                <w:color w:val="000000"/>
                <w:sz w:val="20"/>
              </w:rPr>
              <w:t>]</w:t>
            </w:r>
            <w:r>
              <w:rPr>
                <w:rFonts w:ascii="Malgun Gothic"/>
                <w:b w:val="false"/>
                <w:i w:val="false"/>
                <w:color w:val="000000"/>
                <w:sz w:val="20"/>
              </w:rPr>
              <w:t xml:space="preserve"> your surroundings, </w:t>
            </w:r>
            <w:r>
              <w:rPr>
                <w:rFonts w:ascii="Malgun Gothic"/>
                <w:b w:val="false"/>
                <w:i w:val="false"/>
                <w:color w:val="808080"/>
                <w:sz w:val="14"/>
              </w:rPr>
              <w:t>10</w:t>
            </w:r>
            <w:r>
              <w:rPr>
                <w:rFonts w:ascii="Malgun Gothic"/>
                <w:b/>
                <w:i w:val="false"/>
                <w:color w:val="000000"/>
                <w:sz w:val="20"/>
              </w:rPr>
              <w:t>[p</w:t>
            </w:r>
            <w:r>
              <w:rPr>
                <w:rFonts w:ascii="Malgun Gothic"/>
                <w:b/>
                <w:i w:val="false"/>
                <w:color w:val="ff0000"/>
                <w:sz w:val="20"/>
              </w:rPr>
              <w:t>ositive</w:t>
            </w:r>
            <w:r>
              <w:rPr>
                <w:rFonts w:ascii="Malgun Gothic"/>
                <w:b/>
                <w:i w:val="false"/>
                <w:color w:val="000000"/>
                <w:sz w:val="20"/>
              </w:rPr>
              <w:t>]</w:t>
            </w:r>
            <w:r>
              <w:rPr>
                <w:rFonts w:ascii="Malgun Gothic"/>
                <w:b w:val="false"/>
                <w:i w:val="false"/>
                <w:color w:val="000000"/>
                <w:sz w:val="20"/>
              </w:rPr>
              <w:t xml:space="preserve"> and good </w:t>
            </w:r>
            <w:r>
              <w:rPr>
                <w:rFonts w:ascii="Malgun Gothic"/>
                <w:b w:val="false"/>
                <w:i w:val="false"/>
                <w:color w:val="808080"/>
                <w:sz w:val="14"/>
              </w:rPr>
              <w:t>11</w:t>
            </w:r>
            <w:r>
              <w:rPr>
                <w:rFonts w:ascii="Malgun Gothic"/>
                <w:b/>
                <w:i w:val="false"/>
                <w:color w:val="000000"/>
                <w:sz w:val="20"/>
              </w:rPr>
              <w:t>[a</w:t>
            </w:r>
            <w:r>
              <w:rPr>
                <w:rFonts w:ascii="Malgun Gothic"/>
                <w:b/>
                <w:i w:val="false"/>
                <w:color w:val="ff0000"/>
                <w:sz w:val="20"/>
              </w:rPr>
              <w:t>tmosphere</w:t>
            </w:r>
            <w:r>
              <w:rPr>
                <w:rFonts w:ascii="Malgun Gothic"/>
                <w:b/>
                <w:i w:val="false"/>
                <w:color w:val="000000"/>
                <w:sz w:val="20"/>
              </w:rPr>
              <w:t>]</w:t>
            </w:r>
            <w:r>
              <w:rPr>
                <w:rFonts w:ascii="Malgun Gothic"/>
                <w:b w:val="false"/>
                <w:i w:val="false"/>
                <w:color w:val="000000"/>
                <w:sz w:val="20"/>
              </w:rPr>
              <w:t xml:space="preserve"> follows.</w:t>
            </w:r>
          </w:p>
        </w:tc>
        <w:tc>
          <w:tcPr>
            <w:tcW w:w="1630" w:type="dxa"/>
            <w:tcBorders/>
            <w:vAlign w:val="top"/>
          </w:tcPr>
          <w:p>
            <w:pPr>
              <w:spacing w:after="0" w:line="240"/>
              <w:ind w:left="0"/>
              <w:jc w:val="both"/>
            </w:pPr>
            <w:r>
              <w:rPr>
                <w:rFonts w:ascii="Malgun Gothic"/>
                <w:b w:val="false"/>
                <w:i w:val="false"/>
                <w:color w:val="000000"/>
                <w:sz w:val="16"/>
              </w:rPr>
              <w:t>주변을 청소하면 긍정적이고 좋은 분위기가 따라온다.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You can do more things </w:t>
            </w:r>
            <w:r>
              <w:rPr>
                <w:rFonts w:ascii="Malgun Gothic"/>
                <w:b w:val="false"/>
                <w:i w:val="false"/>
                <w:color w:val="808080"/>
                <w:sz w:val="14"/>
              </w:rPr>
              <w:t>12</w:t>
            </w:r>
            <w:r>
              <w:rPr>
                <w:rFonts w:ascii="Malgun Gothic"/>
                <w:b/>
                <w:i w:val="false"/>
                <w:color w:val="000000"/>
                <w:sz w:val="20"/>
              </w:rPr>
              <w:t>[e</w:t>
            </w:r>
            <w:r>
              <w:rPr>
                <w:rFonts w:ascii="Malgun Gothic"/>
                <w:b/>
                <w:i w:val="false"/>
                <w:color w:val="ff0000"/>
                <w:sz w:val="20"/>
              </w:rPr>
              <w:t>fficiently</w:t>
            </w:r>
            <w:r>
              <w:rPr>
                <w:rFonts w:ascii="Malgun Gothic"/>
                <w:b/>
                <w:i w:val="false"/>
                <w:color w:val="000000"/>
                <w:sz w:val="20"/>
              </w:rPr>
              <w:t>]</w:t>
            </w:r>
            <w:r>
              <w:rPr>
                <w:rFonts w:ascii="Malgun Gothic"/>
                <w:b w:val="false"/>
                <w:i w:val="false"/>
                <w:color w:val="000000"/>
                <w:sz w:val="20"/>
              </w:rPr>
              <w:t xml:space="preserve"> and neatly.</w:t>
            </w:r>
          </w:p>
        </w:tc>
        <w:tc>
          <w:tcPr>
            <w:tcW w:w="1630" w:type="dxa"/>
            <w:tcBorders/>
            <w:vAlign w:val="top"/>
          </w:tcPr>
          <w:p>
            <w:pPr>
              <w:spacing w:after="0" w:line="240"/>
              <w:ind w:left="0"/>
              <w:jc w:val="both"/>
            </w:pPr>
            <w:r>
              <w:rPr>
                <w:rFonts w:ascii="Malgun Gothic"/>
                <w:b w:val="false"/>
                <w:i w:val="false"/>
                <w:color w:val="000000"/>
                <w:sz w:val="16"/>
              </w:rPr>
              <w:t>당신은 더 많은 일을 효율적이고 깔끔하게 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So, clean up your closets, </w:t>
            </w:r>
            <w:r>
              <w:rPr>
                <w:rFonts w:ascii="Malgun Gothic"/>
                <w:b w:val="false"/>
                <w:i w:val="false"/>
                <w:color w:val="808080"/>
                <w:sz w:val="14"/>
              </w:rPr>
              <w:t>13</w:t>
            </w:r>
            <w:r>
              <w:rPr>
                <w:rFonts w:ascii="Malgun Gothic"/>
                <w:b/>
                <w:i w:val="false"/>
                <w:color w:val="000000"/>
                <w:sz w:val="20"/>
              </w:rPr>
              <w:t>[o</w:t>
            </w:r>
            <w:r>
              <w:rPr>
                <w:rFonts w:ascii="Malgun Gothic"/>
                <w:b/>
                <w:i w:val="false"/>
                <w:color w:val="ff0000"/>
                <w:sz w:val="20"/>
              </w:rPr>
              <w:t>rganize</w:t>
            </w:r>
            <w:r>
              <w:rPr>
                <w:rFonts w:ascii="Malgun Gothic"/>
                <w:b/>
                <w:i w:val="false"/>
                <w:color w:val="000000"/>
                <w:sz w:val="20"/>
              </w:rPr>
              <w:t>]</w:t>
            </w:r>
            <w:r>
              <w:rPr>
                <w:rFonts w:ascii="Malgun Gothic"/>
                <w:b w:val="false"/>
                <w:i w:val="false"/>
                <w:color w:val="000000"/>
                <w:sz w:val="20"/>
              </w:rPr>
              <w:t xml:space="preserve"> your drawers, and </w:t>
            </w:r>
            <w:r>
              <w:rPr>
                <w:rFonts w:ascii="Malgun Gothic"/>
                <w:b w:val="false"/>
                <w:i w:val="false"/>
                <w:color w:val="808080"/>
                <w:sz w:val="14"/>
              </w:rPr>
              <w:t>14</w:t>
            </w:r>
            <w:r>
              <w:rPr>
                <w:rFonts w:ascii="Malgun Gothic"/>
                <w:b/>
                <w:i w:val="false"/>
                <w:color w:val="000000"/>
                <w:sz w:val="20"/>
              </w:rPr>
              <w:t>[a</w:t>
            </w:r>
            <w:r>
              <w:rPr>
                <w:rFonts w:ascii="Malgun Gothic"/>
                <w:b/>
                <w:i w:val="false"/>
                <w:color w:val="ff0000"/>
                <w:sz w:val="20"/>
              </w:rPr>
              <w:t>rrange</w:t>
            </w:r>
            <w:r>
              <w:rPr>
                <w:rFonts w:ascii="Malgun Gothic"/>
                <w:b/>
                <w:i w:val="false"/>
                <w:color w:val="000000"/>
                <w:sz w:val="20"/>
              </w:rPr>
              <w:t>]</w:t>
            </w:r>
            <w:r>
              <w:rPr>
                <w:rFonts w:ascii="Malgun Gothic"/>
                <w:b w:val="false"/>
                <w:i w:val="false"/>
                <w:color w:val="000000"/>
                <w:sz w:val="20"/>
              </w:rPr>
              <w:t xml:space="preserve"> your things first, then </w:t>
            </w:r>
            <w:r>
              <w:rPr>
                <w:rFonts w:ascii="Malgun Gothic"/>
                <w:b w:val="false"/>
                <w:i w:val="false"/>
                <w:color w:val="808080"/>
                <w:sz w:val="14"/>
              </w:rPr>
              <w:t>15</w:t>
            </w:r>
            <w:r>
              <w:rPr>
                <w:rFonts w:ascii="Malgun Gothic"/>
                <w:b/>
                <w:i w:val="false"/>
                <w:color w:val="000000"/>
                <w:sz w:val="20"/>
              </w:rPr>
              <w:t>[p</w:t>
            </w:r>
            <w:r>
              <w:rPr>
                <w:rFonts w:ascii="Malgun Gothic"/>
                <w:b/>
                <w:i w:val="false"/>
                <w:color w:val="ff0000"/>
                <w:sz w:val="20"/>
              </w:rPr>
              <w:t>eace</w:t>
            </w:r>
            <w:r>
              <w:rPr>
                <w:rFonts w:ascii="Malgun Gothic"/>
                <w:b/>
                <w:i w:val="false"/>
                <w:color w:val="000000"/>
                <w:sz w:val="20"/>
              </w:rPr>
              <w:t>]</w:t>
            </w:r>
            <w:r>
              <w:rPr>
                <w:rFonts w:ascii="Malgun Gothic"/>
                <w:b w:val="false"/>
                <w:i w:val="false"/>
                <w:color w:val="000000"/>
                <w:sz w:val="20"/>
              </w:rPr>
              <w:t xml:space="preserve"> of mind will follow.</w:t>
            </w:r>
          </w:p>
        </w:tc>
        <w:tc>
          <w:tcPr>
            <w:tcW w:w="1630" w:type="dxa"/>
            <w:tcBorders/>
            <w:vAlign w:val="top"/>
          </w:tcPr>
          <w:p>
            <w:pPr>
              <w:spacing w:after="0" w:line="240"/>
              <w:ind w:left="0"/>
              <w:jc w:val="both"/>
            </w:pPr>
            <w:r>
              <w:rPr>
                <w:rFonts w:ascii="Malgun Gothic"/>
                <w:b w:val="false"/>
                <w:i w:val="false"/>
                <w:color w:val="000000"/>
                <w:sz w:val="16"/>
              </w:rPr>
              <w:t>그러니 먼저 옷장을 청소하고, 서랍을 정리하고, 물건을 정돈한다면 마음의 평화가 따라올 것이다.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soil of a farm field is forced to be the </w:t>
            </w:r>
            <w:r>
              <w:rPr>
                <w:rFonts w:ascii="Malgun Gothic"/>
                <w:b w:val="false"/>
                <w:i w:val="false"/>
                <w:color w:val="808080"/>
                <w:sz w:val="14"/>
              </w:rPr>
              <w:t>16</w:t>
            </w:r>
            <w:r>
              <w:rPr>
                <w:rFonts w:ascii="Malgun Gothic"/>
                <w:b/>
                <w:i w:val="false"/>
                <w:color w:val="000000"/>
                <w:sz w:val="20"/>
              </w:rPr>
              <w:t>[p</w:t>
            </w:r>
            <w:r>
              <w:rPr>
                <w:rFonts w:ascii="Malgun Gothic"/>
                <w:b/>
                <w:i w:val="false"/>
                <w:color w:val="ff0000"/>
                <w:sz w:val="20"/>
              </w:rPr>
              <w:t>erfect</w:t>
            </w:r>
            <w:r>
              <w:rPr>
                <w:rFonts w:ascii="Malgun Gothic"/>
                <w:b/>
                <w:i w:val="false"/>
                <w:color w:val="000000"/>
                <w:sz w:val="20"/>
              </w:rPr>
              <w:t>]</w:t>
            </w:r>
            <w:r>
              <w:rPr>
                <w:rFonts w:ascii="Malgun Gothic"/>
                <w:b w:val="false"/>
                <w:i w:val="false"/>
                <w:color w:val="000000"/>
                <w:sz w:val="20"/>
              </w:rPr>
              <w:t xml:space="preserve"> environment for </w:t>
            </w:r>
            <w:r>
              <w:rPr>
                <w:rFonts w:ascii="Malgun Gothic"/>
                <w:b w:val="false"/>
                <w:i w:val="false"/>
                <w:color w:val="808080"/>
                <w:sz w:val="14"/>
              </w:rPr>
              <w:t>17</w:t>
            </w:r>
            <w:r>
              <w:rPr>
                <w:rFonts w:ascii="Malgun Gothic"/>
                <w:b/>
                <w:i w:val="false"/>
                <w:color w:val="000000"/>
                <w:sz w:val="20"/>
              </w:rPr>
              <w:t>[m</w:t>
            </w:r>
            <w:r>
              <w:rPr>
                <w:rFonts w:ascii="Malgun Gothic"/>
                <w:b/>
                <w:i w:val="false"/>
                <w:color w:val="ff0000"/>
                <w:sz w:val="20"/>
              </w:rPr>
              <w:t>onoculture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18</w:t>
            </w:r>
            <w:r>
              <w:rPr>
                <w:rFonts w:ascii="Malgun Gothic"/>
                <w:b/>
                <w:i w:val="false"/>
                <w:color w:val="000000"/>
                <w:sz w:val="20"/>
              </w:rPr>
              <w:t>[g</w:t>
            </w:r>
            <w:r>
              <w:rPr>
                <w:rFonts w:ascii="Malgun Gothic"/>
                <w:b/>
                <w:i w:val="false"/>
                <w:color w:val="ff0000"/>
                <w:sz w:val="20"/>
              </w:rPr>
              <w:t>rowth</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농지의 토양은 단일 작물 재배를 위한 완벽한 환경이어야 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is achieved by adding </w:t>
            </w:r>
            <w:r>
              <w:rPr>
                <w:rFonts w:ascii="Malgun Gothic"/>
                <w:b w:val="false"/>
                <w:i w:val="false"/>
                <w:color w:val="808080"/>
                <w:sz w:val="14"/>
              </w:rPr>
              <w:t>19</w:t>
            </w:r>
            <w:r>
              <w:rPr>
                <w:rFonts w:ascii="Malgun Gothic"/>
                <w:b/>
                <w:i w:val="false"/>
                <w:color w:val="000000"/>
                <w:sz w:val="20"/>
              </w:rPr>
              <w:t>[n</w:t>
            </w:r>
            <w:r>
              <w:rPr>
                <w:rFonts w:ascii="Malgun Gothic"/>
                <w:b/>
                <w:i w:val="false"/>
                <w:color w:val="ff0000"/>
                <w:sz w:val="20"/>
              </w:rPr>
              <w:t>utrients</w:t>
            </w:r>
            <w:r>
              <w:rPr>
                <w:rFonts w:ascii="Malgun Gothic"/>
                <w:b/>
                <w:i w:val="false"/>
                <w:color w:val="000000"/>
                <w:sz w:val="20"/>
              </w:rPr>
              <w:t>]</w:t>
            </w:r>
            <w:r>
              <w:rPr>
                <w:rFonts w:ascii="Malgun Gothic"/>
                <w:b w:val="false"/>
                <w:i w:val="false"/>
                <w:color w:val="000000"/>
                <w:sz w:val="20"/>
              </w:rPr>
              <w:t xml:space="preserve"> in the form of </w:t>
            </w:r>
            <w:r>
              <w:rPr>
                <w:rFonts w:ascii="Malgun Gothic"/>
                <w:b w:val="false"/>
                <w:i w:val="false"/>
                <w:color w:val="808080"/>
                <w:sz w:val="14"/>
              </w:rPr>
              <w:t>20</w:t>
            </w:r>
            <w:r>
              <w:rPr>
                <w:rFonts w:ascii="Malgun Gothic"/>
                <w:b/>
                <w:i w:val="false"/>
                <w:color w:val="000000"/>
                <w:sz w:val="20"/>
              </w:rPr>
              <w:t>[f</w:t>
            </w:r>
            <w:r>
              <w:rPr>
                <w:rFonts w:ascii="Malgun Gothic"/>
                <w:b/>
                <w:i w:val="false"/>
                <w:color w:val="ff0000"/>
                <w:sz w:val="20"/>
              </w:rPr>
              <w:t>ertilizer</w:t>
            </w:r>
            <w:r>
              <w:rPr>
                <w:rFonts w:ascii="Malgun Gothic"/>
                <w:b/>
                <w:i w:val="false"/>
                <w:color w:val="000000"/>
                <w:sz w:val="20"/>
              </w:rPr>
              <w:t>]</w:t>
            </w:r>
            <w:r>
              <w:rPr>
                <w:rFonts w:ascii="Malgun Gothic"/>
                <w:b w:val="false"/>
                <w:i w:val="false"/>
                <w:color w:val="000000"/>
                <w:sz w:val="20"/>
              </w:rPr>
              <w:t xml:space="preserve"> and water by way of </w:t>
            </w:r>
            <w:r>
              <w:rPr>
                <w:rFonts w:ascii="Malgun Gothic"/>
                <w:b w:val="false"/>
                <w:i w:val="false"/>
                <w:color w:val="808080"/>
                <w:sz w:val="14"/>
              </w:rPr>
              <w:t>21</w:t>
            </w:r>
            <w:r>
              <w:rPr>
                <w:rFonts w:ascii="Malgun Gothic"/>
                <w:b/>
                <w:i w:val="false"/>
                <w:color w:val="000000"/>
                <w:sz w:val="20"/>
              </w:rPr>
              <w:t>[i</w:t>
            </w:r>
            <w:r>
              <w:rPr>
                <w:rFonts w:ascii="Malgun Gothic"/>
                <w:b/>
                <w:i w:val="false"/>
                <w:color w:val="ff0000"/>
                <w:sz w:val="20"/>
              </w:rPr>
              <w:t>rrigation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이것은 비료 형태로 양분을 더하고 관개로 물을 댐으로써 이루어진다.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During the last fifty years, engineers and crop scientists have helped farmers become much more </w:t>
            </w:r>
            <w:r>
              <w:rPr>
                <w:rFonts w:ascii="Malgun Gothic"/>
                <w:b w:val="false"/>
                <w:i w:val="false"/>
                <w:color w:val="808080"/>
                <w:sz w:val="14"/>
              </w:rPr>
              <w:t>22</w:t>
            </w:r>
            <w:r>
              <w:rPr>
                <w:rFonts w:ascii="Malgun Gothic"/>
                <w:b/>
                <w:i w:val="false"/>
                <w:color w:val="000000"/>
                <w:sz w:val="20"/>
              </w:rPr>
              <w:t>[e</w:t>
            </w:r>
            <w:r>
              <w:rPr>
                <w:rFonts w:ascii="Malgun Gothic"/>
                <w:b/>
                <w:i w:val="false"/>
                <w:color w:val="ff0000"/>
                <w:sz w:val="20"/>
              </w:rPr>
              <w:t>fficient</w:t>
            </w:r>
            <w:r>
              <w:rPr>
                <w:rFonts w:ascii="Malgun Gothic"/>
                <w:b/>
                <w:i w:val="false"/>
                <w:color w:val="000000"/>
                <w:sz w:val="20"/>
              </w:rPr>
              <w:t>]</w:t>
            </w:r>
            <w:r>
              <w:rPr>
                <w:rFonts w:ascii="Malgun Gothic"/>
                <w:b w:val="false"/>
                <w:i w:val="false"/>
                <w:color w:val="000000"/>
                <w:sz w:val="20"/>
              </w:rPr>
              <w:t xml:space="preserve"> at </w:t>
            </w:r>
            <w:r>
              <w:rPr>
                <w:rFonts w:ascii="Malgun Gothic"/>
                <w:b w:val="false"/>
                <w:i w:val="false"/>
                <w:color w:val="808080"/>
                <w:sz w:val="14"/>
              </w:rPr>
              <w:t>23</w:t>
            </w:r>
            <w:r>
              <w:rPr>
                <w:rFonts w:ascii="Malgun Gothic"/>
                <w:b/>
                <w:i w:val="false"/>
                <w:color w:val="000000"/>
                <w:sz w:val="20"/>
              </w:rPr>
              <w:t>[s</w:t>
            </w:r>
            <w:r>
              <w:rPr>
                <w:rFonts w:ascii="Malgun Gothic"/>
                <w:b/>
                <w:i w:val="false"/>
                <w:color w:val="ff0000"/>
                <w:sz w:val="20"/>
              </w:rPr>
              <w:t>upplying</w:t>
            </w:r>
            <w:r>
              <w:rPr>
                <w:rFonts w:ascii="Malgun Gothic"/>
                <w:b/>
                <w:i w:val="false"/>
                <w:color w:val="000000"/>
                <w:sz w:val="20"/>
              </w:rPr>
              <w:t>]</w:t>
            </w:r>
            <w:r>
              <w:rPr>
                <w:rFonts w:ascii="Malgun Gothic"/>
                <w:b w:val="false"/>
                <w:i w:val="false"/>
                <w:color w:val="000000"/>
                <w:sz w:val="20"/>
              </w:rPr>
              <w:t xml:space="preserve"> exactly the right amount of both.</w:t>
            </w:r>
          </w:p>
        </w:tc>
        <w:tc>
          <w:tcPr>
            <w:tcW w:w="1630" w:type="dxa"/>
            <w:tcBorders/>
            <w:vAlign w:val="top"/>
          </w:tcPr>
          <w:p>
            <w:pPr>
              <w:spacing w:after="0" w:line="240"/>
              <w:ind w:left="0"/>
              <w:jc w:val="both"/>
            </w:pPr>
            <w:r>
              <w:rPr>
                <w:rFonts w:ascii="Malgun Gothic"/>
                <w:b w:val="false"/>
                <w:i w:val="false"/>
                <w:color w:val="000000"/>
                <w:sz w:val="16"/>
              </w:rPr>
              <w:t>지난 50년 동안 기술자와 농작물 연구자들은 농부들이 양쪽 모두의 정확한 적정량을 공급하는 데 훨씬 더 효율적일 수 있도록 도움을 주었다.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World usage of fertilizer has </w:t>
            </w:r>
            <w:r>
              <w:rPr>
                <w:rFonts w:ascii="Malgun Gothic"/>
                <w:b w:val="false"/>
                <w:i w:val="false"/>
                <w:color w:val="808080"/>
                <w:sz w:val="14"/>
              </w:rPr>
              <w:t>24</w:t>
            </w:r>
            <w:r>
              <w:rPr>
                <w:rFonts w:ascii="Malgun Gothic"/>
                <w:b/>
                <w:i w:val="false"/>
                <w:color w:val="000000"/>
                <w:sz w:val="20"/>
              </w:rPr>
              <w:t>[t</w:t>
            </w:r>
            <w:r>
              <w:rPr>
                <w:rFonts w:ascii="Malgun Gothic"/>
                <w:b/>
                <w:i w:val="false"/>
                <w:color w:val="ff0000"/>
                <w:sz w:val="20"/>
              </w:rPr>
              <w:t>ripled</w:t>
            </w:r>
            <w:r>
              <w:rPr>
                <w:rFonts w:ascii="Malgun Gothic"/>
                <w:b/>
                <w:i w:val="false"/>
                <w:color w:val="000000"/>
                <w:sz w:val="20"/>
              </w:rPr>
              <w:t>]</w:t>
            </w:r>
            <w:r>
              <w:rPr>
                <w:rFonts w:ascii="Malgun Gothic"/>
                <w:b w:val="false"/>
                <w:i w:val="false"/>
                <w:color w:val="000000"/>
                <w:sz w:val="20"/>
              </w:rPr>
              <w:t xml:space="preserve"> since 1969, and the global capacity for </w:t>
            </w:r>
            <w:r>
              <w:rPr>
                <w:rFonts w:ascii="Malgun Gothic"/>
                <w:b w:val="false"/>
                <w:i w:val="false"/>
                <w:color w:val="808080"/>
                <w:sz w:val="14"/>
              </w:rPr>
              <w:t>25</w:t>
            </w:r>
            <w:r>
              <w:rPr>
                <w:rFonts w:ascii="Malgun Gothic"/>
                <w:b/>
                <w:i w:val="false"/>
                <w:color w:val="000000"/>
                <w:sz w:val="20"/>
              </w:rPr>
              <w:t>[i</w:t>
            </w:r>
            <w:r>
              <w:rPr>
                <w:rFonts w:ascii="Malgun Gothic"/>
                <w:b/>
                <w:i w:val="false"/>
                <w:color w:val="ff0000"/>
                <w:sz w:val="20"/>
              </w:rPr>
              <w:t>rrigation</w:t>
            </w:r>
            <w:r>
              <w:rPr>
                <w:rFonts w:ascii="Malgun Gothic"/>
                <w:b/>
                <w:i w:val="false"/>
                <w:color w:val="000000"/>
                <w:sz w:val="20"/>
              </w:rPr>
              <w:t>]</w:t>
            </w:r>
            <w:r>
              <w:rPr>
                <w:rFonts w:ascii="Malgun Gothic"/>
                <w:b w:val="false"/>
                <w:i w:val="false"/>
                <w:color w:val="000000"/>
                <w:sz w:val="20"/>
              </w:rPr>
              <w:t xml:space="preserve"> has almost </w:t>
            </w:r>
            <w:r>
              <w:rPr>
                <w:rFonts w:ascii="Malgun Gothic"/>
                <w:b w:val="false"/>
                <w:i w:val="false"/>
                <w:color w:val="808080"/>
                <w:sz w:val="14"/>
              </w:rPr>
              <w:t>26</w:t>
            </w:r>
            <w:r>
              <w:rPr>
                <w:rFonts w:ascii="Malgun Gothic"/>
                <w:b/>
                <w:i w:val="false"/>
                <w:color w:val="000000"/>
                <w:sz w:val="20"/>
              </w:rPr>
              <w:t>[d</w:t>
            </w:r>
            <w:r>
              <w:rPr>
                <w:rFonts w:ascii="Malgun Gothic"/>
                <w:b/>
                <w:i w:val="false"/>
                <w:color w:val="ff0000"/>
                <w:sz w:val="20"/>
              </w:rPr>
              <w:t>oubled</w:t>
            </w:r>
            <w:r>
              <w:rPr>
                <w:rFonts w:ascii="Malgun Gothic"/>
                <w:b/>
                <w:i w:val="false"/>
                <w:color w:val="000000"/>
                <w:sz w:val="20"/>
              </w:rPr>
              <w:t>]</w:t>
            </w:r>
            <w:r>
              <w:rPr>
                <w:rFonts w:ascii="Malgun Gothic"/>
                <w:b w:val="false"/>
                <w:i w:val="false"/>
                <w:color w:val="000000"/>
                <w:sz w:val="20"/>
              </w:rPr>
              <w:t>; we are feeding and watering our fields more than ever, and our crops are loving it.</w:t>
            </w:r>
          </w:p>
        </w:tc>
        <w:tc>
          <w:tcPr>
            <w:tcW w:w="1630" w:type="dxa"/>
            <w:tcBorders/>
            <w:vAlign w:val="top"/>
          </w:tcPr>
          <w:p>
            <w:pPr>
              <w:spacing w:after="0" w:line="240"/>
              <w:ind w:left="0"/>
              <w:jc w:val="both"/>
            </w:pPr>
            <w:r>
              <w:rPr>
                <w:rFonts w:ascii="Malgun Gothic"/>
                <w:b w:val="false"/>
                <w:i w:val="false"/>
                <w:color w:val="000000"/>
                <w:sz w:val="16"/>
              </w:rPr>
              <w:t>전 세계 비료 사용량은 1969년 이래로 세 배가 되었고, 전체 관개 능력은 거의 두 배가 되었다. 우리는 그 어느 때보다도 들판을 기름지게 하고 물을 대고 있으며, 우리의 농작물은 이를 좋아한다.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Unfortunately, these </w:t>
            </w:r>
            <w:r>
              <w:rPr>
                <w:rFonts w:ascii="Malgun Gothic"/>
                <w:b w:val="false"/>
                <w:i w:val="false"/>
                <w:color w:val="808080"/>
                <w:sz w:val="14"/>
              </w:rPr>
              <w:t>27</w:t>
            </w:r>
            <w:r>
              <w:rPr>
                <w:rFonts w:ascii="Malgun Gothic"/>
                <w:b/>
                <w:i w:val="false"/>
                <w:color w:val="000000"/>
                <w:sz w:val="20"/>
              </w:rPr>
              <w:t>[l</w:t>
            </w:r>
            <w:r>
              <w:rPr>
                <w:rFonts w:ascii="Malgun Gothic"/>
                <w:b/>
                <w:i w:val="false"/>
                <w:color w:val="ff0000"/>
                <w:sz w:val="20"/>
              </w:rPr>
              <w:t>uxurious</w:t>
            </w:r>
            <w:r>
              <w:rPr>
                <w:rFonts w:ascii="Malgun Gothic"/>
                <w:b/>
                <w:i w:val="false"/>
                <w:color w:val="000000"/>
                <w:sz w:val="20"/>
              </w:rPr>
              <w:t>]</w:t>
            </w:r>
            <w:r>
              <w:rPr>
                <w:rFonts w:ascii="Malgun Gothic"/>
                <w:b w:val="false"/>
                <w:i w:val="false"/>
                <w:color w:val="000000"/>
                <w:sz w:val="20"/>
              </w:rPr>
              <w:t xml:space="preserve"> conditions have also excited the attention of certain </w:t>
            </w:r>
            <w:r>
              <w:rPr>
                <w:rFonts w:ascii="Malgun Gothic"/>
                <w:b w:val="false"/>
                <w:i w:val="false"/>
                <w:color w:val="808080"/>
                <w:sz w:val="14"/>
              </w:rPr>
              <w:t>28</w:t>
            </w:r>
            <w:r>
              <w:rPr>
                <w:rFonts w:ascii="Malgun Gothic"/>
                <w:b/>
                <w:i w:val="false"/>
                <w:color w:val="000000"/>
                <w:sz w:val="20"/>
              </w:rPr>
              <w:t>[a</w:t>
            </w:r>
            <w:r>
              <w:rPr>
                <w:rFonts w:ascii="Malgun Gothic"/>
                <w:b/>
                <w:i w:val="false"/>
                <w:color w:val="ff0000"/>
                <w:sz w:val="20"/>
              </w:rPr>
              <w:t>gricultural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29</w:t>
            </w:r>
            <w:r>
              <w:rPr>
                <w:rFonts w:ascii="Malgun Gothic"/>
                <w:b/>
                <w:i w:val="false"/>
                <w:color w:val="000000"/>
                <w:sz w:val="20"/>
              </w:rPr>
              <w:t>[u</w:t>
            </w:r>
            <w:r>
              <w:rPr>
                <w:rFonts w:ascii="Malgun Gothic"/>
                <w:b/>
                <w:i w:val="false"/>
                <w:color w:val="ff0000"/>
                <w:sz w:val="20"/>
              </w:rPr>
              <w:t>ndesirables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불행히도, 이러한 호사스러운 상황은 농업에서는 달갑지 않은 것들의 관심도 끌어들였다.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Because farm fields are </w:t>
            </w:r>
            <w:r>
              <w:rPr>
                <w:rFonts w:ascii="Malgun Gothic"/>
                <w:b w:val="false"/>
                <w:i w:val="false"/>
                <w:color w:val="808080"/>
                <w:sz w:val="14"/>
              </w:rPr>
              <w:t>30</w:t>
            </w:r>
            <w:r>
              <w:rPr>
                <w:rFonts w:ascii="Malgun Gothic"/>
                <w:b/>
                <w:i w:val="false"/>
                <w:color w:val="000000"/>
                <w:sz w:val="20"/>
              </w:rPr>
              <w:t>[l</w:t>
            </w:r>
            <w:r>
              <w:rPr>
                <w:rFonts w:ascii="Malgun Gothic"/>
                <w:b/>
                <w:i w:val="false"/>
                <w:color w:val="ff0000"/>
                <w:sz w:val="20"/>
              </w:rPr>
              <w:t>oaded</w:t>
            </w:r>
            <w:r>
              <w:rPr>
                <w:rFonts w:ascii="Malgun Gothic"/>
                <w:b/>
                <w:i w:val="false"/>
                <w:color w:val="000000"/>
                <w:sz w:val="20"/>
              </w:rPr>
              <w:t>]</w:t>
            </w:r>
            <w:r>
              <w:rPr>
                <w:rFonts w:ascii="Malgun Gothic"/>
                <w:b w:val="false"/>
                <w:i w:val="false"/>
                <w:color w:val="000000"/>
                <w:sz w:val="20"/>
              </w:rPr>
              <w:t xml:space="preserve"> with nutrients and water relative to the natural land that surrounds them, they are </w:t>
            </w:r>
            <w:r>
              <w:rPr>
                <w:rFonts w:ascii="Malgun Gothic"/>
                <w:b w:val="false"/>
                <w:i w:val="false"/>
                <w:color w:val="808080"/>
                <w:sz w:val="14"/>
              </w:rPr>
              <w:t>31</w:t>
            </w:r>
            <w:r>
              <w:rPr>
                <w:rFonts w:ascii="Malgun Gothic"/>
                <w:b/>
                <w:i w:val="false"/>
                <w:color w:val="000000"/>
                <w:sz w:val="20"/>
              </w:rPr>
              <w:t>[d</w:t>
            </w:r>
            <w:r>
              <w:rPr>
                <w:rFonts w:ascii="Malgun Gothic"/>
                <w:b/>
                <w:i w:val="false"/>
                <w:color w:val="ff0000"/>
                <w:sz w:val="20"/>
              </w:rPr>
              <w:t>esired</w:t>
            </w:r>
            <w:r>
              <w:rPr>
                <w:rFonts w:ascii="Malgun Gothic"/>
                <w:b/>
                <w:i w:val="false"/>
                <w:color w:val="000000"/>
                <w:sz w:val="20"/>
              </w:rPr>
              <w:t>]</w:t>
            </w:r>
            <w:r>
              <w:rPr>
                <w:rFonts w:ascii="Malgun Gothic"/>
                <w:b w:val="false"/>
                <w:i w:val="false"/>
                <w:color w:val="000000"/>
                <w:sz w:val="20"/>
              </w:rPr>
              <w:t xml:space="preserve"> as luxury real </w:t>
            </w:r>
            <w:r>
              <w:rPr>
                <w:rFonts w:ascii="Malgun Gothic"/>
                <w:b w:val="false"/>
                <w:i w:val="false"/>
                <w:color w:val="808080"/>
                <w:sz w:val="14"/>
              </w:rPr>
              <w:t>32</w:t>
            </w:r>
            <w:r>
              <w:rPr>
                <w:rFonts w:ascii="Malgun Gothic"/>
                <w:b/>
                <w:i w:val="false"/>
                <w:color w:val="000000"/>
                <w:sz w:val="20"/>
              </w:rPr>
              <w:t>[e</w:t>
            </w:r>
            <w:r>
              <w:rPr>
                <w:rFonts w:ascii="Malgun Gothic"/>
                <w:b/>
                <w:i w:val="false"/>
                <w:color w:val="ff0000"/>
                <w:sz w:val="20"/>
              </w:rPr>
              <w:t>state</w:t>
            </w:r>
            <w:r>
              <w:rPr>
                <w:rFonts w:ascii="Malgun Gothic"/>
                <w:b/>
                <w:i w:val="false"/>
                <w:color w:val="000000"/>
                <w:sz w:val="20"/>
              </w:rPr>
              <w:t>]</w:t>
            </w:r>
            <w:r>
              <w:rPr>
                <w:rFonts w:ascii="Malgun Gothic"/>
                <w:b w:val="false"/>
                <w:i w:val="false"/>
                <w:color w:val="000000"/>
                <w:sz w:val="20"/>
              </w:rPr>
              <w:t xml:space="preserve"> by every random weed in the area.</w:t>
            </w:r>
          </w:p>
        </w:tc>
        <w:tc>
          <w:tcPr>
            <w:tcW w:w="1630" w:type="dxa"/>
            <w:tcBorders/>
            <w:vAlign w:val="top"/>
          </w:tcPr>
          <w:p>
            <w:pPr>
              <w:spacing w:after="0" w:line="240"/>
              <w:ind w:left="0"/>
              <w:jc w:val="both"/>
            </w:pPr>
            <w:r>
              <w:rPr>
                <w:rFonts w:ascii="Malgun Gothic"/>
                <w:b w:val="false"/>
                <w:i w:val="false"/>
                <w:color w:val="000000"/>
                <w:sz w:val="16"/>
              </w:rPr>
              <w:t>농지는 주위를 둘러싼 자연 지대에 비해 영양분과 물이 풍족히 채워져 있기 때문에 그 지역의 어떤 잡초라도 원하는 고급 부동산이 된다.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it comes to </w:t>
            </w:r>
            <w:r>
              <w:rPr>
                <w:rFonts w:ascii="Malgun Gothic"/>
                <w:b w:val="false"/>
                <w:i w:val="false"/>
                <w:color w:val="808080"/>
                <w:sz w:val="14"/>
              </w:rPr>
              <w:t>33</w:t>
            </w:r>
            <w:r>
              <w:rPr>
                <w:rFonts w:ascii="Malgun Gothic"/>
                <w:b/>
                <w:i w:val="false"/>
                <w:color w:val="000000"/>
                <w:sz w:val="20"/>
              </w:rPr>
              <w:t>[h</w:t>
            </w:r>
            <w:r>
              <w:rPr>
                <w:rFonts w:ascii="Malgun Gothic"/>
                <w:b/>
                <w:i w:val="false"/>
                <w:color w:val="ff0000"/>
                <w:sz w:val="20"/>
              </w:rPr>
              <w:t>elping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34</w:t>
            </w:r>
            <w:r>
              <w:rPr>
                <w:rFonts w:ascii="Malgun Gothic"/>
                <w:b/>
                <w:i w:val="false"/>
                <w:color w:val="000000"/>
                <w:sz w:val="20"/>
              </w:rPr>
              <w:t>[o</w:t>
            </w:r>
            <w:r>
              <w:rPr>
                <w:rFonts w:ascii="Malgun Gothic"/>
                <w:b/>
                <w:i w:val="false"/>
                <w:color w:val="ff0000"/>
                <w:sz w:val="20"/>
              </w:rPr>
              <w:t>ut</w:t>
            </w:r>
            <w:r>
              <w:rPr>
                <w:rFonts w:ascii="Malgun Gothic"/>
                <w:b/>
                <w:i w:val="false"/>
                <w:color w:val="000000"/>
                <w:sz w:val="20"/>
              </w:rPr>
              <w:t>]</w:t>
            </w:r>
            <w:r>
              <w:rPr>
                <w:rFonts w:ascii="Malgun Gothic"/>
                <w:b w:val="false"/>
                <w:i w:val="false"/>
                <w:color w:val="000000"/>
                <w:sz w:val="20"/>
              </w:rPr>
              <w:t>, you don't have to do much.</w:t>
            </w:r>
          </w:p>
        </w:tc>
        <w:tc>
          <w:tcPr>
            <w:tcW w:w="1630" w:type="dxa"/>
            <w:tcBorders/>
            <w:vAlign w:val="top"/>
          </w:tcPr>
          <w:p>
            <w:pPr>
              <w:spacing w:after="0" w:line="240"/>
              <w:ind w:left="0"/>
              <w:jc w:val="both"/>
            </w:pPr>
            <w:r>
              <w:rPr>
                <w:rFonts w:ascii="Malgun Gothic"/>
                <w:b w:val="false"/>
                <w:i w:val="false"/>
                <w:color w:val="000000"/>
                <w:sz w:val="16"/>
              </w:rPr>
              <w:t>도움을 주는 것에 관해서 당신은 많은 것을 할 필요는 없다.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All you have to do is </w:t>
            </w:r>
            <w:r>
              <w:rPr>
                <w:rFonts w:ascii="Malgun Gothic"/>
                <w:b w:val="false"/>
                <w:i w:val="false"/>
                <w:color w:val="808080"/>
                <w:sz w:val="14"/>
              </w:rPr>
              <w:t>35</w:t>
            </w:r>
            <w:r>
              <w:rPr>
                <w:rFonts w:ascii="Malgun Gothic"/>
                <w:b/>
                <w:i w:val="false"/>
                <w:color w:val="000000"/>
                <w:sz w:val="20"/>
              </w:rPr>
              <w:t>[c</w:t>
            </w:r>
            <w:r>
              <w:rPr>
                <w:rFonts w:ascii="Malgun Gothic"/>
                <w:b/>
                <w:i w:val="false"/>
                <w:color w:val="ff0000"/>
                <w:sz w:val="20"/>
              </w:rPr>
              <w:t>ome</w:t>
            </w:r>
            <w:r>
              <w:rPr>
                <w:rFonts w:ascii="Malgun Gothic"/>
                <w:b/>
                <w:i w:val="false"/>
                <w:color w:val="000000"/>
                <w:sz w:val="20"/>
              </w:rPr>
              <w:t>]</w:t>
            </w:r>
            <w:r>
              <w:rPr>
                <w:rFonts w:ascii="Malgun Gothic"/>
                <w:b w:val="false"/>
                <w:i w:val="false"/>
                <w:color w:val="000000"/>
                <w:sz w:val="20"/>
              </w:rPr>
              <w:t xml:space="preserve"> around and </w:t>
            </w:r>
            <w:r>
              <w:rPr>
                <w:rFonts w:ascii="Malgun Gothic"/>
                <w:b w:val="false"/>
                <w:i w:val="false"/>
                <w:color w:val="808080"/>
                <w:sz w:val="14"/>
              </w:rPr>
              <w:t>36</w:t>
            </w:r>
            <w:r>
              <w:rPr>
                <w:rFonts w:ascii="Malgun Gothic"/>
                <w:b/>
                <w:i w:val="false"/>
                <w:color w:val="000000"/>
                <w:sz w:val="20"/>
              </w:rPr>
              <w:t>[s</w:t>
            </w:r>
            <w:r>
              <w:rPr>
                <w:rFonts w:ascii="Malgun Gothic"/>
                <w:b/>
                <w:i w:val="false"/>
                <w:color w:val="ff0000"/>
                <w:sz w:val="20"/>
              </w:rPr>
              <w:t>how</w:t>
            </w:r>
            <w:r>
              <w:rPr>
                <w:rFonts w:ascii="Malgun Gothic"/>
                <w:b/>
                <w:i w:val="false"/>
                <w:color w:val="000000"/>
                <w:sz w:val="20"/>
              </w:rPr>
              <w:t>]</w:t>
            </w:r>
            <w:r>
              <w:rPr>
                <w:rFonts w:ascii="Malgun Gothic"/>
                <w:b w:val="false"/>
                <w:i w:val="false"/>
                <w:color w:val="000000"/>
                <w:sz w:val="20"/>
              </w:rPr>
              <w:t xml:space="preserve"> that you </w:t>
            </w:r>
            <w:r>
              <w:rPr>
                <w:rFonts w:ascii="Malgun Gothic"/>
                <w:b w:val="false"/>
                <w:i w:val="false"/>
                <w:color w:val="808080"/>
                <w:sz w:val="14"/>
              </w:rPr>
              <w:t>37</w:t>
            </w:r>
            <w:r>
              <w:rPr>
                <w:rFonts w:ascii="Malgun Gothic"/>
                <w:b/>
                <w:i w:val="false"/>
                <w:color w:val="000000"/>
                <w:sz w:val="20"/>
              </w:rPr>
              <w:t>[c</w:t>
            </w:r>
            <w:r>
              <w:rPr>
                <w:rFonts w:ascii="Malgun Gothic"/>
                <w:b/>
                <w:i w:val="false"/>
                <w:color w:val="ff0000"/>
                <w:sz w:val="20"/>
              </w:rPr>
              <w:t>are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그저 다가가서 관심을 갖고 있다는 것을 보여주기만 하면 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If you notice someone who is </w:t>
            </w:r>
            <w:r>
              <w:rPr>
                <w:rFonts w:ascii="Malgun Gothic"/>
                <w:b w:val="false"/>
                <w:i w:val="false"/>
                <w:color w:val="808080"/>
                <w:sz w:val="14"/>
              </w:rPr>
              <w:t>38</w:t>
            </w:r>
            <w:r>
              <w:rPr>
                <w:rFonts w:ascii="Malgun Gothic"/>
                <w:b/>
                <w:i w:val="false"/>
                <w:color w:val="000000"/>
                <w:sz w:val="20"/>
              </w:rPr>
              <w:t>[l</w:t>
            </w:r>
            <w:r>
              <w:rPr>
                <w:rFonts w:ascii="Malgun Gothic"/>
                <w:b/>
                <w:i w:val="false"/>
                <w:color w:val="ff0000"/>
                <w:sz w:val="20"/>
              </w:rPr>
              <w:t>onely</w:t>
            </w:r>
            <w:r>
              <w:rPr>
                <w:rFonts w:ascii="Malgun Gothic"/>
                <w:b/>
                <w:i w:val="false"/>
                <w:color w:val="000000"/>
                <w:sz w:val="20"/>
              </w:rPr>
              <w:t>]</w:t>
            </w:r>
            <w:r>
              <w:rPr>
                <w:rFonts w:ascii="Malgun Gothic"/>
                <w:b w:val="false"/>
                <w:i w:val="false"/>
                <w:color w:val="000000"/>
                <w:sz w:val="20"/>
              </w:rPr>
              <w:t xml:space="preserve">, you could go and </w:t>
            </w:r>
            <w:r>
              <w:rPr>
                <w:rFonts w:ascii="Malgun Gothic"/>
                <w:b w:val="false"/>
                <w:i w:val="false"/>
                <w:color w:val="808080"/>
                <w:sz w:val="14"/>
              </w:rPr>
              <w:t>39</w:t>
            </w:r>
            <w:r>
              <w:rPr>
                <w:rFonts w:ascii="Malgun Gothic"/>
                <w:b/>
                <w:i w:val="false"/>
                <w:color w:val="000000"/>
                <w:sz w:val="20"/>
              </w:rPr>
              <w:t>[s</w:t>
            </w:r>
            <w:r>
              <w:rPr>
                <w:rFonts w:ascii="Malgun Gothic"/>
                <w:b/>
                <w:i w:val="false"/>
                <w:color w:val="ff0000"/>
                <w:sz w:val="20"/>
              </w:rPr>
              <w:t>it</w:t>
            </w:r>
            <w:r>
              <w:rPr>
                <w:rFonts w:ascii="Malgun Gothic"/>
                <w:b/>
                <w:i w:val="false"/>
                <w:color w:val="000000"/>
                <w:sz w:val="20"/>
              </w:rPr>
              <w:t>]</w:t>
            </w:r>
            <w:r>
              <w:rPr>
                <w:rFonts w:ascii="Malgun Gothic"/>
                <w:b w:val="false"/>
                <w:i w:val="false"/>
                <w:color w:val="000000"/>
                <w:sz w:val="20"/>
              </w:rPr>
              <w:t xml:space="preserve"> with them.</w:t>
            </w:r>
          </w:p>
        </w:tc>
        <w:tc>
          <w:tcPr>
            <w:tcW w:w="1630" w:type="dxa"/>
            <w:tcBorders/>
            <w:vAlign w:val="top"/>
          </w:tcPr>
          <w:p>
            <w:pPr>
              <w:spacing w:after="0" w:line="240"/>
              <w:ind w:left="0"/>
              <w:jc w:val="both"/>
            </w:pPr>
            <w:r>
              <w:rPr>
                <w:rFonts w:ascii="Malgun Gothic"/>
                <w:b w:val="false"/>
                <w:i w:val="false"/>
                <w:color w:val="000000"/>
                <w:sz w:val="16"/>
              </w:rPr>
              <w:t>외로운 사람을 발견하면 가서 함께 앉아 있으면 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If you work with someone who eats lunch all by themselves, and you go and sit down with them, they will begin to be more </w:t>
            </w:r>
            <w:r>
              <w:rPr>
                <w:rFonts w:ascii="Malgun Gothic"/>
                <w:b w:val="false"/>
                <w:i w:val="false"/>
                <w:color w:val="808080"/>
                <w:sz w:val="14"/>
              </w:rPr>
              <w:t>40</w:t>
            </w:r>
            <w:r>
              <w:rPr>
                <w:rFonts w:ascii="Malgun Gothic"/>
                <w:b/>
                <w:i w:val="false"/>
                <w:color w:val="000000"/>
                <w:sz w:val="20"/>
              </w:rPr>
              <w:t>[s</w:t>
            </w:r>
            <w:r>
              <w:rPr>
                <w:rFonts w:ascii="Malgun Gothic"/>
                <w:b/>
                <w:i w:val="false"/>
                <w:color w:val="ff0000"/>
                <w:sz w:val="20"/>
              </w:rPr>
              <w:t>ocial</w:t>
            </w:r>
            <w:r>
              <w:rPr>
                <w:rFonts w:ascii="Malgun Gothic"/>
                <w:b/>
                <w:i w:val="false"/>
                <w:color w:val="000000"/>
                <w:sz w:val="20"/>
              </w:rPr>
              <w:t>]</w:t>
            </w:r>
            <w:r>
              <w:rPr>
                <w:rFonts w:ascii="Malgun Gothic"/>
                <w:b w:val="false"/>
                <w:i w:val="false"/>
                <w:color w:val="000000"/>
                <w:sz w:val="20"/>
              </w:rPr>
              <w:t xml:space="preserve"> after a while, and they will </w:t>
            </w:r>
            <w:r>
              <w:rPr>
                <w:rFonts w:ascii="Malgun Gothic"/>
                <w:b w:val="false"/>
                <w:i w:val="false"/>
                <w:color w:val="808080"/>
                <w:sz w:val="14"/>
              </w:rPr>
              <w:t>41</w:t>
            </w:r>
            <w:r>
              <w:rPr>
                <w:rFonts w:ascii="Malgun Gothic"/>
                <w:b/>
                <w:i w:val="false"/>
                <w:color w:val="000000"/>
                <w:sz w:val="20"/>
              </w:rPr>
              <w:t>[o</w:t>
            </w:r>
            <w:r>
              <w:rPr>
                <w:rFonts w:ascii="Malgun Gothic"/>
                <w:b/>
                <w:i w:val="false"/>
                <w:color w:val="ff0000"/>
                <w:sz w:val="20"/>
              </w:rPr>
              <w:t>we</w:t>
            </w:r>
            <w:r>
              <w:rPr>
                <w:rFonts w:ascii="Malgun Gothic"/>
                <w:b/>
                <w:i w:val="false"/>
                <w:color w:val="000000"/>
                <w:sz w:val="20"/>
              </w:rPr>
              <w:t>]</w:t>
            </w:r>
            <w:r>
              <w:rPr>
                <w:rFonts w:ascii="Malgun Gothic"/>
                <w:b w:val="false"/>
                <w:i w:val="false"/>
                <w:color w:val="000000"/>
                <w:sz w:val="20"/>
              </w:rPr>
              <w:t xml:space="preserve"> it all to you.</w:t>
            </w:r>
          </w:p>
        </w:tc>
        <w:tc>
          <w:tcPr>
            <w:tcW w:w="1630" w:type="dxa"/>
            <w:tcBorders/>
            <w:vAlign w:val="top"/>
          </w:tcPr>
          <w:p>
            <w:pPr>
              <w:spacing w:after="0" w:line="240"/>
              <w:ind w:left="0"/>
              <w:jc w:val="both"/>
            </w:pPr>
            <w:r>
              <w:rPr>
                <w:rFonts w:ascii="Malgun Gothic"/>
                <w:b w:val="false"/>
                <w:i w:val="false"/>
                <w:color w:val="000000"/>
                <w:sz w:val="16"/>
              </w:rPr>
              <w:t>혼자서 점심을 먹는 사람과 함께 일한다면, 그리고 그 사람에게 다가가서 함께 앉는다면 얼마 지나지 않아 그 사람은 더 사교적으로 변하기 시작할 것이고, 이 모든 것을 당신 덕분이라고 할 것이다.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 person's </w:t>
            </w:r>
            <w:r>
              <w:rPr>
                <w:rFonts w:ascii="Malgun Gothic"/>
                <w:b w:val="false"/>
                <w:i w:val="false"/>
                <w:color w:val="808080"/>
                <w:sz w:val="14"/>
              </w:rPr>
              <w:t>42</w:t>
            </w:r>
            <w:r>
              <w:rPr>
                <w:rFonts w:ascii="Malgun Gothic"/>
                <w:b/>
                <w:i w:val="false"/>
                <w:color w:val="000000"/>
                <w:sz w:val="20"/>
              </w:rPr>
              <w:t>[h</w:t>
            </w:r>
            <w:r>
              <w:rPr>
                <w:rFonts w:ascii="Malgun Gothic"/>
                <w:b/>
                <w:i w:val="false"/>
                <w:color w:val="ff0000"/>
                <w:sz w:val="20"/>
              </w:rPr>
              <w:t>appiness</w:t>
            </w:r>
            <w:r>
              <w:rPr>
                <w:rFonts w:ascii="Malgun Gothic"/>
                <w:b/>
                <w:i w:val="false"/>
                <w:color w:val="000000"/>
                <w:sz w:val="20"/>
              </w:rPr>
              <w:t>]</w:t>
            </w:r>
            <w:r>
              <w:rPr>
                <w:rFonts w:ascii="Malgun Gothic"/>
                <w:b w:val="false"/>
                <w:i w:val="false"/>
                <w:color w:val="000000"/>
                <w:sz w:val="20"/>
              </w:rPr>
              <w:t xml:space="preserve"> comes from </w:t>
            </w:r>
            <w:r>
              <w:rPr>
                <w:rFonts w:ascii="Malgun Gothic"/>
                <w:b w:val="false"/>
                <w:i w:val="false"/>
                <w:color w:val="808080"/>
                <w:sz w:val="14"/>
              </w:rPr>
              <w:t>43</w:t>
            </w:r>
            <w:r>
              <w:rPr>
                <w:rFonts w:ascii="Malgun Gothic"/>
                <w:b/>
                <w:i w:val="false"/>
                <w:color w:val="000000"/>
                <w:sz w:val="20"/>
              </w:rPr>
              <w:t>[a</w:t>
            </w:r>
            <w:r>
              <w:rPr>
                <w:rFonts w:ascii="Malgun Gothic"/>
                <w:b/>
                <w:i w:val="false"/>
                <w:color w:val="ff0000"/>
                <w:sz w:val="20"/>
              </w:rPr>
              <w:t>ttention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한 사람의 행복은 관심에서 비롯된다.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There are too many people out in the world who feel like everyone has </w:t>
            </w:r>
            <w:r>
              <w:rPr>
                <w:rFonts w:ascii="Malgun Gothic"/>
                <w:b w:val="false"/>
                <w:i w:val="false"/>
                <w:color w:val="808080"/>
                <w:sz w:val="14"/>
              </w:rPr>
              <w:t>44</w:t>
            </w:r>
            <w:r>
              <w:rPr>
                <w:rFonts w:ascii="Malgun Gothic"/>
                <w:b/>
                <w:i w:val="false"/>
                <w:color w:val="000000"/>
                <w:sz w:val="20"/>
              </w:rPr>
              <w:t>[f</w:t>
            </w:r>
            <w:r>
              <w:rPr>
                <w:rFonts w:ascii="Malgun Gothic"/>
                <w:b/>
                <w:i w:val="false"/>
                <w:color w:val="ff0000"/>
                <w:sz w:val="20"/>
              </w:rPr>
              <w:t>orgotten</w:t>
            </w:r>
            <w:r>
              <w:rPr>
                <w:rFonts w:ascii="Malgun Gothic"/>
                <w:b/>
                <w:i w:val="false"/>
                <w:color w:val="000000"/>
                <w:sz w:val="20"/>
              </w:rPr>
              <w:t>]</w:t>
            </w:r>
            <w:r>
              <w:rPr>
                <w:rFonts w:ascii="Malgun Gothic"/>
                <w:b w:val="false"/>
                <w:i w:val="false"/>
                <w:color w:val="000000"/>
                <w:sz w:val="20"/>
              </w:rPr>
              <w:t xml:space="preserve"> them or </w:t>
            </w:r>
            <w:r>
              <w:rPr>
                <w:rFonts w:ascii="Malgun Gothic"/>
                <w:b w:val="false"/>
                <w:i w:val="false"/>
                <w:color w:val="808080"/>
                <w:sz w:val="14"/>
              </w:rPr>
              <w:t>45</w:t>
            </w:r>
            <w:r>
              <w:rPr>
                <w:rFonts w:ascii="Malgun Gothic"/>
                <w:b/>
                <w:i w:val="false"/>
                <w:color w:val="000000"/>
                <w:sz w:val="20"/>
              </w:rPr>
              <w:t>[i</w:t>
            </w:r>
            <w:r>
              <w:rPr>
                <w:rFonts w:ascii="Malgun Gothic"/>
                <w:b/>
                <w:i w:val="false"/>
                <w:color w:val="ff0000"/>
                <w:sz w:val="20"/>
              </w:rPr>
              <w:t>gnored</w:t>
            </w:r>
            <w:r>
              <w:rPr>
                <w:rFonts w:ascii="Malgun Gothic"/>
                <w:b/>
                <w:i w:val="false"/>
                <w:color w:val="000000"/>
                <w:sz w:val="20"/>
              </w:rPr>
              <w:t>]</w:t>
            </w:r>
            <w:r>
              <w:rPr>
                <w:rFonts w:ascii="Malgun Gothic"/>
                <w:b w:val="false"/>
                <w:i w:val="false"/>
                <w:color w:val="000000"/>
                <w:sz w:val="20"/>
              </w:rPr>
              <w:t xml:space="preserve"> them.</w:t>
            </w:r>
          </w:p>
        </w:tc>
        <w:tc>
          <w:tcPr>
            <w:tcW w:w="1630" w:type="dxa"/>
            <w:tcBorders/>
            <w:vAlign w:val="top"/>
          </w:tcPr>
          <w:p>
            <w:pPr>
              <w:spacing w:after="0" w:line="240"/>
              <w:ind w:left="0"/>
              <w:jc w:val="both"/>
            </w:pPr>
            <w:r>
              <w:rPr>
                <w:rFonts w:ascii="Malgun Gothic"/>
                <w:b w:val="false"/>
                <w:i w:val="false"/>
                <w:color w:val="000000"/>
                <w:sz w:val="16"/>
              </w:rPr>
              <w:t>세상에는 모든 이가 자신을 잊었거나 무시한다고 느끼는 사람들이 너무 많다.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Even if you </w:t>
            </w:r>
            <w:r>
              <w:rPr>
                <w:rFonts w:ascii="Malgun Gothic"/>
                <w:b w:val="false"/>
                <w:i w:val="false"/>
                <w:color w:val="808080"/>
                <w:sz w:val="14"/>
              </w:rPr>
              <w:t>46</w:t>
            </w:r>
            <w:r>
              <w:rPr>
                <w:rFonts w:ascii="Malgun Gothic"/>
                <w:b/>
                <w:i w:val="false"/>
                <w:color w:val="000000"/>
                <w:sz w:val="20"/>
              </w:rPr>
              <w:t>[s</w:t>
            </w:r>
            <w:r>
              <w:rPr>
                <w:rFonts w:ascii="Malgun Gothic"/>
                <w:b/>
                <w:i w:val="false"/>
                <w:color w:val="ff0000"/>
                <w:sz w:val="20"/>
              </w:rPr>
              <w:t>ay</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47</w:t>
            </w:r>
            <w:r>
              <w:rPr>
                <w:rFonts w:ascii="Malgun Gothic"/>
                <w:b/>
                <w:i w:val="false"/>
                <w:color w:val="000000"/>
                <w:sz w:val="20"/>
              </w:rPr>
              <w:t>[h</w:t>
            </w:r>
            <w:r>
              <w:rPr>
                <w:rFonts w:ascii="Malgun Gothic"/>
                <w:b/>
                <w:i w:val="false"/>
                <w:color w:val="ff0000"/>
                <w:sz w:val="20"/>
              </w:rPr>
              <w:t>i</w:t>
            </w:r>
            <w:r>
              <w:rPr>
                <w:rFonts w:ascii="Malgun Gothic"/>
                <w:b/>
                <w:i w:val="false"/>
                <w:color w:val="000000"/>
                <w:sz w:val="20"/>
              </w:rPr>
              <w:t>]</w:t>
            </w:r>
            <w:r>
              <w:rPr>
                <w:rFonts w:ascii="Malgun Gothic"/>
                <w:b w:val="false"/>
                <w:i w:val="false"/>
                <w:color w:val="000000"/>
                <w:sz w:val="20"/>
              </w:rPr>
              <w:t xml:space="preserve"> to someone passing by, they will begin to </w:t>
            </w:r>
            <w:r>
              <w:rPr>
                <w:rFonts w:ascii="Malgun Gothic"/>
                <w:b w:val="false"/>
                <w:i w:val="false"/>
                <w:color w:val="808080"/>
                <w:sz w:val="14"/>
              </w:rPr>
              <w:t>48</w:t>
            </w:r>
            <w:r>
              <w:rPr>
                <w:rFonts w:ascii="Malgun Gothic"/>
                <w:b/>
                <w:i w:val="false"/>
                <w:color w:val="000000"/>
                <w:sz w:val="20"/>
              </w:rPr>
              <w:t>[f</w:t>
            </w:r>
            <w:r>
              <w:rPr>
                <w:rFonts w:ascii="Malgun Gothic"/>
                <w:b/>
                <w:i w:val="false"/>
                <w:color w:val="ff0000"/>
                <w:sz w:val="20"/>
              </w:rPr>
              <w:t>eel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49</w:t>
            </w:r>
            <w:r>
              <w:rPr>
                <w:rFonts w:ascii="Malgun Gothic"/>
                <w:b/>
                <w:i w:val="false"/>
                <w:color w:val="000000"/>
                <w:sz w:val="20"/>
              </w:rPr>
              <w:t>[b</w:t>
            </w:r>
            <w:r>
              <w:rPr>
                <w:rFonts w:ascii="Malgun Gothic"/>
                <w:b/>
                <w:i w:val="false"/>
                <w:color w:val="ff0000"/>
                <w:sz w:val="20"/>
              </w:rPr>
              <w:t>etter</w:t>
            </w:r>
            <w:r>
              <w:rPr>
                <w:rFonts w:ascii="Malgun Gothic"/>
                <w:b/>
                <w:i w:val="false"/>
                <w:color w:val="000000"/>
                <w:sz w:val="20"/>
              </w:rPr>
              <w:t>]</w:t>
            </w:r>
            <w:r>
              <w:rPr>
                <w:rFonts w:ascii="Malgun Gothic"/>
                <w:b w:val="false"/>
                <w:i w:val="false"/>
                <w:color w:val="000000"/>
                <w:sz w:val="20"/>
              </w:rPr>
              <w:t xml:space="preserve"> about themselves, like someone </w:t>
            </w:r>
            <w:r>
              <w:rPr>
                <w:rFonts w:ascii="Malgun Gothic"/>
                <w:b w:val="false"/>
                <w:i w:val="false"/>
                <w:color w:val="808080"/>
                <w:sz w:val="14"/>
              </w:rPr>
              <w:t>50</w:t>
            </w:r>
            <w:r>
              <w:rPr>
                <w:rFonts w:ascii="Malgun Gothic"/>
                <w:b/>
                <w:i w:val="false"/>
                <w:color w:val="000000"/>
                <w:sz w:val="20"/>
              </w:rPr>
              <w:t>[c</w:t>
            </w:r>
            <w:r>
              <w:rPr>
                <w:rFonts w:ascii="Malgun Gothic"/>
                <w:b/>
                <w:i w:val="false"/>
                <w:color w:val="ff0000"/>
                <w:sz w:val="20"/>
              </w:rPr>
              <w:t>ares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지나가는 사람들에게 인사만 건네도, 누군가 (그들에게) 관심을 가져주는 것처럼, 그들은 자기 자신에 대해 기분이 좋아지기 시작할 것이다.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We often try to make cuts in our </w:t>
            </w:r>
            <w:r>
              <w:rPr>
                <w:rFonts w:ascii="Malgun Gothic"/>
                <w:b w:val="false"/>
                <w:i w:val="false"/>
                <w:color w:val="808080"/>
                <w:sz w:val="14"/>
              </w:rPr>
              <w:t>51</w:t>
            </w:r>
            <w:r>
              <w:rPr>
                <w:rFonts w:ascii="Malgun Gothic"/>
                <w:b/>
                <w:i w:val="false"/>
                <w:color w:val="000000"/>
                <w:sz w:val="20"/>
              </w:rPr>
              <w:t>[c</w:t>
            </w:r>
            <w:r>
              <w:rPr>
                <w:rFonts w:ascii="Malgun Gothic"/>
                <w:b/>
                <w:i w:val="false"/>
                <w:color w:val="ff0000"/>
                <w:sz w:val="20"/>
              </w:rPr>
              <w:t>hallenges</w:t>
            </w:r>
            <w:r>
              <w:rPr>
                <w:rFonts w:ascii="Malgun Gothic"/>
                <w:b/>
                <w:i w:val="false"/>
                <w:color w:val="000000"/>
                <w:sz w:val="20"/>
              </w:rPr>
              <w:t>]</w:t>
            </w:r>
            <w:r>
              <w:rPr>
                <w:rFonts w:ascii="Malgun Gothic"/>
                <w:b w:val="false"/>
                <w:i w:val="false"/>
                <w:color w:val="000000"/>
                <w:sz w:val="20"/>
              </w:rPr>
              <w:t xml:space="preserve"> and take the </w:t>
            </w:r>
            <w:r>
              <w:rPr>
                <w:rFonts w:ascii="Malgun Gothic"/>
                <w:b w:val="false"/>
                <w:i w:val="false"/>
                <w:color w:val="808080"/>
                <w:sz w:val="14"/>
              </w:rPr>
              <w:t>52</w:t>
            </w:r>
            <w:r>
              <w:rPr>
                <w:rFonts w:ascii="Malgun Gothic"/>
                <w:b/>
                <w:i w:val="false"/>
                <w:color w:val="000000"/>
                <w:sz w:val="20"/>
              </w:rPr>
              <w:t>[e</w:t>
            </w:r>
            <w:r>
              <w:rPr>
                <w:rFonts w:ascii="Malgun Gothic"/>
                <w:b/>
                <w:i w:val="false"/>
                <w:color w:val="ff0000"/>
                <w:sz w:val="20"/>
              </w:rPr>
              <w:t>asy</w:t>
            </w:r>
            <w:r>
              <w:rPr>
                <w:rFonts w:ascii="Malgun Gothic"/>
                <w:b/>
                <w:i w:val="false"/>
                <w:color w:val="000000"/>
                <w:sz w:val="20"/>
              </w:rPr>
              <w:t>]</w:t>
            </w:r>
            <w:r>
              <w:rPr>
                <w:rFonts w:ascii="Malgun Gothic"/>
                <w:b w:val="false"/>
                <w:i w:val="false"/>
                <w:color w:val="000000"/>
                <w:sz w:val="20"/>
              </w:rPr>
              <w:t xml:space="preserve"> route.</w:t>
            </w:r>
          </w:p>
        </w:tc>
        <w:tc>
          <w:tcPr>
            <w:tcW w:w="1630" w:type="dxa"/>
            <w:tcBorders/>
            <w:vAlign w:val="top"/>
          </w:tcPr>
          <w:p>
            <w:pPr>
              <w:spacing w:after="0" w:line="240"/>
              <w:ind w:left="0"/>
              <w:jc w:val="both"/>
            </w:pPr>
            <w:r>
              <w:rPr>
                <w:rFonts w:ascii="Malgun Gothic"/>
                <w:b w:val="false"/>
                <w:i w:val="false"/>
                <w:color w:val="000000"/>
                <w:sz w:val="16"/>
              </w:rPr>
              <w:t>우리는 종종 우리의 도전을 멈추고, 쉬운 길을 택하려고 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taking the </w:t>
            </w:r>
            <w:r>
              <w:rPr>
                <w:rFonts w:ascii="Malgun Gothic"/>
                <w:b w:val="false"/>
                <w:i w:val="false"/>
                <w:color w:val="808080"/>
                <w:sz w:val="14"/>
              </w:rPr>
              <w:t>53</w:t>
            </w:r>
            <w:r>
              <w:rPr>
                <w:rFonts w:ascii="Malgun Gothic"/>
                <w:b/>
                <w:i w:val="false"/>
                <w:color w:val="000000"/>
                <w:sz w:val="20"/>
              </w:rPr>
              <w:t>[q</w:t>
            </w:r>
            <w:r>
              <w:rPr>
                <w:rFonts w:ascii="Malgun Gothic"/>
                <w:b/>
                <w:i w:val="false"/>
                <w:color w:val="ff0000"/>
                <w:sz w:val="20"/>
              </w:rPr>
              <w:t>uick</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54</w:t>
            </w:r>
            <w:r>
              <w:rPr>
                <w:rFonts w:ascii="Malgun Gothic"/>
                <w:b/>
                <w:i w:val="false"/>
                <w:color w:val="000000"/>
                <w:sz w:val="20"/>
              </w:rPr>
              <w:t>[e</w:t>
            </w:r>
            <w:r>
              <w:rPr>
                <w:rFonts w:ascii="Malgun Gothic"/>
                <w:b/>
                <w:i w:val="false"/>
                <w:color w:val="ff0000"/>
                <w:sz w:val="20"/>
              </w:rPr>
              <w:t>xit</w:t>
            </w:r>
            <w:r>
              <w:rPr>
                <w:rFonts w:ascii="Malgun Gothic"/>
                <w:b/>
                <w:i w:val="false"/>
                <w:color w:val="000000"/>
                <w:sz w:val="20"/>
              </w:rPr>
              <w:t>]</w:t>
            </w:r>
            <w:r>
              <w:rPr>
                <w:rFonts w:ascii="Malgun Gothic"/>
                <w:b w:val="false"/>
                <w:i w:val="false"/>
                <w:color w:val="000000"/>
                <w:sz w:val="20"/>
              </w:rPr>
              <w:t xml:space="preserve">, we </w:t>
            </w:r>
            <w:r>
              <w:rPr>
                <w:rFonts w:ascii="Malgun Gothic"/>
                <w:b w:val="false"/>
                <w:i w:val="false"/>
                <w:color w:val="808080"/>
                <w:sz w:val="14"/>
              </w:rPr>
              <w:t>55</w:t>
            </w:r>
            <w:r>
              <w:rPr>
                <w:rFonts w:ascii="Malgun Gothic"/>
                <w:b/>
                <w:i w:val="false"/>
                <w:color w:val="000000"/>
                <w:sz w:val="20"/>
              </w:rPr>
              <w:t>[f</w:t>
            </w:r>
            <w:r>
              <w:rPr>
                <w:rFonts w:ascii="Malgun Gothic"/>
                <w:b/>
                <w:i w:val="false"/>
                <w:color w:val="ff0000"/>
                <w:sz w:val="20"/>
              </w:rPr>
              <w:t>ail</w:t>
            </w:r>
            <w:r>
              <w:rPr>
                <w:rFonts w:ascii="Malgun Gothic"/>
                <w:b/>
                <w:i w:val="false"/>
                <w:color w:val="000000"/>
                <w:sz w:val="20"/>
              </w:rPr>
              <w:t>]</w:t>
            </w:r>
            <w:r>
              <w:rPr>
                <w:rFonts w:ascii="Malgun Gothic"/>
                <w:b w:val="false"/>
                <w:i w:val="false"/>
                <w:color w:val="000000"/>
                <w:sz w:val="20"/>
              </w:rPr>
              <w:t xml:space="preserve"> to acquire the strength to </w:t>
            </w:r>
            <w:r>
              <w:rPr>
                <w:rFonts w:ascii="Malgun Gothic"/>
                <w:b w:val="false"/>
                <w:i w:val="false"/>
                <w:color w:val="808080"/>
                <w:sz w:val="14"/>
              </w:rPr>
              <w:t>56</w:t>
            </w:r>
            <w:r>
              <w:rPr>
                <w:rFonts w:ascii="Malgun Gothic"/>
                <w:b/>
                <w:i w:val="false"/>
                <w:color w:val="000000"/>
                <w:sz w:val="20"/>
              </w:rPr>
              <w:t>[c</w:t>
            </w:r>
            <w:r>
              <w:rPr>
                <w:rFonts w:ascii="Malgun Gothic"/>
                <w:b/>
                <w:i w:val="false"/>
                <w:color w:val="ff0000"/>
                <w:sz w:val="20"/>
              </w:rPr>
              <w:t>ompete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쉬운 길을 택하면 경쟁할 수 있는 힘을 얻지 못한다.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We often take the </w:t>
            </w:r>
            <w:r>
              <w:rPr>
                <w:rFonts w:ascii="Malgun Gothic"/>
                <w:b w:val="false"/>
                <w:i w:val="false"/>
                <w:color w:val="808080"/>
                <w:sz w:val="14"/>
              </w:rPr>
              <w:t>57</w:t>
            </w:r>
            <w:r>
              <w:rPr>
                <w:rFonts w:ascii="Malgun Gothic"/>
                <w:b/>
                <w:i w:val="false"/>
                <w:color w:val="000000"/>
                <w:sz w:val="20"/>
              </w:rPr>
              <w:t>[e</w:t>
            </w:r>
            <w:r>
              <w:rPr>
                <w:rFonts w:ascii="Malgun Gothic"/>
                <w:b/>
                <w:i w:val="false"/>
                <w:color w:val="ff0000"/>
                <w:sz w:val="20"/>
              </w:rPr>
              <w:t>asy</w:t>
            </w:r>
            <w:r>
              <w:rPr>
                <w:rFonts w:ascii="Malgun Gothic"/>
                <w:b/>
                <w:i w:val="false"/>
                <w:color w:val="000000"/>
                <w:sz w:val="20"/>
              </w:rPr>
              <w:t>]</w:t>
            </w:r>
            <w:r>
              <w:rPr>
                <w:rFonts w:ascii="Malgun Gothic"/>
                <w:b w:val="false"/>
                <w:i w:val="false"/>
                <w:color w:val="000000"/>
                <w:sz w:val="20"/>
              </w:rPr>
              <w:t xml:space="preserve"> route to </w:t>
            </w:r>
            <w:r>
              <w:rPr>
                <w:rFonts w:ascii="Malgun Gothic"/>
                <w:b w:val="false"/>
                <w:i w:val="false"/>
                <w:color w:val="808080"/>
                <w:sz w:val="14"/>
              </w:rPr>
              <w:t>58</w:t>
            </w:r>
            <w:r>
              <w:rPr>
                <w:rFonts w:ascii="Malgun Gothic"/>
                <w:b/>
                <w:i w:val="false"/>
                <w:color w:val="000000"/>
                <w:sz w:val="20"/>
              </w:rPr>
              <w:t>[i</w:t>
            </w:r>
            <w:r>
              <w:rPr>
                <w:rFonts w:ascii="Malgun Gothic"/>
                <w:b/>
                <w:i w:val="false"/>
                <w:color w:val="ff0000"/>
                <w:sz w:val="20"/>
              </w:rPr>
              <w:t>mprove</w:t>
            </w:r>
            <w:r>
              <w:rPr>
                <w:rFonts w:ascii="Malgun Gothic"/>
                <w:b/>
                <w:i w:val="false"/>
                <w:color w:val="000000"/>
                <w:sz w:val="20"/>
              </w:rPr>
              <w:t>]</w:t>
            </w:r>
            <w:r>
              <w:rPr>
                <w:rFonts w:ascii="Malgun Gothic"/>
                <w:b w:val="false"/>
                <w:i w:val="false"/>
                <w:color w:val="000000"/>
                <w:sz w:val="20"/>
              </w:rPr>
              <w:t xml:space="preserve"> our skills.</w:t>
            </w:r>
          </w:p>
        </w:tc>
        <w:tc>
          <w:tcPr>
            <w:tcW w:w="1630" w:type="dxa"/>
            <w:tcBorders/>
            <w:vAlign w:val="top"/>
          </w:tcPr>
          <w:p>
            <w:pPr>
              <w:spacing w:after="0" w:line="240"/>
              <w:ind w:left="0"/>
              <w:jc w:val="both"/>
            </w:pPr>
            <w:r>
              <w:rPr>
                <w:rFonts w:ascii="Malgun Gothic"/>
                <w:b w:val="false"/>
                <w:i w:val="false"/>
                <w:color w:val="000000"/>
                <w:sz w:val="16"/>
              </w:rPr>
              <w:t>우리는 종종 실력을 향상하기 위해 쉬운 길을 택한다.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Many of us never really work to </w:t>
            </w:r>
            <w:r>
              <w:rPr>
                <w:rFonts w:ascii="Malgun Gothic"/>
                <w:b w:val="false"/>
                <w:i w:val="false"/>
                <w:color w:val="808080"/>
                <w:sz w:val="14"/>
              </w:rPr>
              <w:t>59</w:t>
            </w:r>
            <w:r>
              <w:rPr>
                <w:rFonts w:ascii="Malgun Gothic"/>
                <w:b/>
                <w:i w:val="false"/>
                <w:color w:val="000000"/>
                <w:sz w:val="20"/>
              </w:rPr>
              <w:t>[a</w:t>
            </w:r>
            <w:r>
              <w:rPr>
                <w:rFonts w:ascii="Malgun Gothic"/>
                <w:b/>
                <w:i w:val="false"/>
                <w:color w:val="ff0000"/>
                <w:sz w:val="20"/>
              </w:rPr>
              <w:t>chieve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60</w:t>
            </w:r>
            <w:r>
              <w:rPr>
                <w:rFonts w:ascii="Malgun Gothic"/>
                <w:b/>
                <w:i w:val="false"/>
                <w:color w:val="000000"/>
                <w:sz w:val="20"/>
              </w:rPr>
              <w:t>[m</w:t>
            </w:r>
            <w:r>
              <w:rPr>
                <w:rFonts w:ascii="Malgun Gothic"/>
                <w:b/>
                <w:i w:val="false"/>
                <w:color w:val="ff0000"/>
                <w:sz w:val="20"/>
              </w:rPr>
              <w:t>astery</w:t>
            </w:r>
            <w:r>
              <w:rPr>
                <w:rFonts w:ascii="Malgun Gothic"/>
                <w:b/>
                <w:i w:val="false"/>
                <w:color w:val="000000"/>
                <w:sz w:val="20"/>
              </w:rPr>
              <w:t>]</w:t>
            </w:r>
            <w:r>
              <w:rPr>
                <w:rFonts w:ascii="Malgun Gothic"/>
                <w:b w:val="false"/>
                <w:i w:val="false"/>
                <w:color w:val="000000"/>
                <w:sz w:val="20"/>
              </w:rPr>
              <w:t xml:space="preserve"> in the key areas of life.</w:t>
            </w:r>
          </w:p>
        </w:tc>
        <w:tc>
          <w:tcPr>
            <w:tcW w:w="1630" w:type="dxa"/>
            <w:tcBorders/>
            <w:vAlign w:val="top"/>
          </w:tcPr>
          <w:p>
            <w:pPr>
              <w:spacing w:after="0" w:line="240"/>
              <w:ind w:left="0"/>
              <w:jc w:val="both"/>
            </w:pPr>
            <w:r>
              <w:rPr>
                <w:rFonts w:ascii="Malgun Gothic"/>
                <w:b w:val="false"/>
                <w:i w:val="false"/>
                <w:color w:val="000000"/>
                <w:sz w:val="16"/>
              </w:rPr>
              <w:t>우리 중 다수가 인생의 핵심이 되는 영역에서 숙달을 위한 노력을 하지 않는다.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These skills are key tools that can be </w:t>
            </w:r>
            <w:r>
              <w:rPr>
                <w:rFonts w:ascii="Malgun Gothic"/>
                <w:b w:val="false"/>
                <w:i w:val="false"/>
                <w:color w:val="808080"/>
                <w:sz w:val="14"/>
              </w:rPr>
              <w:t>61</w:t>
            </w:r>
            <w:r>
              <w:rPr>
                <w:rFonts w:ascii="Malgun Gothic"/>
                <w:b/>
                <w:i w:val="false"/>
                <w:color w:val="000000"/>
                <w:sz w:val="20"/>
              </w:rPr>
              <w:t>[u</w:t>
            </w:r>
            <w:r>
              <w:rPr>
                <w:rFonts w:ascii="Malgun Gothic"/>
                <w:b/>
                <w:i w:val="false"/>
                <w:color w:val="ff0000"/>
                <w:sz w:val="20"/>
              </w:rPr>
              <w:t>seful</w:t>
            </w:r>
            <w:r>
              <w:rPr>
                <w:rFonts w:ascii="Malgun Gothic"/>
                <w:b/>
                <w:i w:val="false"/>
                <w:color w:val="000000"/>
                <w:sz w:val="20"/>
              </w:rPr>
              <w:t>]</w:t>
            </w:r>
            <w:r>
              <w:rPr>
                <w:rFonts w:ascii="Malgun Gothic"/>
                <w:b w:val="false"/>
                <w:i w:val="false"/>
                <w:color w:val="000000"/>
                <w:sz w:val="20"/>
              </w:rPr>
              <w:t xml:space="preserve"> to our career, health, and </w:t>
            </w:r>
            <w:r>
              <w:rPr>
                <w:rFonts w:ascii="Malgun Gothic"/>
                <w:b w:val="false"/>
                <w:i w:val="false"/>
                <w:color w:val="808080"/>
                <w:sz w:val="14"/>
              </w:rPr>
              <w:t>62</w:t>
            </w:r>
            <w:r>
              <w:rPr>
                <w:rFonts w:ascii="Malgun Gothic"/>
                <w:b/>
                <w:i w:val="false"/>
                <w:color w:val="000000"/>
                <w:sz w:val="20"/>
              </w:rPr>
              <w:t>[p</w:t>
            </w:r>
            <w:r>
              <w:rPr>
                <w:rFonts w:ascii="Malgun Gothic"/>
                <w:b/>
                <w:i w:val="false"/>
                <w:color w:val="ff0000"/>
                <w:sz w:val="20"/>
              </w:rPr>
              <w:t>rosperity</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이러한 기술은 경력, 건강, 번영에 도움이 될 수 있는 핵심 도구이다.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Highly </w:t>
            </w:r>
            <w:r>
              <w:rPr>
                <w:rFonts w:ascii="Malgun Gothic"/>
                <w:b w:val="false"/>
                <w:i w:val="false"/>
                <w:color w:val="808080"/>
                <w:sz w:val="14"/>
              </w:rPr>
              <w:t>63</w:t>
            </w:r>
            <w:r>
              <w:rPr>
                <w:rFonts w:ascii="Malgun Gothic"/>
                <w:b/>
                <w:i w:val="false"/>
                <w:color w:val="000000"/>
                <w:sz w:val="20"/>
              </w:rPr>
              <w:t>[s</w:t>
            </w:r>
            <w:r>
              <w:rPr>
                <w:rFonts w:ascii="Malgun Gothic"/>
                <w:b/>
                <w:i w:val="false"/>
                <w:color w:val="ff0000"/>
                <w:sz w:val="20"/>
              </w:rPr>
              <w:t>uccessful</w:t>
            </w:r>
            <w:r>
              <w:rPr>
                <w:rFonts w:ascii="Malgun Gothic"/>
                <w:b/>
                <w:i w:val="false"/>
                <w:color w:val="000000"/>
                <w:sz w:val="20"/>
              </w:rPr>
              <w:t>]</w:t>
            </w:r>
            <w:r>
              <w:rPr>
                <w:rFonts w:ascii="Malgun Gothic"/>
                <w:b w:val="false"/>
                <w:i w:val="false"/>
                <w:color w:val="000000"/>
                <w:sz w:val="20"/>
              </w:rPr>
              <w:t xml:space="preserve"> athletes don't win because of better </w:t>
            </w:r>
            <w:r>
              <w:rPr>
                <w:rFonts w:ascii="Malgun Gothic"/>
                <w:b w:val="false"/>
                <w:i w:val="false"/>
                <w:color w:val="808080"/>
                <w:sz w:val="14"/>
              </w:rPr>
              <w:t>64</w:t>
            </w:r>
            <w:r>
              <w:rPr>
                <w:rFonts w:ascii="Malgun Gothic"/>
                <w:b/>
                <w:i w:val="false"/>
                <w:color w:val="000000"/>
                <w:sz w:val="20"/>
              </w:rPr>
              <w:t>[e</w:t>
            </w:r>
            <w:r>
              <w:rPr>
                <w:rFonts w:ascii="Malgun Gothic"/>
                <w:b/>
                <w:i w:val="false"/>
                <w:color w:val="ff0000"/>
                <w:sz w:val="20"/>
              </w:rPr>
              <w:t>quipment</w:t>
            </w:r>
            <w:r>
              <w:rPr>
                <w:rFonts w:ascii="Malgun Gothic"/>
                <w:b/>
                <w:i w:val="false"/>
                <w:color w:val="000000"/>
                <w:sz w:val="20"/>
              </w:rPr>
              <w:t>]</w:t>
            </w:r>
            <w:r>
              <w:rPr>
                <w:rFonts w:ascii="Malgun Gothic"/>
                <w:b w:val="false"/>
                <w:i w:val="false"/>
                <w:color w:val="000000"/>
                <w:sz w:val="20"/>
              </w:rPr>
              <w:t xml:space="preserve">; they win by facing </w:t>
            </w:r>
            <w:r>
              <w:rPr>
                <w:rFonts w:ascii="Malgun Gothic"/>
                <w:b w:val="false"/>
                <w:i w:val="false"/>
                <w:color w:val="808080"/>
                <w:sz w:val="14"/>
              </w:rPr>
              <w:t>65</w:t>
            </w:r>
            <w:r>
              <w:rPr>
                <w:rFonts w:ascii="Malgun Gothic"/>
                <w:b/>
                <w:i w:val="false"/>
                <w:color w:val="000000"/>
                <w:sz w:val="20"/>
              </w:rPr>
              <w:t>[h</w:t>
            </w:r>
            <w:r>
              <w:rPr>
                <w:rFonts w:ascii="Malgun Gothic"/>
                <w:b/>
                <w:i w:val="false"/>
                <w:color w:val="ff0000"/>
                <w:sz w:val="20"/>
              </w:rPr>
              <w:t>ardship</w:t>
            </w:r>
            <w:r>
              <w:rPr>
                <w:rFonts w:ascii="Malgun Gothic"/>
                <w:b/>
                <w:i w:val="false"/>
                <w:color w:val="000000"/>
                <w:sz w:val="20"/>
              </w:rPr>
              <w:t>]</w:t>
            </w:r>
            <w:r>
              <w:rPr>
                <w:rFonts w:ascii="Malgun Gothic"/>
                <w:b w:val="false"/>
                <w:i w:val="false"/>
                <w:color w:val="000000"/>
                <w:sz w:val="20"/>
              </w:rPr>
              <w:t xml:space="preserve"> to gain strength and skill.</w:t>
            </w:r>
          </w:p>
        </w:tc>
        <w:tc>
          <w:tcPr>
            <w:tcW w:w="1630" w:type="dxa"/>
            <w:tcBorders/>
            <w:vAlign w:val="top"/>
          </w:tcPr>
          <w:p>
            <w:pPr>
              <w:spacing w:after="0" w:line="240"/>
              <w:ind w:left="0"/>
              <w:jc w:val="both"/>
            </w:pPr>
            <w:r>
              <w:rPr>
                <w:rFonts w:ascii="Malgun Gothic"/>
                <w:b w:val="false"/>
                <w:i w:val="false"/>
                <w:color w:val="000000"/>
                <w:sz w:val="16"/>
              </w:rPr>
              <w:t>성공한 운동선수들은 더 좋은 장비 때문에 승리하는 것이 아니다. 그들은 힘과 실력을 얻기 위해 고난에 맞섬으로써 승리한다.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They win through </w:t>
            </w:r>
            <w:r>
              <w:rPr>
                <w:rFonts w:ascii="Malgun Gothic"/>
                <w:b w:val="false"/>
                <w:i w:val="false"/>
                <w:color w:val="808080"/>
                <w:sz w:val="14"/>
              </w:rPr>
              <w:t>66</w:t>
            </w:r>
            <w:r>
              <w:rPr>
                <w:rFonts w:ascii="Malgun Gothic"/>
                <w:b/>
                <w:i w:val="false"/>
                <w:color w:val="000000"/>
                <w:sz w:val="20"/>
              </w:rPr>
              <w:t>[p</w:t>
            </w:r>
            <w:r>
              <w:rPr>
                <w:rFonts w:ascii="Malgun Gothic"/>
                <w:b/>
                <w:i w:val="false"/>
                <w:color w:val="ff0000"/>
                <w:sz w:val="20"/>
              </w:rPr>
              <w:t>reparation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그들은 준비를 통해 승리한다.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It's the </w:t>
            </w:r>
            <w:r>
              <w:rPr>
                <w:rFonts w:ascii="Malgun Gothic"/>
                <w:b w:val="false"/>
                <w:i w:val="false"/>
                <w:color w:val="808080"/>
                <w:sz w:val="14"/>
              </w:rPr>
              <w:t>67</w:t>
            </w:r>
            <w:r>
              <w:rPr>
                <w:rFonts w:ascii="Malgun Gothic"/>
                <w:b/>
                <w:i w:val="false"/>
                <w:color w:val="000000"/>
                <w:sz w:val="20"/>
              </w:rPr>
              <w:t>[m</w:t>
            </w:r>
            <w:r>
              <w:rPr>
                <w:rFonts w:ascii="Malgun Gothic"/>
                <w:b/>
                <w:i w:val="false"/>
                <w:color w:val="ff0000"/>
                <w:sz w:val="20"/>
              </w:rPr>
              <w:t>ental</w:t>
            </w:r>
            <w:r>
              <w:rPr>
                <w:rFonts w:ascii="Malgun Gothic"/>
                <w:b/>
                <w:i w:val="false"/>
                <w:color w:val="000000"/>
                <w:sz w:val="20"/>
              </w:rPr>
              <w:t>]</w:t>
            </w:r>
            <w:r>
              <w:rPr>
                <w:rFonts w:ascii="Malgun Gothic"/>
                <w:b w:val="false"/>
                <w:i w:val="false"/>
                <w:color w:val="000000"/>
                <w:sz w:val="20"/>
              </w:rPr>
              <w:t xml:space="preserve"> preparation, winning </w:t>
            </w:r>
            <w:r>
              <w:rPr>
                <w:rFonts w:ascii="Malgun Gothic"/>
                <w:b w:val="false"/>
                <w:i w:val="false"/>
                <w:color w:val="808080"/>
                <w:sz w:val="14"/>
              </w:rPr>
              <w:t>68</w:t>
            </w:r>
            <w:r>
              <w:rPr>
                <w:rFonts w:ascii="Malgun Gothic"/>
                <w:b/>
                <w:i w:val="false"/>
                <w:color w:val="000000"/>
                <w:sz w:val="20"/>
              </w:rPr>
              <w:t>[m</w:t>
            </w:r>
            <w:r>
              <w:rPr>
                <w:rFonts w:ascii="Malgun Gothic"/>
                <w:b/>
                <w:i w:val="false"/>
                <w:color w:val="ff0000"/>
                <w:sz w:val="20"/>
              </w:rPr>
              <w:t>indset</w:t>
            </w:r>
            <w:r>
              <w:rPr>
                <w:rFonts w:ascii="Malgun Gothic"/>
                <w:b/>
                <w:i w:val="false"/>
                <w:color w:val="000000"/>
                <w:sz w:val="20"/>
              </w:rPr>
              <w:t>]</w:t>
            </w:r>
            <w:r>
              <w:rPr>
                <w:rFonts w:ascii="Malgun Gothic"/>
                <w:b w:val="false"/>
                <w:i w:val="false"/>
                <w:color w:val="000000"/>
                <w:sz w:val="20"/>
              </w:rPr>
              <w:t>, strategy, and skill that set them apart.</w:t>
            </w:r>
          </w:p>
        </w:tc>
        <w:tc>
          <w:tcPr>
            <w:tcW w:w="1630" w:type="dxa"/>
            <w:tcBorders/>
            <w:vAlign w:val="top"/>
          </w:tcPr>
          <w:p>
            <w:pPr>
              <w:spacing w:after="0" w:line="240"/>
              <w:ind w:left="0"/>
              <w:jc w:val="both"/>
            </w:pPr>
            <w:r>
              <w:rPr>
                <w:rFonts w:ascii="Malgun Gothic"/>
                <w:b w:val="false"/>
                <w:i w:val="false"/>
                <w:color w:val="000000"/>
                <w:sz w:val="16"/>
              </w:rPr>
              <w:t>그들을 돋보이게 하는 것은 바로 정신적 준비, 승리하는 마음가짐, 전략, 그리고 기술이다.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Strength comes from </w:t>
            </w:r>
            <w:r>
              <w:rPr>
                <w:rFonts w:ascii="Malgun Gothic"/>
                <w:b w:val="false"/>
                <w:i w:val="false"/>
                <w:color w:val="808080"/>
                <w:sz w:val="14"/>
              </w:rPr>
              <w:t>69</w:t>
            </w:r>
            <w:r>
              <w:rPr>
                <w:rFonts w:ascii="Malgun Gothic"/>
                <w:b/>
                <w:i w:val="false"/>
                <w:color w:val="000000"/>
                <w:sz w:val="20"/>
              </w:rPr>
              <w:t>[s</w:t>
            </w:r>
            <w:r>
              <w:rPr>
                <w:rFonts w:ascii="Malgun Gothic"/>
                <w:b/>
                <w:i w:val="false"/>
                <w:color w:val="ff0000"/>
                <w:sz w:val="20"/>
              </w:rPr>
              <w:t>truggle</w:t>
            </w:r>
            <w:r>
              <w:rPr>
                <w:rFonts w:ascii="Malgun Gothic"/>
                <w:b/>
                <w:i w:val="false"/>
                <w:color w:val="000000"/>
                <w:sz w:val="20"/>
              </w:rPr>
              <w:t>]</w:t>
            </w:r>
            <w:r>
              <w:rPr>
                <w:rFonts w:ascii="Malgun Gothic"/>
                <w:b w:val="false"/>
                <w:i w:val="false"/>
                <w:color w:val="000000"/>
                <w:sz w:val="20"/>
              </w:rPr>
              <w:t xml:space="preserve">, not from taking the path of least </w:t>
            </w:r>
            <w:r>
              <w:rPr>
                <w:rFonts w:ascii="Malgun Gothic"/>
                <w:b w:val="false"/>
                <w:i w:val="false"/>
                <w:color w:val="808080"/>
                <w:sz w:val="14"/>
              </w:rPr>
              <w:t>70</w:t>
            </w:r>
            <w:r>
              <w:rPr>
                <w:rFonts w:ascii="Malgun Gothic"/>
                <w:b/>
                <w:i w:val="false"/>
                <w:color w:val="000000"/>
                <w:sz w:val="20"/>
              </w:rPr>
              <w:t>[r</w:t>
            </w:r>
            <w:r>
              <w:rPr>
                <w:rFonts w:ascii="Malgun Gothic"/>
                <w:b/>
                <w:i w:val="false"/>
                <w:color w:val="ff0000"/>
                <w:sz w:val="20"/>
              </w:rPr>
              <w:t>esistance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힘은 저항이 가장 적은 길을 택하는 것이 아니라 맞서 싸우는 데서 나온다.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Hardship is not just a </w:t>
            </w:r>
            <w:r>
              <w:rPr>
                <w:rFonts w:ascii="Malgun Gothic"/>
                <w:b w:val="false"/>
                <w:i w:val="false"/>
                <w:color w:val="808080"/>
                <w:sz w:val="14"/>
              </w:rPr>
              <w:t>71</w:t>
            </w:r>
            <w:r>
              <w:rPr>
                <w:rFonts w:ascii="Malgun Gothic"/>
                <w:b/>
                <w:i w:val="false"/>
                <w:color w:val="000000"/>
                <w:sz w:val="20"/>
              </w:rPr>
              <w:t>[l</w:t>
            </w:r>
            <w:r>
              <w:rPr>
                <w:rFonts w:ascii="Malgun Gothic"/>
                <w:b/>
                <w:i w:val="false"/>
                <w:color w:val="ff0000"/>
                <w:sz w:val="20"/>
              </w:rPr>
              <w:t>esson</w:t>
            </w:r>
            <w:r>
              <w:rPr>
                <w:rFonts w:ascii="Malgun Gothic"/>
                <w:b/>
                <w:i w:val="false"/>
                <w:color w:val="000000"/>
                <w:sz w:val="20"/>
              </w:rPr>
              <w:t>]</w:t>
            </w:r>
            <w:r>
              <w:rPr>
                <w:rFonts w:ascii="Malgun Gothic"/>
                <w:b w:val="false"/>
                <w:i w:val="false"/>
                <w:color w:val="000000"/>
                <w:sz w:val="20"/>
              </w:rPr>
              <w:t xml:space="preserve"> for the next time in front of us.</w:t>
            </w:r>
          </w:p>
        </w:tc>
        <w:tc>
          <w:tcPr>
            <w:tcW w:w="1630" w:type="dxa"/>
            <w:tcBorders/>
            <w:vAlign w:val="top"/>
          </w:tcPr>
          <w:p>
            <w:pPr>
              <w:spacing w:after="0" w:line="240"/>
              <w:ind w:left="0"/>
              <w:jc w:val="both"/>
            </w:pPr>
            <w:r>
              <w:rPr>
                <w:rFonts w:ascii="Malgun Gothic"/>
                <w:b w:val="false"/>
                <w:i w:val="false"/>
                <w:color w:val="000000"/>
                <w:sz w:val="16"/>
              </w:rPr>
              <w:t>고난은 단지 우리 앞에 놓인 다음을 위한 교훈만은 아니다.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Hardship will be the greatest </w:t>
            </w:r>
            <w:r>
              <w:rPr>
                <w:rFonts w:ascii="Malgun Gothic"/>
                <w:b w:val="false"/>
                <w:i w:val="false"/>
                <w:color w:val="808080"/>
                <w:sz w:val="14"/>
              </w:rPr>
              <w:t>72</w:t>
            </w:r>
            <w:r>
              <w:rPr>
                <w:rFonts w:ascii="Malgun Gothic"/>
                <w:b/>
                <w:i w:val="false"/>
                <w:color w:val="000000"/>
                <w:sz w:val="20"/>
              </w:rPr>
              <w:t>[t</w:t>
            </w:r>
            <w:r>
              <w:rPr>
                <w:rFonts w:ascii="Malgun Gothic"/>
                <w:b/>
                <w:i w:val="false"/>
                <w:color w:val="ff0000"/>
                <w:sz w:val="20"/>
              </w:rPr>
              <w:t>eacher</w:t>
            </w:r>
            <w:r>
              <w:rPr>
                <w:rFonts w:ascii="Malgun Gothic"/>
                <w:b/>
                <w:i w:val="false"/>
                <w:color w:val="000000"/>
                <w:sz w:val="20"/>
              </w:rPr>
              <w:t>]</w:t>
            </w:r>
            <w:r>
              <w:rPr>
                <w:rFonts w:ascii="Malgun Gothic"/>
                <w:b w:val="false"/>
                <w:i w:val="false"/>
                <w:color w:val="000000"/>
                <w:sz w:val="20"/>
              </w:rPr>
              <w:t xml:space="preserve"> we will ever have in life.</w:t>
            </w:r>
          </w:p>
        </w:tc>
        <w:tc>
          <w:tcPr>
            <w:tcW w:w="1630" w:type="dxa"/>
            <w:tcBorders/>
            <w:vAlign w:val="top"/>
          </w:tcPr>
          <w:p>
            <w:pPr>
              <w:spacing w:after="0" w:line="240"/>
              <w:ind w:left="0"/>
              <w:jc w:val="both"/>
            </w:pPr>
            <w:r>
              <w:rPr>
                <w:rFonts w:ascii="Malgun Gothic"/>
                <w:b w:val="false"/>
                <w:i w:val="false"/>
                <w:color w:val="000000"/>
                <w:sz w:val="16"/>
              </w:rPr>
              <w:t>고난은 우리 인생에서 가장 위대한 스승이 될 것이다.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Your </w:t>
            </w:r>
            <w:r>
              <w:rPr>
                <w:rFonts w:ascii="Malgun Gothic"/>
                <w:b w:val="false"/>
                <w:i w:val="false"/>
                <w:color w:val="808080"/>
                <w:sz w:val="14"/>
              </w:rPr>
              <w:t>73</w:t>
            </w:r>
            <w:r>
              <w:rPr>
                <w:rFonts w:ascii="Malgun Gothic"/>
                <w:b/>
                <w:i w:val="false"/>
                <w:color w:val="000000"/>
                <w:sz w:val="20"/>
              </w:rPr>
              <w:t>[b</w:t>
            </w:r>
            <w:r>
              <w:rPr>
                <w:rFonts w:ascii="Malgun Gothic"/>
                <w:b/>
                <w:i w:val="false"/>
                <w:color w:val="ff0000"/>
                <w:sz w:val="20"/>
              </w:rPr>
              <w:t>ehaviors</w:t>
            </w:r>
            <w:r>
              <w:rPr>
                <w:rFonts w:ascii="Malgun Gothic"/>
                <w:b/>
                <w:i w:val="false"/>
                <w:color w:val="000000"/>
                <w:sz w:val="20"/>
              </w:rPr>
              <w:t>]</w:t>
            </w:r>
            <w:r>
              <w:rPr>
                <w:rFonts w:ascii="Malgun Gothic"/>
                <w:b w:val="false"/>
                <w:i w:val="false"/>
                <w:color w:val="000000"/>
                <w:sz w:val="20"/>
              </w:rPr>
              <w:t xml:space="preserve"> are usually a </w:t>
            </w:r>
            <w:r>
              <w:rPr>
                <w:rFonts w:ascii="Malgun Gothic"/>
                <w:b w:val="false"/>
                <w:i w:val="false"/>
                <w:color w:val="808080"/>
                <w:sz w:val="14"/>
              </w:rPr>
              <w:t>74</w:t>
            </w:r>
            <w:r>
              <w:rPr>
                <w:rFonts w:ascii="Malgun Gothic"/>
                <w:b/>
                <w:i w:val="false"/>
                <w:color w:val="000000"/>
                <w:sz w:val="20"/>
              </w:rPr>
              <w:t>[r</w:t>
            </w:r>
            <w:r>
              <w:rPr>
                <w:rFonts w:ascii="Malgun Gothic"/>
                <w:b/>
                <w:i w:val="false"/>
                <w:color w:val="ff0000"/>
                <w:sz w:val="20"/>
              </w:rPr>
              <w:t>eflection</w:t>
            </w:r>
            <w:r>
              <w:rPr>
                <w:rFonts w:ascii="Malgun Gothic"/>
                <w:b/>
                <w:i w:val="false"/>
                <w:color w:val="000000"/>
                <w:sz w:val="20"/>
              </w:rPr>
              <w:t>]</w:t>
            </w:r>
            <w:r>
              <w:rPr>
                <w:rFonts w:ascii="Malgun Gothic"/>
                <w:b w:val="false"/>
                <w:i w:val="false"/>
                <w:color w:val="000000"/>
                <w:sz w:val="20"/>
              </w:rPr>
              <w:t xml:space="preserve"> of your </w:t>
            </w:r>
            <w:r>
              <w:rPr>
                <w:rFonts w:ascii="Malgun Gothic"/>
                <w:b w:val="false"/>
                <w:i w:val="false"/>
                <w:color w:val="808080"/>
                <w:sz w:val="14"/>
              </w:rPr>
              <w:t>75</w:t>
            </w:r>
            <w:r>
              <w:rPr>
                <w:rFonts w:ascii="Malgun Gothic"/>
                <w:b/>
                <w:i w:val="false"/>
                <w:color w:val="000000"/>
                <w:sz w:val="20"/>
              </w:rPr>
              <w:t>[i</w:t>
            </w:r>
            <w:r>
              <w:rPr>
                <w:rFonts w:ascii="Malgun Gothic"/>
                <w:b/>
                <w:i w:val="false"/>
                <w:color w:val="ff0000"/>
                <w:sz w:val="20"/>
              </w:rPr>
              <w:t>dentity</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당신의 행동은 대개 당신의 정체성을 반영한다.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What you do is an </w:t>
            </w:r>
            <w:r>
              <w:rPr>
                <w:rFonts w:ascii="Malgun Gothic"/>
                <w:b w:val="false"/>
                <w:i w:val="false"/>
                <w:color w:val="808080"/>
                <w:sz w:val="14"/>
              </w:rPr>
              <w:t>76</w:t>
            </w:r>
            <w:r>
              <w:rPr>
                <w:rFonts w:ascii="Malgun Gothic"/>
                <w:b/>
                <w:i w:val="false"/>
                <w:color w:val="000000"/>
                <w:sz w:val="20"/>
              </w:rPr>
              <w:t>[i</w:t>
            </w:r>
            <w:r>
              <w:rPr>
                <w:rFonts w:ascii="Malgun Gothic"/>
                <w:b/>
                <w:i w:val="false"/>
                <w:color w:val="ff0000"/>
                <w:sz w:val="20"/>
              </w:rPr>
              <w:t>ndication</w:t>
            </w:r>
            <w:r>
              <w:rPr>
                <w:rFonts w:ascii="Malgun Gothic"/>
                <w:b/>
                <w:i w:val="false"/>
                <w:color w:val="000000"/>
                <w:sz w:val="20"/>
              </w:rPr>
              <w:t>]</w:t>
            </w:r>
            <w:r>
              <w:rPr>
                <w:rFonts w:ascii="Malgun Gothic"/>
                <w:b w:val="false"/>
                <w:i w:val="false"/>
                <w:color w:val="000000"/>
                <w:sz w:val="20"/>
              </w:rPr>
              <w:t xml:space="preserve"> of the type of person you </w:t>
            </w:r>
            <w:r>
              <w:rPr>
                <w:rFonts w:ascii="Malgun Gothic"/>
                <w:b w:val="false"/>
                <w:i w:val="false"/>
                <w:color w:val="808080"/>
                <w:sz w:val="14"/>
              </w:rPr>
              <w:t>77</w:t>
            </w:r>
            <w:r>
              <w:rPr>
                <w:rFonts w:ascii="Malgun Gothic"/>
                <w:b/>
                <w:i w:val="false"/>
                <w:color w:val="000000"/>
                <w:sz w:val="20"/>
              </w:rPr>
              <w:t>[b</w:t>
            </w:r>
            <w:r>
              <w:rPr>
                <w:rFonts w:ascii="Malgun Gothic"/>
                <w:b/>
                <w:i w:val="false"/>
                <w:color w:val="ff0000"/>
                <w:sz w:val="20"/>
              </w:rPr>
              <w:t>elieve</w:t>
            </w:r>
            <w:r>
              <w:rPr>
                <w:rFonts w:ascii="Malgun Gothic"/>
                <w:b/>
                <w:i w:val="false"/>
                <w:color w:val="000000"/>
                <w:sz w:val="20"/>
              </w:rPr>
              <w:t>]</w:t>
            </w:r>
            <w:r>
              <w:rPr>
                <w:rFonts w:ascii="Malgun Gothic"/>
                <w:b w:val="false"/>
                <w:i w:val="false"/>
                <w:color w:val="000000"/>
                <w:sz w:val="20"/>
              </w:rPr>
              <w:t xml:space="preserve"> that you are ― either consciously or nonconsciously.</w:t>
            </w:r>
          </w:p>
        </w:tc>
        <w:tc>
          <w:tcPr>
            <w:tcW w:w="1630" w:type="dxa"/>
            <w:tcBorders/>
            <w:vAlign w:val="top"/>
          </w:tcPr>
          <w:p>
            <w:pPr>
              <w:spacing w:after="0" w:line="240"/>
              <w:ind w:left="0"/>
              <w:jc w:val="both"/>
            </w:pPr>
            <w:r>
              <w:rPr>
                <w:rFonts w:ascii="Malgun Gothic"/>
                <w:b w:val="false"/>
                <w:i w:val="false"/>
                <w:color w:val="000000"/>
                <w:sz w:val="16"/>
              </w:rPr>
              <w:t>당신이 하는 행동은 의식적으로든 무의식적으로든 당신이 스스로를 어떤 사람이라고 믿고 있는지를 나타낸다.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Research has shown that once a person believes in a </w:t>
            </w:r>
            <w:r>
              <w:rPr>
                <w:rFonts w:ascii="Malgun Gothic"/>
                <w:b w:val="false"/>
                <w:i w:val="false"/>
                <w:color w:val="808080"/>
                <w:sz w:val="14"/>
              </w:rPr>
              <w:t>78</w:t>
            </w:r>
            <w:r>
              <w:rPr>
                <w:rFonts w:ascii="Malgun Gothic"/>
                <w:b/>
                <w:i w:val="false"/>
                <w:color w:val="000000"/>
                <w:sz w:val="20"/>
              </w:rPr>
              <w:t>[p</w:t>
            </w:r>
            <w:r>
              <w:rPr>
                <w:rFonts w:ascii="Malgun Gothic"/>
                <w:b/>
                <w:i w:val="false"/>
                <w:color w:val="ff0000"/>
                <w:sz w:val="20"/>
              </w:rPr>
              <w:t>articular</w:t>
            </w:r>
            <w:r>
              <w:rPr>
                <w:rFonts w:ascii="Malgun Gothic"/>
                <w:b/>
                <w:i w:val="false"/>
                <w:color w:val="000000"/>
                <w:sz w:val="20"/>
              </w:rPr>
              <w:t>]</w:t>
            </w:r>
            <w:r>
              <w:rPr>
                <w:rFonts w:ascii="Malgun Gothic"/>
                <w:b w:val="false"/>
                <w:i w:val="false"/>
                <w:color w:val="000000"/>
                <w:sz w:val="20"/>
              </w:rPr>
              <w:t xml:space="preserve"> aspect of their </w:t>
            </w:r>
            <w:r>
              <w:rPr>
                <w:rFonts w:ascii="Malgun Gothic"/>
                <w:b w:val="false"/>
                <w:i w:val="false"/>
                <w:color w:val="808080"/>
                <w:sz w:val="14"/>
              </w:rPr>
              <w:t>79</w:t>
            </w:r>
            <w:r>
              <w:rPr>
                <w:rFonts w:ascii="Malgun Gothic"/>
                <w:b/>
                <w:i w:val="false"/>
                <w:color w:val="000000"/>
                <w:sz w:val="20"/>
              </w:rPr>
              <w:t>[i</w:t>
            </w:r>
            <w:r>
              <w:rPr>
                <w:rFonts w:ascii="Malgun Gothic"/>
                <w:b/>
                <w:i w:val="false"/>
                <w:color w:val="ff0000"/>
                <w:sz w:val="20"/>
              </w:rPr>
              <w:t>dentity</w:t>
            </w:r>
            <w:r>
              <w:rPr>
                <w:rFonts w:ascii="Malgun Gothic"/>
                <w:b/>
                <w:i w:val="false"/>
                <w:color w:val="000000"/>
                <w:sz w:val="20"/>
              </w:rPr>
              <w:t>]</w:t>
            </w:r>
            <w:r>
              <w:rPr>
                <w:rFonts w:ascii="Malgun Gothic"/>
                <w:b w:val="false"/>
                <w:i w:val="false"/>
                <w:color w:val="000000"/>
                <w:sz w:val="20"/>
              </w:rPr>
              <w:t xml:space="preserve">, they are more likely to </w:t>
            </w:r>
            <w:r>
              <w:rPr>
                <w:rFonts w:ascii="Malgun Gothic"/>
                <w:b w:val="false"/>
                <w:i w:val="false"/>
                <w:color w:val="808080"/>
                <w:sz w:val="14"/>
              </w:rPr>
              <w:t>80</w:t>
            </w:r>
            <w:r>
              <w:rPr>
                <w:rFonts w:ascii="Malgun Gothic"/>
                <w:b/>
                <w:i w:val="false"/>
                <w:color w:val="000000"/>
                <w:sz w:val="20"/>
              </w:rPr>
              <w:t>[a</w:t>
            </w:r>
            <w:r>
              <w:rPr>
                <w:rFonts w:ascii="Malgun Gothic"/>
                <w:b/>
                <w:i w:val="false"/>
                <w:color w:val="ff0000"/>
                <w:sz w:val="20"/>
              </w:rPr>
              <w:t>ct</w:t>
            </w:r>
            <w:r>
              <w:rPr>
                <w:rFonts w:ascii="Malgun Gothic"/>
                <w:b/>
                <w:i w:val="false"/>
                <w:color w:val="000000"/>
                <w:sz w:val="20"/>
              </w:rPr>
              <w:t>]</w:t>
            </w:r>
            <w:r>
              <w:rPr>
                <w:rFonts w:ascii="Malgun Gothic"/>
                <w:b w:val="false"/>
                <w:i w:val="false"/>
                <w:color w:val="000000"/>
                <w:sz w:val="20"/>
              </w:rPr>
              <w:t xml:space="preserve"> according to that belief.</w:t>
            </w:r>
          </w:p>
        </w:tc>
        <w:tc>
          <w:tcPr>
            <w:tcW w:w="1630" w:type="dxa"/>
            <w:tcBorders/>
            <w:vAlign w:val="top"/>
          </w:tcPr>
          <w:p>
            <w:pPr>
              <w:spacing w:after="0" w:line="240"/>
              <w:ind w:left="0"/>
              <w:jc w:val="both"/>
            </w:pPr>
            <w:r>
              <w:rPr>
                <w:rFonts w:ascii="Malgun Gothic"/>
                <w:b w:val="false"/>
                <w:i w:val="false"/>
                <w:color w:val="000000"/>
                <w:sz w:val="16"/>
              </w:rPr>
              <w:t>연구에 따르면 자신의 정체성의 특정 측면을 믿는 사람은 그 믿음에 따라 행동할 가능성이 더 높다.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people who </w:t>
            </w:r>
            <w:r>
              <w:rPr>
                <w:rFonts w:ascii="Malgun Gothic"/>
                <w:b w:val="false"/>
                <w:i w:val="false"/>
                <w:color w:val="808080"/>
                <w:sz w:val="14"/>
              </w:rPr>
              <w:t>81</w:t>
            </w:r>
            <w:r>
              <w:rPr>
                <w:rFonts w:ascii="Malgun Gothic"/>
                <w:b/>
                <w:i w:val="false"/>
                <w:color w:val="000000"/>
                <w:sz w:val="20"/>
              </w:rPr>
              <w:t>[i</w:t>
            </w:r>
            <w:r>
              <w:rPr>
                <w:rFonts w:ascii="Malgun Gothic"/>
                <w:b/>
                <w:i w:val="false"/>
                <w:color w:val="ff0000"/>
                <w:sz w:val="20"/>
              </w:rPr>
              <w:t>dentified</w:t>
            </w:r>
            <w:r>
              <w:rPr>
                <w:rFonts w:ascii="Malgun Gothic"/>
                <w:b/>
                <w:i w:val="false"/>
                <w:color w:val="000000"/>
                <w:sz w:val="20"/>
              </w:rPr>
              <w:t>]</w:t>
            </w:r>
            <w:r>
              <w:rPr>
                <w:rFonts w:ascii="Malgun Gothic"/>
                <w:b w:val="false"/>
                <w:i w:val="false"/>
                <w:color w:val="000000"/>
                <w:sz w:val="20"/>
              </w:rPr>
              <w:t xml:space="preserve"> as "being a voter" were more likely to vote than those who simply </w:t>
            </w:r>
            <w:r>
              <w:rPr>
                <w:rFonts w:ascii="Malgun Gothic"/>
                <w:b w:val="false"/>
                <w:i w:val="false"/>
                <w:color w:val="808080"/>
                <w:sz w:val="14"/>
              </w:rPr>
              <w:t>82</w:t>
            </w:r>
            <w:r>
              <w:rPr>
                <w:rFonts w:ascii="Malgun Gothic"/>
                <w:b/>
                <w:i w:val="false"/>
                <w:color w:val="000000"/>
                <w:sz w:val="20"/>
              </w:rPr>
              <w:t>[c</w:t>
            </w:r>
            <w:r>
              <w:rPr>
                <w:rFonts w:ascii="Malgun Gothic"/>
                <w:b/>
                <w:i w:val="false"/>
                <w:color w:val="ff0000"/>
                <w:sz w:val="20"/>
              </w:rPr>
              <w:t>laimed</w:t>
            </w:r>
            <w:r>
              <w:rPr>
                <w:rFonts w:ascii="Malgun Gothic"/>
                <w:b/>
                <w:i w:val="false"/>
                <w:color w:val="000000"/>
                <w:sz w:val="20"/>
              </w:rPr>
              <w:t>]</w:t>
            </w:r>
            <w:r>
              <w:rPr>
                <w:rFonts w:ascii="Malgun Gothic"/>
                <w:b w:val="false"/>
                <w:i w:val="false"/>
                <w:color w:val="000000"/>
                <w:sz w:val="20"/>
              </w:rPr>
              <w:t xml:space="preserve"> "voting" was an </w:t>
            </w:r>
            <w:r>
              <w:rPr>
                <w:rFonts w:ascii="Malgun Gothic"/>
                <w:b w:val="false"/>
                <w:i w:val="false"/>
                <w:color w:val="808080"/>
                <w:sz w:val="14"/>
              </w:rPr>
              <w:t>83</w:t>
            </w:r>
            <w:r>
              <w:rPr>
                <w:rFonts w:ascii="Malgun Gothic"/>
                <w:b/>
                <w:i w:val="false"/>
                <w:color w:val="000000"/>
                <w:sz w:val="20"/>
              </w:rPr>
              <w:t>[a</w:t>
            </w:r>
            <w:r>
              <w:rPr>
                <w:rFonts w:ascii="Malgun Gothic"/>
                <w:b/>
                <w:i w:val="false"/>
                <w:color w:val="ff0000"/>
                <w:sz w:val="20"/>
              </w:rPr>
              <w:t>ction</w:t>
            </w:r>
            <w:r>
              <w:rPr>
                <w:rFonts w:ascii="Malgun Gothic"/>
                <w:b/>
                <w:i w:val="false"/>
                <w:color w:val="000000"/>
                <w:sz w:val="20"/>
              </w:rPr>
              <w:t>]</w:t>
            </w:r>
            <w:r>
              <w:rPr>
                <w:rFonts w:ascii="Malgun Gothic"/>
                <w:b w:val="false"/>
                <w:i w:val="false"/>
                <w:color w:val="000000"/>
                <w:sz w:val="20"/>
              </w:rPr>
              <w:t xml:space="preserve"> they wanted to perform.</w:t>
            </w:r>
          </w:p>
        </w:tc>
        <w:tc>
          <w:tcPr>
            <w:tcW w:w="1630" w:type="dxa"/>
            <w:tcBorders/>
            <w:vAlign w:val="top"/>
          </w:tcPr>
          <w:p>
            <w:pPr>
              <w:spacing w:after="0" w:line="240"/>
              <w:ind w:left="0"/>
              <w:jc w:val="both"/>
            </w:pPr>
            <w:r>
              <w:rPr>
                <w:rFonts w:ascii="Malgun Gothic"/>
                <w:b w:val="false"/>
                <w:i w:val="false"/>
                <w:color w:val="000000"/>
                <w:sz w:val="16"/>
              </w:rPr>
              <w:t>예를 들어, 자신을 "유권자"라고 느끼는 사람은 단순히 "투표"가 자신이 하고 싶은 행동이라고 주장하는 사람보다 투표할 가능성이 더 높았다.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Similarly, the person who </w:t>
            </w:r>
            <w:r>
              <w:rPr>
                <w:rFonts w:ascii="Malgun Gothic"/>
                <w:b w:val="false"/>
                <w:i w:val="false"/>
                <w:color w:val="808080"/>
                <w:sz w:val="14"/>
              </w:rPr>
              <w:t>84</w:t>
            </w:r>
            <w:r>
              <w:rPr>
                <w:rFonts w:ascii="Malgun Gothic"/>
                <w:b/>
                <w:i w:val="false"/>
                <w:color w:val="000000"/>
                <w:sz w:val="20"/>
              </w:rPr>
              <w:t>[a</w:t>
            </w:r>
            <w:r>
              <w:rPr>
                <w:rFonts w:ascii="Malgun Gothic"/>
                <w:b/>
                <w:i w:val="false"/>
                <w:color w:val="ff0000"/>
                <w:sz w:val="20"/>
              </w:rPr>
              <w:t>ccepts</w:t>
            </w:r>
            <w:r>
              <w:rPr>
                <w:rFonts w:ascii="Malgun Gothic"/>
                <w:b/>
                <w:i w:val="false"/>
                <w:color w:val="000000"/>
                <w:sz w:val="20"/>
              </w:rPr>
              <w:t>]</w:t>
            </w:r>
            <w:r>
              <w:rPr>
                <w:rFonts w:ascii="Malgun Gothic"/>
                <w:b w:val="false"/>
                <w:i w:val="false"/>
                <w:color w:val="000000"/>
                <w:sz w:val="20"/>
              </w:rPr>
              <w:t xml:space="preserve"> exercise as the part of their </w:t>
            </w:r>
            <w:r>
              <w:rPr>
                <w:rFonts w:ascii="Malgun Gothic"/>
                <w:b w:val="false"/>
                <w:i w:val="false"/>
                <w:color w:val="808080"/>
                <w:sz w:val="14"/>
              </w:rPr>
              <w:t>85</w:t>
            </w:r>
            <w:r>
              <w:rPr>
                <w:rFonts w:ascii="Malgun Gothic"/>
                <w:b/>
                <w:i w:val="false"/>
                <w:color w:val="000000"/>
                <w:sz w:val="20"/>
              </w:rPr>
              <w:t>[i</w:t>
            </w:r>
            <w:r>
              <w:rPr>
                <w:rFonts w:ascii="Malgun Gothic"/>
                <w:b/>
                <w:i w:val="false"/>
                <w:color w:val="ff0000"/>
                <w:sz w:val="20"/>
              </w:rPr>
              <w:t>dentity</w:t>
            </w:r>
            <w:r>
              <w:rPr>
                <w:rFonts w:ascii="Malgun Gothic"/>
                <w:b/>
                <w:i w:val="false"/>
                <w:color w:val="000000"/>
                <w:sz w:val="20"/>
              </w:rPr>
              <w:t>]</w:t>
            </w:r>
            <w:r>
              <w:rPr>
                <w:rFonts w:ascii="Malgun Gothic"/>
                <w:b w:val="false"/>
                <w:i w:val="false"/>
                <w:color w:val="000000"/>
                <w:sz w:val="20"/>
              </w:rPr>
              <w:t xml:space="preserve"> doesn't have to </w:t>
            </w:r>
            <w:r>
              <w:rPr>
                <w:rFonts w:ascii="Malgun Gothic"/>
                <w:b w:val="false"/>
                <w:i w:val="false"/>
                <w:color w:val="808080"/>
                <w:sz w:val="14"/>
              </w:rPr>
              <w:t>86</w:t>
            </w:r>
            <w:r>
              <w:rPr>
                <w:rFonts w:ascii="Malgun Gothic"/>
                <w:b/>
                <w:i w:val="false"/>
                <w:color w:val="000000"/>
                <w:sz w:val="20"/>
              </w:rPr>
              <w:t>[c</w:t>
            </w:r>
            <w:r>
              <w:rPr>
                <w:rFonts w:ascii="Malgun Gothic"/>
                <w:b/>
                <w:i w:val="false"/>
                <w:color w:val="ff0000"/>
                <w:sz w:val="20"/>
              </w:rPr>
              <w:t>onvince</w:t>
            </w:r>
            <w:r>
              <w:rPr>
                <w:rFonts w:ascii="Malgun Gothic"/>
                <w:b/>
                <w:i w:val="false"/>
                <w:color w:val="000000"/>
                <w:sz w:val="20"/>
              </w:rPr>
              <w:t>]</w:t>
            </w:r>
            <w:r>
              <w:rPr>
                <w:rFonts w:ascii="Malgun Gothic"/>
                <w:b w:val="false"/>
                <w:i w:val="false"/>
                <w:color w:val="000000"/>
                <w:sz w:val="20"/>
              </w:rPr>
              <w:t xml:space="preserve"> themselves to train.</w:t>
            </w:r>
          </w:p>
        </w:tc>
        <w:tc>
          <w:tcPr>
            <w:tcW w:w="1630" w:type="dxa"/>
            <w:tcBorders/>
            <w:vAlign w:val="top"/>
          </w:tcPr>
          <w:p>
            <w:pPr>
              <w:spacing w:after="0" w:line="240"/>
              <w:ind w:left="0"/>
              <w:jc w:val="both"/>
            </w:pPr>
            <w:r>
              <w:rPr>
                <w:rFonts w:ascii="Malgun Gothic"/>
                <w:b w:val="false"/>
                <w:i w:val="false"/>
                <w:color w:val="000000"/>
                <w:sz w:val="16"/>
              </w:rPr>
              <w:t>마찬가지로, 운동을 자신의 정체성의 일부로 받아들이는 사람은 훈련하라고 스스로를 설득할 필요가 없다.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Doing the right thing is </w:t>
            </w:r>
            <w:r>
              <w:rPr>
                <w:rFonts w:ascii="Malgun Gothic"/>
                <w:b w:val="false"/>
                <w:i w:val="false"/>
                <w:color w:val="808080"/>
                <w:sz w:val="14"/>
              </w:rPr>
              <w:t>87</w:t>
            </w:r>
            <w:r>
              <w:rPr>
                <w:rFonts w:ascii="Malgun Gothic"/>
                <w:b/>
                <w:i w:val="false"/>
                <w:color w:val="000000"/>
                <w:sz w:val="20"/>
              </w:rPr>
              <w:t>[e</w:t>
            </w:r>
            <w:r>
              <w:rPr>
                <w:rFonts w:ascii="Malgun Gothic"/>
                <w:b/>
                <w:i w:val="false"/>
                <w:color w:val="ff0000"/>
                <w:sz w:val="20"/>
              </w:rPr>
              <w:t>asy</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옳은 일을 하는 것은 쉽다.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After all, when your </w:t>
            </w:r>
            <w:r>
              <w:rPr>
                <w:rFonts w:ascii="Malgun Gothic"/>
                <w:b w:val="false"/>
                <w:i w:val="false"/>
                <w:color w:val="808080"/>
                <w:sz w:val="14"/>
              </w:rPr>
              <w:t>88</w:t>
            </w:r>
            <w:r>
              <w:rPr>
                <w:rFonts w:ascii="Malgun Gothic"/>
                <w:b/>
                <w:i w:val="false"/>
                <w:color w:val="000000"/>
                <w:sz w:val="20"/>
              </w:rPr>
              <w:t>[b</w:t>
            </w:r>
            <w:r>
              <w:rPr>
                <w:rFonts w:ascii="Malgun Gothic"/>
                <w:b/>
                <w:i w:val="false"/>
                <w:color w:val="ff0000"/>
                <w:sz w:val="20"/>
              </w:rPr>
              <w:t>ehavior</w:t>
            </w:r>
            <w:r>
              <w:rPr>
                <w:rFonts w:ascii="Malgun Gothic"/>
                <w:b/>
                <w:i w:val="false"/>
                <w:color w:val="000000"/>
                <w:sz w:val="20"/>
              </w:rPr>
              <w:t>]</w:t>
            </w:r>
            <w:r>
              <w:rPr>
                <w:rFonts w:ascii="Malgun Gothic"/>
                <w:b w:val="false"/>
                <w:i w:val="false"/>
                <w:color w:val="000000"/>
                <w:sz w:val="20"/>
              </w:rPr>
              <w:t xml:space="preserve"> and your identity perfectly </w:t>
            </w:r>
            <w:r>
              <w:rPr>
                <w:rFonts w:ascii="Malgun Gothic"/>
                <w:b w:val="false"/>
                <w:i w:val="false"/>
                <w:color w:val="808080"/>
                <w:sz w:val="14"/>
              </w:rPr>
              <w:t>89</w:t>
            </w:r>
            <w:r>
              <w:rPr>
                <w:rFonts w:ascii="Malgun Gothic"/>
                <w:b/>
                <w:i w:val="false"/>
                <w:color w:val="000000"/>
                <w:sz w:val="20"/>
              </w:rPr>
              <w:t>[m</w:t>
            </w:r>
            <w:r>
              <w:rPr>
                <w:rFonts w:ascii="Malgun Gothic"/>
                <w:b/>
                <w:i w:val="false"/>
                <w:color w:val="ff0000"/>
                <w:sz w:val="20"/>
              </w:rPr>
              <w:t>atch</w:t>
            </w:r>
            <w:r>
              <w:rPr>
                <w:rFonts w:ascii="Malgun Gothic"/>
                <w:b/>
                <w:i w:val="false"/>
                <w:color w:val="000000"/>
                <w:sz w:val="20"/>
              </w:rPr>
              <w:t>]</w:t>
            </w:r>
            <w:r>
              <w:rPr>
                <w:rFonts w:ascii="Malgun Gothic"/>
                <w:b w:val="false"/>
                <w:i w:val="false"/>
                <w:color w:val="000000"/>
                <w:sz w:val="20"/>
              </w:rPr>
              <w:t xml:space="preserve">, you are no longer pursuing behavior </w:t>
            </w:r>
            <w:r>
              <w:rPr>
                <w:rFonts w:ascii="Malgun Gothic"/>
                <w:b w:val="false"/>
                <w:i w:val="false"/>
                <w:color w:val="808080"/>
                <w:sz w:val="14"/>
              </w:rPr>
              <w:t>90</w:t>
            </w:r>
            <w:r>
              <w:rPr>
                <w:rFonts w:ascii="Malgun Gothic"/>
                <w:b/>
                <w:i w:val="false"/>
                <w:color w:val="000000"/>
                <w:sz w:val="20"/>
              </w:rPr>
              <w:t>[c</w:t>
            </w:r>
            <w:r>
              <w:rPr>
                <w:rFonts w:ascii="Malgun Gothic"/>
                <w:b/>
                <w:i w:val="false"/>
                <w:color w:val="ff0000"/>
                <w:sz w:val="20"/>
              </w:rPr>
              <w:t>hange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결국, 자신의 행동과 정체성이 완벽하게 일치하면 더 이상 행동 변화를 추구하지 않아도 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You are simply </w:t>
            </w:r>
            <w:r>
              <w:rPr>
                <w:rFonts w:ascii="Malgun Gothic"/>
                <w:b w:val="false"/>
                <w:i w:val="false"/>
                <w:color w:val="808080"/>
                <w:sz w:val="14"/>
              </w:rPr>
              <w:t>91</w:t>
            </w:r>
            <w:r>
              <w:rPr>
                <w:rFonts w:ascii="Malgun Gothic"/>
                <w:b/>
                <w:i w:val="false"/>
                <w:color w:val="000000"/>
                <w:sz w:val="20"/>
              </w:rPr>
              <w:t>[a</w:t>
            </w:r>
            <w:r>
              <w:rPr>
                <w:rFonts w:ascii="Malgun Gothic"/>
                <w:b/>
                <w:i w:val="false"/>
                <w:color w:val="ff0000"/>
                <w:sz w:val="20"/>
              </w:rPr>
              <w:t>cting</w:t>
            </w:r>
            <w:r>
              <w:rPr>
                <w:rFonts w:ascii="Malgun Gothic"/>
                <w:b/>
                <w:i w:val="false"/>
                <w:color w:val="000000"/>
                <w:sz w:val="20"/>
              </w:rPr>
              <w:t>]</w:t>
            </w:r>
            <w:r>
              <w:rPr>
                <w:rFonts w:ascii="Malgun Gothic"/>
                <w:b w:val="false"/>
                <w:i w:val="false"/>
                <w:color w:val="000000"/>
                <w:sz w:val="20"/>
              </w:rPr>
              <w:t xml:space="preserve"> like the </w:t>
            </w:r>
            <w:r>
              <w:rPr>
                <w:rFonts w:ascii="Malgun Gothic"/>
                <w:b w:val="false"/>
                <w:i w:val="false"/>
                <w:color w:val="808080"/>
                <w:sz w:val="14"/>
              </w:rPr>
              <w:t>92</w:t>
            </w:r>
            <w:r>
              <w:rPr>
                <w:rFonts w:ascii="Malgun Gothic"/>
                <w:b/>
                <w:i w:val="false"/>
                <w:color w:val="000000"/>
                <w:sz w:val="20"/>
              </w:rPr>
              <w:t>[t</w:t>
            </w:r>
            <w:r>
              <w:rPr>
                <w:rFonts w:ascii="Malgun Gothic"/>
                <w:b/>
                <w:i w:val="false"/>
                <w:color w:val="ff0000"/>
                <w:sz w:val="20"/>
              </w:rPr>
              <w:t>ype</w:t>
            </w:r>
            <w:r>
              <w:rPr>
                <w:rFonts w:ascii="Malgun Gothic"/>
                <w:b/>
                <w:i w:val="false"/>
                <w:color w:val="000000"/>
                <w:sz w:val="20"/>
              </w:rPr>
              <w:t>]</w:t>
            </w:r>
            <w:r>
              <w:rPr>
                <w:rFonts w:ascii="Malgun Gothic"/>
                <w:b w:val="false"/>
                <w:i w:val="false"/>
                <w:color w:val="000000"/>
                <w:sz w:val="20"/>
              </w:rPr>
              <w:t xml:space="preserve"> of person you already </w:t>
            </w:r>
            <w:r>
              <w:rPr>
                <w:rFonts w:ascii="Malgun Gothic"/>
                <w:b w:val="false"/>
                <w:i w:val="false"/>
                <w:color w:val="808080"/>
                <w:sz w:val="14"/>
              </w:rPr>
              <w:t>93</w:t>
            </w:r>
            <w:r>
              <w:rPr>
                <w:rFonts w:ascii="Malgun Gothic"/>
                <w:b/>
                <w:i w:val="false"/>
                <w:color w:val="000000"/>
                <w:sz w:val="20"/>
              </w:rPr>
              <w:t>[b</w:t>
            </w:r>
            <w:r>
              <w:rPr>
                <w:rFonts w:ascii="Malgun Gothic"/>
                <w:b/>
                <w:i w:val="false"/>
                <w:color w:val="ff0000"/>
                <w:sz w:val="20"/>
              </w:rPr>
              <w:t>elieve</w:t>
            </w:r>
            <w:r>
              <w:rPr>
                <w:rFonts w:ascii="Malgun Gothic"/>
                <w:b/>
                <w:i w:val="false"/>
                <w:color w:val="000000"/>
                <w:sz w:val="20"/>
              </w:rPr>
              <w:t>]</w:t>
            </w:r>
            <w:r>
              <w:rPr>
                <w:rFonts w:ascii="Malgun Gothic"/>
                <w:b w:val="false"/>
                <w:i w:val="false"/>
                <w:color w:val="000000"/>
                <w:sz w:val="20"/>
              </w:rPr>
              <w:t xml:space="preserve"> yourself to be.</w:t>
            </w:r>
          </w:p>
        </w:tc>
        <w:tc>
          <w:tcPr>
            <w:tcW w:w="1630" w:type="dxa"/>
            <w:tcBorders/>
            <w:vAlign w:val="top"/>
          </w:tcPr>
          <w:p>
            <w:pPr>
              <w:spacing w:after="0" w:line="240"/>
              <w:ind w:left="0"/>
              <w:jc w:val="both"/>
            </w:pPr>
            <w:r>
              <w:rPr>
                <w:rFonts w:ascii="Malgun Gothic"/>
                <w:b w:val="false"/>
                <w:i w:val="false"/>
                <w:color w:val="000000"/>
                <w:sz w:val="16"/>
              </w:rPr>
              <w:t>당신은 그저 당신 스스로가 그렇다고 이미 믿고 있는 유형의 사람처럼 행동하고 있을 뿐이다.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94</w:t>
            </w:r>
            <w:r>
              <w:rPr>
                <w:rFonts w:ascii="Malgun Gothic"/>
                <w:b/>
                <w:i w:val="false"/>
                <w:color w:val="000000"/>
                <w:sz w:val="20"/>
              </w:rPr>
              <w:t>[h</w:t>
            </w:r>
            <w:r>
              <w:rPr>
                <w:rFonts w:ascii="Malgun Gothic"/>
                <w:b/>
                <w:i w:val="false"/>
                <w:color w:val="ff0000"/>
                <w:sz w:val="20"/>
              </w:rPr>
              <w:t>unter-gatherer</w:t>
            </w:r>
            <w:r>
              <w:rPr>
                <w:rFonts w:ascii="Malgun Gothic"/>
                <w:b/>
                <w:i w:val="false"/>
                <w:color w:val="000000"/>
                <w:sz w:val="20"/>
              </w:rPr>
              <w:t>]</w:t>
            </w:r>
            <w:r>
              <w:rPr>
                <w:rFonts w:ascii="Malgun Gothic"/>
                <w:b w:val="false"/>
                <w:i w:val="false"/>
                <w:color w:val="000000"/>
                <w:sz w:val="20"/>
              </w:rPr>
              <w:t xml:space="preserve"> lifestyle, which can be described as "</w:t>
            </w:r>
            <w:r>
              <w:rPr>
                <w:rFonts w:ascii="Malgun Gothic"/>
                <w:b w:val="false"/>
                <w:i w:val="false"/>
                <w:color w:val="808080"/>
                <w:sz w:val="14"/>
              </w:rPr>
              <w:t>95</w:t>
            </w:r>
            <w:r>
              <w:rPr>
                <w:rFonts w:ascii="Malgun Gothic"/>
                <w:b/>
                <w:i w:val="false"/>
                <w:color w:val="000000"/>
                <w:sz w:val="20"/>
              </w:rPr>
              <w:t>[n</w:t>
            </w:r>
            <w:r>
              <w:rPr>
                <w:rFonts w:ascii="Malgun Gothic"/>
                <w:b/>
                <w:i w:val="false"/>
                <w:color w:val="ff0000"/>
                <w:sz w:val="20"/>
              </w:rPr>
              <w:t>atural</w:t>
            </w:r>
            <w:r>
              <w:rPr>
                <w:rFonts w:ascii="Malgun Gothic"/>
                <w:b/>
                <w:i w:val="false"/>
                <w:color w:val="000000"/>
                <w:sz w:val="20"/>
              </w:rPr>
              <w:t>]</w:t>
            </w:r>
            <w:r>
              <w:rPr>
                <w:rFonts w:ascii="Malgun Gothic"/>
                <w:b w:val="false"/>
                <w:i w:val="false"/>
                <w:color w:val="000000"/>
                <w:sz w:val="20"/>
              </w:rPr>
              <w:t xml:space="preserve">" to human beings, appears to have had much to </w:t>
            </w:r>
            <w:r>
              <w:rPr>
                <w:rFonts w:ascii="Malgun Gothic"/>
                <w:b w:val="false"/>
                <w:i w:val="false"/>
                <w:color w:val="808080"/>
                <w:sz w:val="14"/>
              </w:rPr>
              <w:t>96</w:t>
            </w:r>
            <w:r>
              <w:rPr>
                <w:rFonts w:ascii="Malgun Gothic"/>
                <w:b/>
                <w:i w:val="false"/>
                <w:color w:val="000000"/>
                <w:sz w:val="20"/>
              </w:rPr>
              <w:t>[r</w:t>
            </w:r>
            <w:r>
              <w:rPr>
                <w:rFonts w:ascii="Malgun Gothic"/>
                <w:b/>
                <w:i w:val="false"/>
                <w:color w:val="ff0000"/>
                <w:sz w:val="20"/>
              </w:rPr>
              <w:t>ecommend</w:t>
            </w:r>
            <w:r>
              <w:rPr>
                <w:rFonts w:ascii="Malgun Gothic"/>
                <w:b/>
                <w:i w:val="false"/>
                <w:color w:val="000000"/>
                <w:sz w:val="20"/>
              </w:rPr>
              <w:t>]</w:t>
            </w:r>
            <w:r>
              <w:rPr>
                <w:rFonts w:ascii="Malgun Gothic"/>
                <w:b w:val="false"/>
                <w:i w:val="false"/>
                <w:color w:val="000000"/>
                <w:sz w:val="20"/>
              </w:rPr>
              <w:t xml:space="preserve"> it.</w:t>
            </w:r>
          </w:p>
        </w:tc>
        <w:tc>
          <w:tcPr>
            <w:tcW w:w="1630" w:type="dxa"/>
            <w:tcBorders/>
            <w:vAlign w:val="top"/>
          </w:tcPr>
          <w:p>
            <w:pPr>
              <w:spacing w:after="0" w:line="240"/>
              <w:ind w:left="0"/>
              <w:jc w:val="both"/>
            </w:pPr>
            <w:r>
              <w:rPr>
                <w:rFonts w:ascii="Malgun Gothic"/>
                <w:b w:val="false"/>
                <w:i w:val="false"/>
                <w:color w:val="000000"/>
                <w:sz w:val="16"/>
              </w:rPr>
              <w:t>수렵 채집 생활 방식은 인류에게 "자연스러운" 것으로 묘사될 수 있으며, 그것을 추천할 만한 많은 것(장점)이 있는 것으로 보인다.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808080"/>
                <w:sz w:val="14"/>
              </w:rPr>
              <w:t>97</w:t>
            </w:r>
            <w:r>
              <w:rPr>
                <w:rFonts w:ascii="Malgun Gothic"/>
                <w:b/>
                <w:i w:val="false"/>
                <w:color w:val="000000"/>
                <w:sz w:val="20"/>
              </w:rPr>
              <w:t>[E</w:t>
            </w:r>
            <w:r>
              <w:rPr>
                <w:rFonts w:ascii="Malgun Gothic"/>
                <w:b/>
                <w:i w:val="false"/>
                <w:color w:val="ff0000"/>
                <w:sz w:val="20"/>
              </w:rPr>
              <w:t>xamination</w:t>
            </w:r>
            <w:r>
              <w:rPr>
                <w:rFonts w:ascii="Malgun Gothic"/>
                <w:b/>
                <w:i w:val="false"/>
                <w:color w:val="000000"/>
                <w:sz w:val="20"/>
              </w:rPr>
              <w:t>]</w:t>
            </w:r>
            <w:r>
              <w:rPr>
                <w:rFonts w:ascii="Malgun Gothic"/>
                <w:b w:val="false"/>
                <w:i w:val="false"/>
                <w:color w:val="000000"/>
                <w:sz w:val="20"/>
              </w:rPr>
              <w:t xml:space="preserve"> of human remains from early hunter-gatherer societies has suggested that our ancestors enjoyed </w:t>
            </w:r>
            <w:r>
              <w:rPr>
                <w:rFonts w:ascii="Malgun Gothic"/>
                <w:b w:val="false"/>
                <w:i w:val="false"/>
                <w:color w:val="808080"/>
                <w:sz w:val="14"/>
              </w:rPr>
              <w:t>98</w:t>
            </w:r>
            <w:r>
              <w:rPr>
                <w:rFonts w:ascii="Malgun Gothic"/>
                <w:b/>
                <w:i w:val="false"/>
                <w:color w:val="000000"/>
                <w:sz w:val="20"/>
              </w:rPr>
              <w:t>[a</w:t>
            </w:r>
            <w:r>
              <w:rPr>
                <w:rFonts w:ascii="Malgun Gothic"/>
                <w:b/>
                <w:i w:val="false"/>
                <w:color w:val="ff0000"/>
                <w:sz w:val="20"/>
              </w:rPr>
              <w:t>bundant</w:t>
            </w:r>
            <w:r>
              <w:rPr>
                <w:rFonts w:ascii="Malgun Gothic"/>
                <w:b/>
                <w:i w:val="false"/>
                <w:color w:val="000000"/>
                <w:sz w:val="20"/>
              </w:rPr>
              <w:t>]</w:t>
            </w:r>
            <w:r>
              <w:rPr>
                <w:rFonts w:ascii="Malgun Gothic"/>
                <w:b w:val="false"/>
                <w:i w:val="false"/>
                <w:color w:val="000000"/>
                <w:sz w:val="20"/>
              </w:rPr>
              <w:t xml:space="preserve"> food, </w:t>
            </w:r>
            <w:r>
              <w:rPr>
                <w:rFonts w:ascii="Malgun Gothic"/>
                <w:b w:val="false"/>
                <w:i w:val="false"/>
                <w:color w:val="808080"/>
                <w:sz w:val="14"/>
              </w:rPr>
              <w:t>99</w:t>
            </w:r>
            <w:r>
              <w:rPr>
                <w:rFonts w:ascii="Malgun Gothic"/>
                <w:b/>
                <w:i w:val="false"/>
                <w:color w:val="000000"/>
                <w:sz w:val="20"/>
              </w:rPr>
              <w:t>[o</w:t>
            </w:r>
            <w:r>
              <w:rPr>
                <w:rFonts w:ascii="Malgun Gothic"/>
                <w:b/>
                <w:i w:val="false"/>
                <w:color w:val="ff0000"/>
                <w:sz w:val="20"/>
              </w:rPr>
              <w:t>btainable</w:t>
            </w:r>
            <w:r>
              <w:rPr>
                <w:rFonts w:ascii="Malgun Gothic"/>
                <w:b/>
                <w:i w:val="false"/>
                <w:color w:val="000000"/>
                <w:sz w:val="20"/>
              </w:rPr>
              <w:t>]</w:t>
            </w:r>
            <w:r>
              <w:rPr>
                <w:rFonts w:ascii="Malgun Gothic"/>
                <w:b w:val="false"/>
                <w:i w:val="false"/>
                <w:color w:val="000000"/>
                <w:sz w:val="20"/>
              </w:rPr>
              <w:t xml:space="preserve"> without excessive effort, and </w:t>
            </w:r>
            <w:r>
              <w:rPr>
                <w:rFonts w:ascii="Malgun Gothic"/>
                <w:b w:val="false"/>
                <w:i w:val="false"/>
                <w:color w:val="808080"/>
                <w:sz w:val="14"/>
              </w:rPr>
              <w:t>100</w:t>
            </w:r>
            <w:r>
              <w:rPr>
                <w:rFonts w:ascii="Malgun Gothic"/>
                <w:b/>
                <w:i w:val="false"/>
                <w:color w:val="000000"/>
                <w:sz w:val="20"/>
              </w:rPr>
              <w:t>[s</w:t>
            </w:r>
            <w:r>
              <w:rPr>
                <w:rFonts w:ascii="Malgun Gothic"/>
                <w:b/>
                <w:i w:val="false"/>
                <w:color w:val="ff0000"/>
                <w:sz w:val="20"/>
              </w:rPr>
              <w:t>uffered</w:t>
            </w:r>
            <w:r>
              <w:rPr>
                <w:rFonts w:ascii="Malgun Gothic"/>
                <w:b/>
                <w:i w:val="false"/>
                <w:color w:val="000000"/>
                <w:sz w:val="20"/>
              </w:rPr>
              <w:t>]</w:t>
            </w:r>
            <w:r>
              <w:rPr>
                <w:rFonts w:ascii="Malgun Gothic"/>
                <w:b w:val="false"/>
                <w:i w:val="false"/>
                <w:color w:val="000000"/>
                <w:sz w:val="20"/>
              </w:rPr>
              <w:t xml:space="preserve"> very few diseases.</w:t>
            </w:r>
          </w:p>
        </w:tc>
        <w:tc>
          <w:tcPr>
            <w:tcW w:w="1630" w:type="dxa"/>
            <w:tcBorders/>
            <w:vAlign w:val="top"/>
          </w:tcPr>
          <w:p>
            <w:pPr>
              <w:spacing w:after="0" w:line="240"/>
              <w:ind w:left="0"/>
              <w:jc w:val="both"/>
            </w:pPr>
            <w:r>
              <w:rPr>
                <w:rFonts w:ascii="Malgun Gothic"/>
                <w:b w:val="false"/>
                <w:i w:val="false"/>
                <w:color w:val="000000"/>
                <w:sz w:val="16"/>
              </w:rPr>
              <w:t>초기 수렵 채집 사회의 유적 조사는 인류의 조상들이 과도한 노력 없이도 구할 수 있는 풍족한 식량을 누릴 수 있었고 질병에 걸리는 일도 거의 없었다는 것을 알려준다.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If this is true, it is not </w:t>
            </w:r>
            <w:r>
              <w:rPr>
                <w:rFonts w:ascii="Malgun Gothic"/>
                <w:b w:val="false"/>
                <w:i w:val="false"/>
                <w:color w:val="808080"/>
                <w:sz w:val="14"/>
              </w:rPr>
              <w:t>101</w:t>
            </w:r>
            <w:r>
              <w:rPr>
                <w:rFonts w:ascii="Malgun Gothic"/>
                <w:b/>
                <w:i w:val="false"/>
                <w:color w:val="000000"/>
                <w:sz w:val="20"/>
              </w:rPr>
              <w:t>[c</w:t>
            </w:r>
            <w:r>
              <w:rPr>
                <w:rFonts w:ascii="Malgun Gothic"/>
                <w:b/>
                <w:i w:val="false"/>
                <w:color w:val="ff0000"/>
                <w:sz w:val="20"/>
              </w:rPr>
              <w:t>lear</w:t>
            </w:r>
            <w:r>
              <w:rPr>
                <w:rFonts w:ascii="Malgun Gothic"/>
                <w:b/>
                <w:i w:val="false"/>
                <w:color w:val="000000"/>
                <w:sz w:val="20"/>
              </w:rPr>
              <w:t>]</w:t>
            </w:r>
            <w:r>
              <w:rPr>
                <w:rFonts w:ascii="Malgun Gothic"/>
                <w:b w:val="false"/>
                <w:i w:val="false"/>
                <w:color w:val="000000"/>
                <w:sz w:val="20"/>
              </w:rPr>
              <w:t xml:space="preserve"> why so many humans settled in </w:t>
            </w:r>
            <w:r>
              <w:rPr>
                <w:rFonts w:ascii="Malgun Gothic"/>
                <w:b w:val="false"/>
                <w:i w:val="false"/>
                <w:color w:val="808080"/>
                <w:sz w:val="14"/>
              </w:rPr>
              <w:t>102</w:t>
            </w:r>
            <w:r>
              <w:rPr>
                <w:rFonts w:ascii="Malgun Gothic"/>
                <w:b/>
                <w:i w:val="false"/>
                <w:color w:val="000000"/>
                <w:sz w:val="20"/>
              </w:rPr>
              <w:t>[p</w:t>
            </w:r>
            <w:r>
              <w:rPr>
                <w:rFonts w:ascii="Malgun Gothic"/>
                <w:b/>
                <w:i w:val="false"/>
                <w:color w:val="ff0000"/>
                <w:sz w:val="20"/>
              </w:rPr>
              <w:t>ermanent</w:t>
            </w:r>
            <w:r>
              <w:rPr>
                <w:rFonts w:ascii="Malgun Gothic"/>
                <w:b/>
                <w:i w:val="false"/>
                <w:color w:val="000000"/>
                <w:sz w:val="20"/>
              </w:rPr>
              <w:t>]</w:t>
            </w:r>
            <w:r>
              <w:rPr>
                <w:rFonts w:ascii="Malgun Gothic"/>
                <w:b w:val="false"/>
                <w:i w:val="false"/>
                <w:color w:val="000000"/>
                <w:sz w:val="20"/>
              </w:rPr>
              <w:t xml:space="preserve"> villages and developed </w:t>
            </w:r>
            <w:r>
              <w:rPr>
                <w:rFonts w:ascii="Malgun Gothic"/>
                <w:b w:val="false"/>
                <w:i w:val="false"/>
                <w:color w:val="808080"/>
                <w:sz w:val="14"/>
              </w:rPr>
              <w:t>103</w:t>
            </w:r>
            <w:r>
              <w:rPr>
                <w:rFonts w:ascii="Malgun Gothic"/>
                <w:b/>
                <w:i w:val="false"/>
                <w:color w:val="000000"/>
                <w:sz w:val="20"/>
              </w:rPr>
              <w:t>[a</w:t>
            </w:r>
            <w:r>
              <w:rPr>
                <w:rFonts w:ascii="Malgun Gothic"/>
                <w:b/>
                <w:i w:val="false"/>
                <w:color w:val="ff0000"/>
                <w:sz w:val="20"/>
              </w:rPr>
              <w:t>griculture</w:t>
            </w:r>
            <w:r>
              <w:rPr>
                <w:rFonts w:ascii="Malgun Gothic"/>
                <w:b/>
                <w:i w:val="false"/>
                <w:color w:val="000000"/>
                <w:sz w:val="20"/>
              </w:rPr>
              <w:t>]</w:t>
            </w:r>
            <w:r>
              <w:rPr>
                <w:rFonts w:ascii="Malgun Gothic"/>
                <w:b w:val="false"/>
                <w:i w:val="false"/>
                <w:color w:val="000000"/>
                <w:sz w:val="20"/>
              </w:rPr>
              <w:t xml:space="preserve">, growing crops and </w:t>
            </w:r>
            <w:r>
              <w:rPr>
                <w:rFonts w:ascii="Malgun Gothic"/>
                <w:b w:val="false"/>
                <w:i w:val="false"/>
                <w:color w:val="808080"/>
                <w:sz w:val="14"/>
              </w:rPr>
              <w:t>104</w:t>
            </w:r>
            <w:r>
              <w:rPr>
                <w:rFonts w:ascii="Malgun Gothic"/>
                <w:b/>
                <w:i w:val="false"/>
                <w:color w:val="000000"/>
                <w:sz w:val="20"/>
              </w:rPr>
              <w:t>[d</w:t>
            </w:r>
            <w:r>
              <w:rPr>
                <w:rFonts w:ascii="Malgun Gothic"/>
                <w:b/>
                <w:i w:val="false"/>
                <w:color w:val="ff0000"/>
                <w:sz w:val="20"/>
              </w:rPr>
              <w:t>omesticating</w:t>
            </w:r>
            <w:r>
              <w:rPr>
                <w:rFonts w:ascii="Malgun Gothic"/>
                <w:b/>
                <w:i w:val="false"/>
                <w:color w:val="000000"/>
                <w:sz w:val="20"/>
              </w:rPr>
              <w:t>]</w:t>
            </w:r>
            <w:r>
              <w:rPr>
                <w:rFonts w:ascii="Malgun Gothic"/>
                <w:b w:val="false"/>
                <w:i w:val="false"/>
                <w:color w:val="000000"/>
                <w:sz w:val="20"/>
              </w:rPr>
              <w:t xml:space="preserve"> animals: cultivating fields was </w:t>
            </w:r>
            <w:r>
              <w:rPr>
                <w:rFonts w:ascii="Malgun Gothic"/>
                <w:b w:val="false"/>
                <w:i w:val="false"/>
                <w:color w:val="808080"/>
                <w:sz w:val="14"/>
              </w:rPr>
              <w:t>105</w:t>
            </w:r>
            <w:r>
              <w:rPr>
                <w:rFonts w:ascii="Malgun Gothic"/>
                <w:b/>
                <w:i w:val="false"/>
                <w:color w:val="000000"/>
                <w:sz w:val="20"/>
              </w:rPr>
              <w:t>[h</w:t>
            </w:r>
            <w:r>
              <w:rPr>
                <w:rFonts w:ascii="Malgun Gothic"/>
                <w:b/>
                <w:i w:val="false"/>
                <w:color w:val="ff0000"/>
                <w:sz w:val="20"/>
              </w:rPr>
              <w:t>ard</w:t>
            </w:r>
            <w:r>
              <w:rPr>
                <w:rFonts w:ascii="Malgun Gothic"/>
                <w:b/>
                <w:i w:val="false"/>
                <w:color w:val="000000"/>
                <w:sz w:val="20"/>
              </w:rPr>
              <w:t>]</w:t>
            </w:r>
            <w:r>
              <w:rPr>
                <w:rFonts w:ascii="Malgun Gothic"/>
                <w:b w:val="false"/>
                <w:i w:val="false"/>
                <w:color w:val="000000"/>
                <w:sz w:val="20"/>
              </w:rPr>
              <w:t xml:space="preserve"> work, and it was in farming villages that </w:t>
            </w:r>
            <w:r>
              <w:rPr>
                <w:rFonts w:ascii="Malgun Gothic"/>
                <w:b w:val="false"/>
                <w:i w:val="false"/>
                <w:color w:val="808080"/>
                <w:sz w:val="14"/>
              </w:rPr>
              <w:t>106</w:t>
            </w:r>
            <w:r>
              <w:rPr>
                <w:rFonts w:ascii="Malgun Gothic"/>
                <w:b/>
                <w:i w:val="false"/>
                <w:color w:val="000000"/>
                <w:sz w:val="20"/>
              </w:rPr>
              <w:t>[e</w:t>
            </w:r>
            <w:r>
              <w:rPr>
                <w:rFonts w:ascii="Malgun Gothic"/>
                <w:b/>
                <w:i w:val="false"/>
                <w:color w:val="ff0000"/>
                <w:sz w:val="20"/>
              </w:rPr>
              <w:t>pidemic</w:t>
            </w:r>
            <w:r>
              <w:rPr>
                <w:rFonts w:ascii="Malgun Gothic"/>
                <w:b/>
                <w:i w:val="false"/>
                <w:color w:val="000000"/>
                <w:sz w:val="20"/>
              </w:rPr>
              <w:t>]</w:t>
            </w:r>
            <w:r>
              <w:rPr>
                <w:rFonts w:ascii="Malgun Gothic"/>
                <w:b w:val="false"/>
                <w:i w:val="false"/>
                <w:color w:val="000000"/>
                <w:sz w:val="20"/>
              </w:rPr>
              <w:t xml:space="preserve"> diseases first took root.</w:t>
            </w:r>
          </w:p>
        </w:tc>
        <w:tc>
          <w:tcPr>
            <w:tcW w:w="1630" w:type="dxa"/>
            <w:tcBorders/>
            <w:vAlign w:val="top"/>
          </w:tcPr>
          <w:p>
            <w:pPr>
              <w:spacing w:after="0" w:line="240"/>
              <w:ind w:left="0"/>
              <w:jc w:val="both"/>
            </w:pPr>
            <w:r>
              <w:rPr>
                <w:rFonts w:ascii="Malgun Gothic"/>
                <w:b w:val="false"/>
                <w:i w:val="false"/>
                <w:color w:val="000000"/>
                <w:sz w:val="16"/>
              </w:rPr>
              <w:t>이것이 사실이라면, 왜 그렇게 많은 인류가 영구적으로 마을에 정착하여 농작물을 재배하고 동물을 기르면서 농업을 발달시켰는지는 분명하지 않다. 밭을 경작하는 것은 힘든 일이었고, 전염병이 처음 뿌리를 내린 곳은 농경 마을이었다.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Whatever its </w:t>
            </w:r>
            <w:r>
              <w:rPr>
                <w:rFonts w:ascii="Malgun Gothic"/>
                <w:b w:val="false"/>
                <w:i w:val="false"/>
                <w:color w:val="808080"/>
                <w:sz w:val="14"/>
              </w:rPr>
              <w:t>107</w:t>
            </w:r>
            <w:r>
              <w:rPr>
                <w:rFonts w:ascii="Malgun Gothic"/>
                <w:b/>
                <w:i w:val="false"/>
                <w:color w:val="000000"/>
                <w:sz w:val="20"/>
              </w:rPr>
              <w:t>[i</w:t>
            </w:r>
            <w:r>
              <w:rPr>
                <w:rFonts w:ascii="Malgun Gothic"/>
                <w:b/>
                <w:i w:val="false"/>
                <w:color w:val="ff0000"/>
                <w:sz w:val="20"/>
              </w:rPr>
              <w:t>mmediate</w:t>
            </w:r>
            <w:r>
              <w:rPr>
                <w:rFonts w:ascii="Malgun Gothic"/>
                <w:b/>
                <w:i w:val="false"/>
                <w:color w:val="000000"/>
                <w:sz w:val="20"/>
              </w:rPr>
              <w:t>]</w:t>
            </w:r>
            <w:r>
              <w:rPr>
                <w:rFonts w:ascii="Malgun Gothic"/>
                <w:b w:val="false"/>
                <w:i w:val="false"/>
                <w:color w:val="000000"/>
                <w:sz w:val="20"/>
              </w:rPr>
              <w:t xml:space="preserve"> effect on the lives of humans, the development of </w:t>
            </w:r>
            <w:r>
              <w:rPr>
                <w:rFonts w:ascii="Malgun Gothic"/>
                <w:b w:val="false"/>
                <w:i w:val="false"/>
                <w:color w:val="808080"/>
                <w:sz w:val="14"/>
              </w:rPr>
              <w:t>108</w:t>
            </w:r>
            <w:r>
              <w:rPr>
                <w:rFonts w:ascii="Malgun Gothic"/>
                <w:b/>
                <w:i w:val="false"/>
                <w:color w:val="000000"/>
                <w:sz w:val="20"/>
              </w:rPr>
              <w:t>[s</w:t>
            </w:r>
            <w:r>
              <w:rPr>
                <w:rFonts w:ascii="Malgun Gothic"/>
                <w:b/>
                <w:i w:val="false"/>
                <w:color w:val="ff0000"/>
                <w:sz w:val="20"/>
              </w:rPr>
              <w:t>ettlements</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109</w:t>
            </w:r>
            <w:r>
              <w:rPr>
                <w:rFonts w:ascii="Malgun Gothic"/>
                <w:b/>
                <w:i w:val="false"/>
                <w:color w:val="000000"/>
                <w:sz w:val="20"/>
              </w:rPr>
              <w:t>[a</w:t>
            </w:r>
            <w:r>
              <w:rPr>
                <w:rFonts w:ascii="Malgun Gothic"/>
                <w:b/>
                <w:i w:val="false"/>
                <w:color w:val="ff0000"/>
                <w:sz w:val="20"/>
              </w:rPr>
              <w:t>griculture</w:t>
            </w:r>
            <w:r>
              <w:rPr>
                <w:rFonts w:ascii="Malgun Gothic"/>
                <w:b/>
                <w:i w:val="false"/>
                <w:color w:val="000000"/>
                <w:sz w:val="20"/>
              </w:rPr>
              <w:t>]</w:t>
            </w:r>
            <w:r>
              <w:rPr>
                <w:rFonts w:ascii="Malgun Gothic"/>
                <w:b w:val="false"/>
                <w:i w:val="false"/>
                <w:color w:val="000000"/>
                <w:sz w:val="20"/>
              </w:rPr>
              <w:t xml:space="preserve"> undoubtedly led to a </w:t>
            </w:r>
            <w:r>
              <w:rPr>
                <w:rFonts w:ascii="Malgun Gothic"/>
                <w:b w:val="false"/>
                <w:i w:val="false"/>
                <w:color w:val="808080"/>
                <w:sz w:val="14"/>
              </w:rPr>
              <w:t>110</w:t>
            </w:r>
            <w:r>
              <w:rPr>
                <w:rFonts w:ascii="Malgun Gothic"/>
                <w:b/>
                <w:i w:val="false"/>
                <w:color w:val="000000"/>
                <w:sz w:val="20"/>
              </w:rPr>
              <w:t>[h</w:t>
            </w:r>
            <w:r>
              <w:rPr>
                <w:rFonts w:ascii="Malgun Gothic"/>
                <w:b/>
                <w:i w:val="false"/>
                <w:color w:val="ff0000"/>
                <w:sz w:val="20"/>
              </w:rPr>
              <w:t>igh</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111</w:t>
            </w:r>
            <w:r>
              <w:rPr>
                <w:rFonts w:ascii="Malgun Gothic"/>
                <w:b/>
                <w:i w:val="false"/>
                <w:color w:val="000000"/>
                <w:sz w:val="20"/>
              </w:rPr>
              <w:t>[i</w:t>
            </w:r>
            <w:r>
              <w:rPr>
                <w:rFonts w:ascii="Malgun Gothic"/>
                <w:b/>
                <w:i w:val="false"/>
                <w:color w:val="ff0000"/>
                <w:sz w:val="20"/>
              </w:rPr>
              <w:t>ncrease</w:t>
            </w:r>
            <w:r>
              <w:rPr>
                <w:rFonts w:ascii="Malgun Gothic"/>
                <w:b/>
                <w:i w:val="false"/>
                <w:color w:val="000000"/>
                <w:sz w:val="20"/>
              </w:rPr>
              <w:t>]</w:t>
            </w:r>
            <w:r>
              <w:rPr>
                <w:rFonts w:ascii="Malgun Gothic"/>
                <w:b w:val="false"/>
                <w:i w:val="false"/>
                <w:color w:val="000000"/>
                <w:sz w:val="20"/>
              </w:rPr>
              <w:t xml:space="preserve"> in population density.</w:t>
            </w:r>
          </w:p>
        </w:tc>
        <w:tc>
          <w:tcPr>
            <w:tcW w:w="1630" w:type="dxa"/>
            <w:tcBorders/>
            <w:vAlign w:val="top"/>
          </w:tcPr>
          <w:p>
            <w:pPr>
              <w:spacing w:after="0" w:line="240"/>
              <w:ind w:left="0"/>
              <w:jc w:val="both"/>
            </w:pPr>
            <w:r>
              <w:rPr>
                <w:rFonts w:ascii="Malgun Gothic"/>
                <w:b w:val="false"/>
                <w:i w:val="false"/>
                <w:color w:val="000000"/>
                <w:sz w:val="16"/>
              </w:rPr>
              <w:t>인간의 삶에 미치는 즉각적인 영향이 무엇이든, 정착지와 농업의 발전은 의심의 여지없이 인구 밀도의 높은 증가로 이어졌다.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period, known as the New Stone Age, was a major turning point in human development, opening the way to the </w:t>
            </w:r>
            <w:r>
              <w:rPr>
                <w:rFonts w:ascii="Malgun Gothic"/>
                <w:b w:val="false"/>
                <w:i w:val="false"/>
                <w:color w:val="808080"/>
                <w:sz w:val="14"/>
              </w:rPr>
              <w:t>112</w:t>
            </w:r>
            <w:r>
              <w:rPr>
                <w:rFonts w:ascii="Malgun Gothic"/>
                <w:b/>
                <w:i w:val="false"/>
                <w:color w:val="000000"/>
                <w:sz w:val="20"/>
              </w:rPr>
              <w:t>[g</w:t>
            </w:r>
            <w:r>
              <w:rPr>
                <w:rFonts w:ascii="Malgun Gothic"/>
                <w:b/>
                <w:i w:val="false"/>
                <w:color w:val="ff0000"/>
                <w:sz w:val="20"/>
              </w:rPr>
              <w:t>rowth</w:t>
            </w:r>
            <w:r>
              <w:rPr>
                <w:rFonts w:ascii="Malgun Gothic"/>
                <w:b/>
                <w:i w:val="false"/>
                <w:color w:val="000000"/>
                <w:sz w:val="20"/>
              </w:rPr>
              <w:t>]</w:t>
            </w:r>
            <w:r>
              <w:rPr>
                <w:rFonts w:ascii="Malgun Gothic"/>
                <w:b w:val="false"/>
                <w:i w:val="false"/>
                <w:color w:val="000000"/>
                <w:sz w:val="20"/>
              </w:rPr>
              <w:t xml:space="preserve"> of the first towns and cities, and eventually leading to </w:t>
            </w:r>
            <w:r>
              <w:rPr>
                <w:rFonts w:ascii="Malgun Gothic"/>
                <w:b w:val="false"/>
                <w:i w:val="false"/>
                <w:color w:val="808080"/>
                <w:sz w:val="14"/>
              </w:rPr>
              <w:t>113</w:t>
            </w:r>
            <w:r>
              <w:rPr>
                <w:rFonts w:ascii="Malgun Gothic"/>
                <w:b/>
                <w:i w:val="false"/>
                <w:color w:val="000000"/>
                <w:sz w:val="20"/>
              </w:rPr>
              <w:t>[s</w:t>
            </w:r>
            <w:r>
              <w:rPr>
                <w:rFonts w:ascii="Malgun Gothic"/>
                <w:b/>
                <w:i w:val="false"/>
                <w:color w:val="ff0000"/>
                <w:sz w:val="20"/>
              </w:rPr>
              <w:t>ettled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114</w:t>
            </w:r>
            <w:r>
              <w:rPr>
                <w:rFonts w:ascii="Malgun Gothic"/>
                <w:b/>
                <w:i w:val="false"/>
                <w:color w:val="000000"/>
                <w:sz w:val="20"/>
              </w:rPr>
              <w:t>[c</w:t>
            </w:r>
            <w:r>
              <w:rPr>
                <w:rFonts w:ascii="Malgun Gothic"/>
                <w:b/>
                <w:i w:val="false"/>
                <w:color w:val="ff0000"/>
                <w:sz w:val="20"/>
              </w:rPr>
              <w:t>ivilizations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신석기 시대로 알려진 이 시기는 인류 발전의 중요한 전환점으로, 최초의 마을과 도시가 성장하는 길을 열었고, 결국 정착된 "문명"으로 이어졌다.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Many human and nonhuman animals </w:t>
            </w:r>
            <w:r>
              <w:rPr>
                <w:rFonts w:ascii="Malgun Gothic"/>
                <w:b w:val="false"/>
                <w:i w:val="false"/>
                <w:color w:val="808080"/>
                <w:sz w:val="14"/>
              </w:rPr>
              <w:t>115</w:t>
            </w:r>
            <w:r>
              <w:rPr>
                <w:rFonts w:ascii="Malgun Gothic"/>
                <w:b/>
                <w:i w:val="false"/>
                <w:color w:val="000000"/>
                <w:sz w:val="20"/>
              </w:rPr>
              <w:t>[s</w:t>
            </w:r>
            <w:r>
              <w:rPr>
                <w:rFonts w:ascii="Malgun Gothic"/>
                <w:b/>
                <w:i w:val="false"/>
                <w:color w:val="ff0000"/>
                <w:sz w:val="20"/>
              </w:rPr>
              <w:t>ave</w:t>
            </w:r>
            <w:r>
              <w:rPr>
                <w:rFonts w:ascii="Malgun Gothic"/>
                <w:b/>
                <w:i w:val="false"/>
                <w:color w:val="000000"/>
                <w:sz w:val="20"/>
              </w:rPr>
              <w:t>]</w:t>
            </w:r>
            <w:r>
              <w:rPr>
                <w:rFonts w:ascii="Malgun Gothic"/>
                <w:b w:val="false"/>
                <w:i w:val="false"/>
                <w:color w:val="000000"/>
                <w:sz w:val="20"/>
              </w:rPr>
              <w:t xml:space="preserve"> commodities or money for </w:t>
            </w:r>
            <w:r>
              <w:rPr>
                <w:rFonts w:ascii="Malgun Gothic"/>
                <w:b w:val="false"/>
                <w:i w:val="false"/>
                <w:color w:val="808080"/>
                <w:sz w:val="14"/>
              </w:rPr>
              <w:t>116</w:t>
            </w:r>
            <w:r>
              <w:rPr>
                <w:rFonts w:ascii="Malgun Gothic"/>
                <w:b/>
                <w:i w:val="false"/>
                <w:color w:val="000000"/>
                <w:sz w:val="20"/>
              </w:rPr>
              <w:t>[f</w:t>
            </w:r>
            <w:r>
              <w:rPr>
                <w:rFonts w:ascii="Malgun Gothic"/>
                <w:b/>
                <w:i w:val="false"/>
                <w:color w:val="ff0000"/>
                <w:sz w:val="20"/>
              </w:rPr>
              <w:t>uture</w:t>
            </w:r>
            <w:r>
              <w:rPr>
                <w:rFonts w:ascii="Malgun Gothic"/>
                <w:b/>
                <w:i w:val="false"/>
                <w:color w:val="000000"/>
                <w:sz w:val="20"/>
              </w:rPr>
              <w:t>]</w:t>
            </w:r>
            <w:r>
              <w:rPr>
                <w:rFonts w:ascii="Malgun Gothic"/>
                <w:b w:val="false"/>
                <w:i w:val="false"/>
                <w:color w:val="000000"/>
                <w:sz w:val="20"/>
              </w:rPr>
              <w:t xml:space="preserve"> consumption.</w:t>
            </w:r>
          </w:p>
        </w:tc>
        <w:tc>
          <w:tcPr>
            <w:tcW w:w="1630" w:type="dxa"/>
            <w:tcBorders/>
            <w:vAlign w:val="top"/>
          </w:tcPr>
          <w:p>
            <w:pPr>
              <w:spacing w:after="0" w:line="240"/>
              <w:ind w:left="0"/>
              <w:jc w:val="both"/>
            </w:pPr>
            <w:r>
              <w:rPr>
                <w:rFonts w:ascii="Malgun Gothic"/>
                <w:b w:val="false"/>
                <w:i w:val="false"/>
                <w:color w:val="000000"/>
                <w:sz w:val="16"/>
              </w:rPr>
              <w:t>많은 인간과 인간이 아닌 동물은 물건이나 돈을 미래의 소비를 위해 저축한다.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behavior seems to reveal a </w:t>
            </w:r>
            <w:r>
              <w:rPr>
                <w:rFonts w:ascii="Malgun Gothic"/>
                <w:b w:val="false"/>
                <w:i w:val="false"/>
                <w:color w:val="808080"/>
                <w:sz w:val="14"/>
              </w:rPr>
              <w:t>117</w:t>
            </w:r>
            <w:r>
              <w:rPr>
                <w:rFonts w:ascii="Malgun Gothic"/>
                <w:b/>
                <w:i w:val="false"/>
                <w:color w:val="000000"/>
                <w:sz w:val="20"/>
              </w:rPr>
              <w:t>[p</w:t>
            </w:r>
            <w:r>
              <w:rPr>
                <w:rFonts w:ascii="Malgun Gothic"/>
                <w:b/>
                <w:i w:val="false"/>
                <w:color w:val="ff0000"/>
                <w:sz w:val="20"/>
              </w:rPr>
              <w:t>reference</w:t>
            </w:r>
            <w:r>
              <w:rPr>
                <w:rFonts w:ascii="Malgun Gothic"/>
                <w:b/>
                <w:i w:val="false"/>
                <w:color w:val="000000"/>
                <w:sz w:val="20"/>
              </w:rPr>
              <w:t>]</w:t>
            </w:r>
            <w:r>
              <w:rPr>
                <w:rFonts w:ascii="Malgun Gothic"/>
                <w:b w:val="false"/>
                <w:i w:val="false"/>
                <w:color w:val="000000"/>
                <w:sz w:val="20"/>
              </w:rPr>
              <w:t xml:space="preserve"> of a </w:t>
            </w:r>
            <w:r>
              <w:rPr>
                <w:rFonts w:ascii="Malgun Gothic"/>
                <w:b w:val="false"/>
                <w:i w:val="false"/>
                <w:color w:val="808080"/>
                <w:sz w:val="14"/>
              </w:rPr>
              <w:t>118</w:t>
            </w:r>
            <w:r>
              <w:rPr>
                <w:rFonts w:ascii="Malgun Gothic"/>
                <w:b/>
                <w:i w:val="false"/>
                <w:color w:val="000000"/>
                <w:sz w:val="20"/>
              </w:rPr>
              <w:t>[d</w:t>
            </w:r>
            <w:r>
              <w:rPr>
                <w:rFonts w:ascii="Malgun Gothic"/>
                <w:b/>
                <w:i w:val="false"/>
                <w:color w:val="ff0000"/>
                <w:sz w:val="20"/>
              </w:rPr>
              <w:t>elayed</w:t>
            </w:r>
            <w:r>
              <w:rPr>
                <w:rFonts w:ascii="Malgun Gothic"/>
                <w:b/>
                <w:i w:val="false"/>
                <w:color w:val="000000"/>
                <w:sz w:val="20"/>
              </w:rPr>
              <w:t>]</w:t>
            </w:r>
            <w:r>
              <w:rPr>
                <w:rFonts w:ascii="Malgun Gothic"/>
                <w:b w:val="false"/>
                <w:i w:val="false"/>
                <w:color w:val="000000"/>
                <w:sz w:val="20"/>
              </w:rPr>
              <w:t xml:space="preserve"> reward over an </w:t>
            </w:r>
            <w:r>
              <w:rPr>
                <w:rFonts w:ascii="Malgun Gothic"/>
                <w:b w:val="false"/>
                <w:i w:val="false"/>
                <w:color w:val="808080"/>
                <w:sz w:val="14"/>
              </w:rPr>
              <w:t>119</w:t>
            </w:r>
            <w:r>
              <w:rPr>
                <w:rFonts w:ascii="Malgun Gothic"/>
                <w:b/>
                <w:i w:val="false"/>
                <w:color w:val="000000"/>
                <w:sz w:val="20"/>
              </w:rPr>
              <w:t>[i</w:t>
            </w:r>
            <w:r>
              <w:rPr>
                <w:rFonts w:ascii="Malgun Gothic"/>
                <w:b/>
                <w:i w:val="false"/>
                <w:color w:val="ff0000"/>
                <w:sz w:val="20"/>
              </w:rPr>
              <w:t>mmediate</w:t>
            </w:r>
            <w:r>
              <w:rPr>
                <w:rFonts w:ascii="Malgun Gothic"/>
                <w:b/>
                <w:i w:val="false"/>
                <w:color w:val="000000"/>
                <w:sz w:val="20"/>
              </w:rPr>
              <w:t>]</w:t>
            </w:r>
            <w:r>
              <w:rPr>
                <w:rFonts w:ascii="Malgun Gothic"/>
                <w:b w:val="false"/>
                <w:i w:val="false"/>
                <w:color w:val="000000"/>
                <w:sz w:val="20"/>
              </w:rPr>
              <w:t xml:space="preserve"> one: the agent gives up some </w:t>
            </w:r>
            <w:r>
              <w:rPr>
                <w:rFonts w:ascii="Malgun Gothic"/>
                <w:b w:val="false"/>
                <w:i w:val="false"/>
                <w:color w:val="808080"/>
                <w:sz w:val="14"/>
              </w:rPr>
              <w:t>120</w:t>
            </w:r>
            <w:r>
              <w:rPr>
                <w:rFonts w:ascii="Malgun Gothic"/>
                <w:b/>
                <w:i w:val="false"/>
                <w:color w:val="000000"/>
                <w:sz w:val="20"/>
              </w:rPr>
              <w:t>[i</w:t>
            </w:r>
            <w:r>
              <w:rPr>
                <w:rFonts w:ascii="Malgun Gothic"/>
                <w:b/>
                <w:i w:val="false"/>
                <w:color w:val="ff0000"/>
                <w:sz w:val="20"/>
              </w:rPr>
              <w:t>mmediate</w:t>
            </w:r>
            <w:r>
              <w:rPr>
                <w:rFonts w:ascii="Malgun Gothic"/>
                <w:b/>
                <w:i w:val="false"/>
                <w:color w:val="000000"/>
                <w:sz w:val="20"/>
              </w:rPr>
              <w:t>]</w:t>
            </w:r>
            <w:r>
              <w:rPr>
                <w:rFonts w:ascii="Malgun Gothic"/>
                <w:b w:val="false"/>
                <w:i w:val="false"/>
                <w:color w:val="000000"/>
                <w:sz w:val="20"/>
              </w:rPr>
              <w:t xml:space="preserve"> pleasure in exchange for a </w:t>
            </w:r>
            <w:r>
              <w:rPr>
                <w:rFonts w:ascii="Malgun Gothic"/>
                <w:b w:val="false"/>
                <w:i w:val="false"/>
                <w:color w:val="808080"/>
                <w:sz w:val="14"/>
              </w:rPr>
              <w:t>121</w:t>
            </w:r>
            <w:r>
              <w:rPr>
                <w:rFonts w:ascii="Malgun Gothic"/>
                <w:b/>
                <w:i w:val="false"/>
                <w:color w:val="000000"/>
                <w:sz w:val="20"/>
              </w:rPr>
              <w:t>[f</w:t>
            </w:r>
            <w:r>
              <w:rPr>
                <w:rFonts w:ascii="Malgun Gothic"/>
                <w:b/>
                <w:i w:val="false"/>
                <w:color w:val="ff0000"/>
                <w:sz w:val="20"/>
              </w:rPr>
              <w:t>uture</w:t>
            </w:r>
            <w:r>
              <w:rPr>
                <w:rFonts w:ascii="Malgun Gothic"/>
                <w:b/>
                <w:i w:val="false"/>
                <w:color w:val="000000"/>
                <w:sz w:val="20"/>
              </w:rPr>
              <w:t>]</w:t>
            </w:r>
            <w:r>
              <w:rPr>
                <w:rFonts w:ascii="Malgun Gothic"/>
                <w:b w:val="false"/>
                <w:i w:val="false"/>
                <w:color w:val="000000"/>
                <w:sz w:val="20"/>
              </w:rPr>
              <w:t xml:space="preserve"> one.</w:t>
            </w:r>
          </w:p>
        </w:tc>
        <w:tc>
          <w:tcPr>
            <w:tcW w:w="1630" w:type="dxa"/>
            <w:tcBorders/>
            <w:vAlign w:val="top"/>
          </w:tcPr>
          <w:p>
            <w:pPr>
              <w:spacing w:after="0" w:line="240"/>
              <w:ind w:left="0"/>
              <w:jc w:val="both"/>
            </w:pPr>
            <w:r>
              <w:rPr>
                <w:rFonts w:ascii="Malgun Gothic"/>
                <w:b w:val="false"/>
                <w:i w:val="false"/>
                <w:color w:val="000000"/>
                <w:sz w:val="16"/>
              </w:rPr>
              <w:t>이러한 행동은 즉각적인 보상보다 지연된 보상을 선호하는 것을 드러내는 듯하다. 즉, 행위자는 미래의 보상을 위해 당장의 쾌락을 포기하는 것이다.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Thus the </w:t>
            </w:r>
            <w:r>
              <w:rPr>
                <w:rFonts w:ascii="Malgun Gothic"/>
                <w:b w:val="false"/>
                <w:i w:val="false"/>
                <w:color w:val="808080"/>
                <w:sz w:val="14"/>
              </w:rPr>
              <w:t>122</w:t>
            </w:r>
            <w:r>
              <w:rPr>
                <w:rFonts w:ascii="Malgun Gothic"/>
                <w:b/>
                <w:i w:val="false"/>
                <w:color w:val="000000"/>
                <w:sz w:val="20"/>
              </w:rPr>
              <w:t>[d</w:t>
            </w:r>
            <w:r>
              <w:rPr>
                <w:rFonts w:ascii="Malgun Gothic"/>
                <w:b/>
                <w:i w:val="false"/>
                <w:color w:val="ff0000"/>
                <w:sz w:val="20"/>
              </w:rPr>
              <w:t>iscounted</w:t>
            </w:r>
            <w:r>
              <w:rPr>
                <w:rFonts w:ascii="Malgun Gothic"/>
                <w:b/>
                <w:i w:val="false"/>
                <w:color w:val="000000"/>
                <w:sz w:val="20"/>
              </w:rPr>
              <w:t>]</w:t>
            </w:r>
            <w:r>
              <w:rPr>
                <w:rFonts w:ascii="Malgun Gothic"/>
                <w:b w:val="false"/>
                <w:i w:val="false"/>
                <w:color w:val="000000"/>
                <w:sz w:val="20"/>
              </w:rPr>
              <w:t xml:space="preserve"> value of the </w:t>
            </w:r>
            <w:r>
              <w:rPr>
                <w:rFonts w:ascii="Malgun Gothic"/>
                <w:b w:val="false"/>
                <w:i w:val="false"/>
                <w:color w:val="808080"/>
                <w:sz w:val="14"/>
              </w:rPr>
              <w:t>123</w:t>
            </w:r>
            <w:r>
              <w:rPr>
                <w:rFonts w:ascii="Malgun Gothic"/>
                <w:b/>
                <w:i w:val="false"/>
                <w:color w:val="000000"/>
                <w:sz w:val="20"/>
              </w:rPr>
              <w:t>[f</w:t>
            </w:r>
            <w:r>
              <w:rPr>
                <w:rFonts w:ascii="Malgun Gothic"/>
                <w:b/>
                <w:i w:val="false"/>
                <w:color w:val="ff0000"/>
                <w:sz w:val="20"/>
              </w:rPr>
              <w:t>uture</w:t>
            </w:r>
            <w:r>
              <w:rPr>
                <w:rFonts w:ascii="Malgun Gothic"/>
                <w:b/>
                <w:i w:val="false"/>
                <w:color w:val="000000"/>
                <w:sz w:val="20"/>
              </w:rPr>
              <w:t>]</w:t>
            </w:r>
            <w:r>
              <w:rPr>
                <w:rFonts w:ascii="Malgun Gothic"/>
                <w:b w:val="false"/>
                <w:i w:val="false"/>
                <w:color w:val="000000"/>
                <w:sz w:val="20"/>
              </w:rPr>
              <w:t xml:space="preserve"> reward should be </w:t>
            </w:r>
            <w:r>
              <w:rPr>
                <w:rFonts w:ascii="Malgun Gothic"/>
                <w:b w:val="false"/>
                <w:i w:val="false"/>
                <w:color w:val="808080"/>
                <w:sz w:val="14"/>
              </w:rPr>
              <w:t>124</w:t>
            </w:r>
            <w:r>
              <w:rPr>
                <w:rFonts w:ascii="Malgun Gothic"/>
                <w:b/>
                <w:i w:val="false"/>
                <w:color w:val="000000"/>
                <w:sz w:val="20"/>
              </w:rPr>
              <w:t>[g</w:t>
            </w:r>
            <w:r>
              <w:rPr>
                <w:rFonts w:ascii="Malgun Gothic"/>
                <w:b/>
                <w:i w:val="false"/>
                <w:color w:val="ff0000"/>
                <w:sz w:val="20"/>
              </w:rPr>
              <w:t>reater</w:t>
            </w:r>
            <w:r>
              <w:rPr>
                <w:rFonts w:ascii="Malgun Gothic"/>
                <w:b/>
                <w:i w:val="false"/>
                <w:color w:val="000000"/>
                <w:sz w:val="20"/>
              </w:rPr>
              <w:t>]</w:t>
            </w:r>
            <w:r>
              <w:rPr>
                <w:rFonts w:ascii="Malgun Gothic"/>
                <w:b w:val="false"/>
                <w:i w:val="false"/>
                <w:color w:val="000000"/>
                <w:sz w:val="20"/>
              </w:rPr>
              <w:t xml:space="preserve"> than the </w:t>
            </w:r>
            <w:r>
              <w:rPr>
                <w:rFonts w:ascii="Malgun Gothic"/>
                <w:b w:val="false"/>
                <w:i w:val="false"/>
                <w:color w:val="808080"/>
                <w:sz w:val="14"/>
              </w:rPr>
              <w:t>125</w:t>
            </w:r>
            <w:r>
              <w:rPr>
                <w:rFonts w:ascii="Malgun Gothic"/>
                <w:b/>
                <w:i w:val="false"/>
                <w:color w:val="000000"/>
                <w:sz w:val="20"/>
              </w:rPr>
              <w:t>[u</w:t>
            </w:r>
            <w:r>
              <w:rPr>
                <w:rFonts w:ascii="Malgun Gothic"/>
                <w:b/>
                <w:i w:val="false"/>
                <w:color w:val="ff0000"/>
                <w:sz w:val="20"/>
              </w:rPr>
              <w:t>ndiscounted</w:t>
            </w:r>
            <w:r>
              <w:rPr>
                <w:rFonts w:ascii="Malgun Gothic"/>
                <w:b/>
                <w:i w:val="false"/>
                <w:color w:val="000000"/>
                <w:sz w:val="20"/>
              </w:rPr>
              <w:t>]</w:t>
            </w:r>
            <w:r>
              <w:rPr>
                <w:rFonts w:ascii="Malgun Gothic"/>
                <w:b w:val="false"/>
                <w:i w:val="false"/>
                <w:color w:val="000000"/>
                <w:sz w:val="20"/>
              </w:rPr>
              <w:t xml:space="preserve"> value of the </w:t>
            </w:r>
            <w:r>
              <w:rPr>
                <w:rFonts w:ascii="Malgun Gothic"/>
                <w:b w:val="false"/>
                <w:i w:val="false"/>
                <w:color w:val="808080"/>
                <w:sz w:val="14"/>
              </w:rPr>
              <w:t>126</w:t>
            </w:r>
            <w:r>
              <w:rPr>
                <w:rFonts w:ascii="Malgun Gothic"/>
                <w:b/>
                <w:i w:val="false"/>
                <w:color w:val="000000"/>
                <w:sz w:val="20"/>
              </w:rPr>
              <w:t>[p</w:t>
            </w:r>
            <w:r>
              <w:rPr>
                <w:rFonts w:ascii="Malgun Gothic"/>
                <w:b/>
                <w:i w:val="false"/>
                <w:color w:val="ff0000"/>
                <w:sz w:val="20"/>
              </w:rPr>
              <w:t>resent</w:t>
            </w:r>
            <w:r>
              <w:rPr>
                <w:rFonts w:ascii="Malgun Gothic"/>
                <w:b/>
                <w:i w:val="false"/>
                <w:color w:val="000000"/>
                <w:sz w:val="20"/>
              </w:rPr>
              <w:t>]</w:t>
            </w:r>
            <w:r>
              <w:rPr>
                <w:rFonts w:ascii="Malgun Gothic"/>
                <w:b w:val="false"/>
                <w:i w:val="false"/>
                <w:color w:val="000000"/>
                <w:sz w:val="20"/>
              </w:rPr>
              <w:t xml:space="preserve"> one.</w:t>
            </w:r>
          </w:p>
        </w:tc>
        <w:tc>
          <w:tcPr>
            <w:tcW w:w="1630" w:type="dxa"/>
            <w:tcBorders/>
            <w:vAlign w:val="top"/>
          </w:tcPr>
          <w:p>
            <w:pPr>
              <w:spacing w:after="0" w:line="240"/>
              <w:ind w:left="0"/>
              <w:jc w:val="both"/>
            </w:pPr>
            <w:r>
              <w:rPr>
                <w:rFonts w:ascii="Malgun Gothic"/>
                <w:b w:val="false"/>
                <w:i w:val="false"/>
                <w:color w:val="000000"/>
                <w:sz w:val="16"/>
              </w:rPr>
              <w:t>그러므로 미래 보상의 하락된 가치는 하락되지 않은 현재의 가치보다 더 커야만 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However, in some cases the agent does not </w:t>
            </w:r>
            <w:r>
              <w:rPr>
                <w:rFonts w:ascii="Malgun Gothic"/>
                <w:b w:val="false"/>
                <w:i w:val="false"/>
                <w:color w:val="808080"/>
                <w:sz w:val="14"/>
              </w:rPr>
              <w:t>127</w:t>
            </w:r>
            <w:r>
              <w:rPr>
                <w:rFonts w:ascii="Malgun Gothic"/>
                <w:b/>
                <w:i w:val="false"/>
                <w:color w:val="000000"/>
                <w:sz w:val="20"/>
              </w:rPr>
              <w:t>[w</w:t>
            </w:r>
            <w:r>
              <w:rPr>
                <w:rFonts w:ascii="Malgun Gothic"/>
                <w:b/>
                <w:i w:val="false"/>
                <w:color w:val="ff0000"/>
                <w:sz w:val="20"/>
              </w:rPr>
              <w:t>ait</w:t>
            </w:r>
            <w:r>
              <w:rPr>
                <w:rFonts w:ascii="Malgun Gothic"/>
                <w:b/>
                <w:i w:val="false"/>
                <w:color w:val="000000"/>
                <w:sz w:val="20"/>
              </w:rPr>
              <w:t>]</w:t>
            </w:r>
            <w:r>
              <w:rPr>
                <w:rFonts w:ascii="Malgun Gothic"/>
                <w:b w:val="false"/>
                <w:i w:val="false"/>
                <w:color w:val="000000"/>
                <w:sz w:val="20"/>
              </w:rPr>
              <w:t xml:space="preserve"> for the </w:t>
            </w:r>
            <w:r>
              <w:rPr>
                <w:rFonts w:ascii="Malgun Gothic"/>
                <w:b w:val="false"/>
                <w:i w:val="false"/>
                <w:color w:val="808080"/>
                <w:sz w:val="14"/>
              </w:rPr>
              <w:t>128</w:t>
            </w:r>
            <w:r>
              <w:rPr>
                <w:rFonts w:ascii="Malgun Gothic"/>
                <w:b/>
                <w:i w:val="false"/>
                <w:color w:val="000000"/>
                <w:sz w:val="20"/>
              </w:rPr>
              <w:t>[e</w:t>
            </w:r>
            <w:r>
              <w:rPr>
                <w:rFonts w:ascii="Malgun Gothic"/>
                <w:b/>
                <w:i w:val="false"/>
                <w:color w:val="ff0000"/>
                <w:sz w:val="20"/>
              </w:rPr>
              <w:t>nvisioned</w:t>
            </w:r>
            <w:r>
              <w:rPr>
                <w:rFonts w:ascii="Malgun Gothic"/>
                <w:b/>
                <w:i w:val="false"/>
                <w:color w:val="000000"/>
                <w:sz w:val="20"/>
              </w:rPr>
              <w:t>]</w:t>
            </w:r>
            <w:r>
              <w:rPr>
                <w:rFonts w:ascii="Malgun Gothic"/>
                <w:b w:val="false"/>
                <w:i w:val="false"/>
                <w:color w:val="000000"/>
                <w:sz w:val="20"/>
              </w:rPr>
              <w:t xml:space="preserve"> occasion but uses their savings </w:t>
            </w:r>
            <w:r>
              <w:rPr>
                <w:rFonts w:ascii="Malgun Gothic"/>
                <w:b w:val="false"/>
                <w:i w:val="false"/>
                <w:color w:val="808080"/>
                <w:sz w:val="14"/>
              </w:rPr>
              <w:t>129</w:t>
            </w:r>
            <w:r>
              <w:rPr>
                <w:rFonts w:ascii="Malgun Gothic"/>
                <w:b/>
                <w:i w:val="false"/>
                <w:color w:val="000000"/>
                <w:sz w:val="20"/>
              </w:rPr>
              <w:t>[p</w:t>
            </w:r>
            <w:r>
              <w:rPr>
                <w:rFonts w:ascii="Malgun Gothic"/>
                <w:b/>
                <w:i w:val="false"/>
                <w:color w:val="ff0000"/>
                <w:sz w:val="20"/>
              </w:rPr>
              <w:t>rematurely</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그러나, 어떤 경우 행위자가 계획한 일을 기다리지 않고 그들의 저축을 조기에 사용하는 경우도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early in the year an employee might set aside money to buy Christmas presents but then </w:t>
            </w:r>
            <w:r>
              <w:rPr>
                <w:rFonts w:ascii="Malgun Gothic"/>
                <w:b w:val="false"/>
                <w:i w:val="false"/>
                <w:color w:val="808080"/>
                <w:sz w:val="14"/>
              </w:rPr>
              <w:t>130</w:t>
            </w:r>
            <w:r>
              <w:rPr>
                <w:rFonts w:ascii="Malgun Gothic"/>
                <w:b/>
                <w:i w:val="false"/>
                <w:color w:val="000000"/>
                <w:sz w:val="20"/>
              </w:rPr>
              <w:t>[s</w:t>
            </w:r>
            <w:r>
              <w:rPr>
                <w:rFonts w:ascii="Malgun Gothic"/>
                <w:b/>
                <w:i w:val="false"/>
                <w:color w:val="ff0000"/>
                <w:sz w:val="20"/>
              </w:rPr>
              <w:t>pend</w:t>
            </w:r>
            <w:r>
              <w:rPr>
                <w:rFonts w:ascii="Malgun Gothic"/>
                <w:b/>
                <w:i w:val="false"/>
                <w:color w:val="000000"/>
                <w:sz w:val="20"/>
              </w:rPr>
              <w:t>]</w:t>
            </w:r>
            <w:r>
              <w:rPr>
                <w:rFonts w:ascii="Malgun Gothic"/>
                <w:b w:val="false"/>
                <w:i w:val="false"/>
                <w:color w:val="000000"/>
                <w:sz w:val="20"/>
              </w:rPr>
              <w:t xml:space="preserve"> it on a summer vacation instead.</w:t>
            </w:r>
          </w:p>
        </w:tc>
        <w:tc>
          <w:tcPr>
            <w:tcW w:w="1630" w:type="dxa"/>
            <w:tcBorders/>
            <w:vAlign w:val="top"/>
          </w:tcPr>
          <w:p>
            <w:pPr>
              <w:spacing w:after="0" w:line="240"/>
              <w:ind w:left="0"/>
              <w:jc w:val="both"/>
            </w:pPr>
            <w:r>
              <w:rPr>
                <w:rFonts w:ascii="Malgun Gothic"/>
                <w:b w:val="false"/>
                <w:i w:val="false"/>
                <w:color w:val="000000"/>
                <w:sz w:val="16"/>
              </w:rPr>
              <w:t>예를 들어, 연초에 한 직원이 자기 돈을 크리스마스 선물을 사기 위해 모아두었지만 대신 여름 휴가에 사용할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Such cases could be examples of </w:t>
            </w:r>
            <w:r>
              <w:rPr>
                <w:rFonts w:ascii="Malgun Gothic"/>
                <w:b w:val="false"/>
                <w:i w:val="false"/>
                <w:color w:val="808080"/>
                <w:sz w:val="14"/>
              </w:rPr>
              <w:t>131</w:t>
            </w:r>
            <w:r>
              <w:rPr>
                <w:rFonts w:ascii="Malgun Gothic"/>
                <w:b/>
                <w:i w:val="false"/>
                <w:color w:val="000000"/>
                <w:sz w:val="20"/>
              </w:rPr>
              <w:t>[w</w:t>
            </w:r>
            <w:r>
              <w:rPr>
                <w:rFonts w:ascii="Malgun Gothic"/>
                <w:b/>
                <w:i w:val="false"/>
                <w:color w:val="ff0000"/>
                <w:sz w:val="20"/>
              </w:rPr>
              <w:t>eakness</w:t>
            </w:r>
            <w:r>
              <w:rPr>
                <w:rFonts w:ascii="Malgun Gothic"/>
                <w:b/>
                <w:i w:val="false"/>
                <w:color w:val="000000"/>
                <w:sz w:val="20"/>
              </w:rPr>
              <w:t>]</w:t>
            </w:r>
            <w:r>
              <w:rPr>
                <w:rFonts w:ascii="Malgun Gothic"/>
                <w:b w:val="false"/>
                <w:i w:val="false"/>
                <w:color w:val="000000"/>
                <w:sz w:val="20"/>
              </w:rPr>
              <w:t xml:space="preserve"> of will.</w:t>
            </w:r>
          </w:p>
        </w:tc>
        <w:tc>
          <w:tcPr>
            <w:tcW w:w="1630" w:type="dxa"/>
            <w:tcBorders/>
            <w:vAlign w:val="top"/>
          </w:tcPr>
          <w:p>
            <w:pPr>
              <w:spacing w:after="0" w:line="240"/>
              <w:ind w:left="0"/>
              <w:jc w:val="both"/>
            </w:pPr>
            <w:r>
              <w:rPr>
                <w:rFonts w:ascii="Malgun Gothic"/>
                <w:b w:val="false"/>
                <w:i w:val="false"/>
                <w:color w:val="000000"/>
                <w:sz w:val="16"/>
              </w:rPr>
              <w:t>이러한 사례는 의지의 약함의 예시가 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That is, the agents may judge or resolve to spend their savings in a certain way for the greatest benefit but then act </w:t>
            </w:r>
            <w:r>
              <w:rPr>
                <w:rFonts w:ascii="Malgun Gothic"/>
                <w:b w:val="false"/>
                <w:i w:val="false"/>
                <w:color w:val="808080"/>
                <w:sz w:val="14"/>
              </w:rPr>
              <w:t>132</w:t>
            </w:r>
            <w:r>
              <w:rPr>
                <w:rFonts w:ascii="Malgun Gothic"/>
                <w:b/>
                <w:i w:val="false"/>
                <w:color w:val="000000"/>
                <w:sz w:val="20"/>
              </w:rPr>
              <w:t>[d</w:t>
            </w:r>
            <w:r>
              <w:rPr>
                <w:rFonts w:ascii="Malgun Gothic"/>
                <w:b/>
                <w:i w:val="false"/>
                <w:color w:val="ff0000"/>
                <w:sz w:val="20"/>
              </w:rPr>
              <w:t>ifferently</w:t>
            </w:r>
            <w:r>
              <w:rPr>
                <w:rFonts w:ascii="Malgun Gothic"/>
                <w:b/>
                <w:i w:val="false"/>
                <w:color w:val="000000"/>
                <w:sz w:val="20"/>
              </w:rPr>
              <w:t>]</w:t>
            </w:r>
            <w:r>
              <w:rPr>
                <w:rFonts w:ascii="Malgun Gothic"/>
                <w:b w:val="false"/>
                <w:i w:val="false"/>
                <w:color w:val="000000"/>
                <w:sz w:val="20"/>
              </w:rPr>
              <w:t xml:space="preserve"> when temptation for </w:t>
            </w:r>
            <w:r>
              <w:rPr>
                <w:rFonts w:ascii="Malgun Gothic"/>
                <w:b w:val="false"/>
                <w:i w:val="false"/>
                <w:color w:val="808080"/>
                <w:sz w:val="14"/>
              </w:rPr>
              <w:t>133</w:t>
            </w:r>
            <w:r>
              <w:rPr>
                <w:rFonts w:ascii="Malgun Gothic"/>
                <w:b/>
                <w:i w:val="false"/>
                <w:color w:val="000000"/>
                <w:sz w:val="20"/>
              </w:rPr>
              <w:t>[i</w:t>
            </w:r>
            <w:r>
              <w:rPr>
                <w:rFonts w:ascii="Malgun Gothic"/>
                <w:b/>
                <w:i w:val="false"/>
                <w:color w:val="ff0000"/>
                <w:sz w:val="20"/>
              </w:rPr>
              <w:t>mmediate</w:t>
            </w:r>
            <w:r>
              <w:rPr>
                <w:rFonts w:ascii="Malgun Gothic"/>
                <w:b/>
                <w:i w:val="false"/>
                <w:color w:val="000000"/>
                <w:sz w:val="20"/>
              </w:rPr>
              <w:t>]</w:t>
            </w:r>
            <w:r>
              <w:rPr>
                <w:rFonts w:ascii="Malgun Gothic"/>
                <w:b w:val="false"/>
                <w:i w:val="false"/>
                <w:color w:val="000000"/>
                <w:sz w:val="20"/>
              </w:rPr>
              <w:t xml:space="preserve"> pleasure appears.</w:t>
            </w:r>
          </w:p>
        </w:tc>
        <w:tc>
          <w:tcPr>
            <w:tcW w:w="1630" w:type="dxa"/>
            <w:tcBorders/>
            <w:vAlign w:val="top"/>
          </w:tcPr>
          <w:p>
            <w:pPr>
              <w:spacing w:after="0" w:line="240"/>
              <w:ind w:left="0"/>
              <w:jc w:val="both"/>
            </w:pPr>
            <w:r>
              <w:rPr>
                <w:rFonts w:ascii="Malgun Gothic"/>
                <w:b w:val="false"/>
                <w:i w:val="false"/>
                <w:color w:val="000000"/>
                <w:sz w:val="16"/>
              </w:rPr>
              <w:t>즉, 행위자는 그들의 저축을 가장 큰 이익을 위해 특정 방식으로 사용하기로 판단하거나 결심했으나 즉각적인 즐거움에 대한 유혹이 생기면 다르게 행동할 수도 있다.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costs of </w:t>
            </w:r>
            <w:r>
              <w:rPr>
                <w:rFonts w:ascii="Malgun Gothic"/>
                <w:b w:val="false"/>
                <w:i w:val="false"/>
                <w:color w:val="808080"/>
                <w:sz w:val="14"/>
              </w:rPr>
              <w:t>134</w:t>
            </w:r>
            <w:r>
              <w:rPr>
                <w:rFonts w:ascii="Malgun Gothic"/>
                <w:b/>
                <w:i w:val="false"/>
                <w:color w:val="000000"/>
                <w:sz w:val="20"/>
              </w:rPr>
              <w:t>[i</w:t>
            </w:r>
            <w:r>
              <w:rPr>
                <w:rFonts w:ascii="Malgun Gothic"/>
                <w:b/>
                <w:i w:val="false"/>
                <w:color w:val="ff0000"/>
                <w:sz w:val="20"/>
              </w:rPr>
              <w:t>nterruptions</w:t>
            </w:r>
            <w:r>
              <w:rPr>
                <w:rFonts w:ascii="Malgun Gothic"/>
                <w:b/>
                <w:i w:val="false"/>
                <w:color w:val="000000"/>
                <w:sz w:val="20"/>
              </w:rPr>
              <w:t>]</w:t>
            </w:r>
            <w:r>
              <w:rPr>
                <w:rFonts w:ascii="Malgun Gothic"/>
                <w:b w:val="false"/>
                <w:i w:val="false"/>
                <w:color w:val="000000"/>
                <w:sz w:val="20"/>
              </w:rPr>
              <w:t xml:space="preserve"> are well-documented.</w:t>
            </w:r>
          </w:p>
        </w:tc>
        <w:tc>
          <w:tcPr>
            <w:tcW w:w="1630" w:type="dxa"/>
            <w:tcBorders/>
            <w:vAlign w:val="top"/>
          </w:tcPr>
          <w:p>
            <w:pPr>
              <w:spacing w:after="0" w:line="240"/>
              <w:ind w:left="0"/>
              <w:jc w:val="both"/>
            </w:pPr>
            <w:r>
              <w:rPr>
                <w:rFonts w:ascii="Malgun Gothic"/>
                <w:b w:val="false"/>
                <w:i w:val="false"/>
                <w:color w:val="000000"/>
                <w:sz w:val="16"/>
              </w:rPr>
              <w:t>방해로 인한 대가는 잘 기록되어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Martin Luther King Jr. </w:t>
            </w:r>
            <w:r>
              <w:rPr>
                <w:rFonts w:ascii="Malgun Gothic"/>
                <w:b w:val="false"/>
                <w:i w:val="false"/>
                <w:color w:val="808080"/>
                <w:sz w:val="14"/>
              </w:rPr>
              <w:t>135</w:t>
            </w:r>
            <w:r>
              <w:rPr>
                <w:rFonts w:ascii="Malgun Gothic"/>
                <w:b/>
                <w:i w:val="false"/>
                <w:color w:val="000000"/>
                <w:sz w:val="20"/>
              </w:rPr>
              <w:t>[l</w:t>
            </w:r>
            <w:r>
              <w:rPr>
                <w:rFonts w:ascii="Malgun Gothic"/>
                <w:b/>
                <w:i w:val="false"/>
                <w:color w:val="ff0000"/>
                <w:sz w:val="20"/>
              </w:rPr>
              <w:t>amented</w:t>
            </w:r>
            <w:r>
              <w:rPr>
                <w:rFonts w:ascii="Malgun Gothic"/>
                <w:b/>
                <w:i w:val="false"/>
                <w:color w:val="000000"/>
                <w:sz w:val="20"/>
              </w:rPr>
              <w:t>]</w:t>
            </w:r>
            <w:r>
              <w:rPr>
                <w:rFonts w:ascii="Malgun Gothic"/>
                <w:b w:val="false"/>
                <w:i w:val="false"/>
                <w:color w:val="000000"/>
                <w:sz w:val="20"/>
              </w:rPr>
              <w:t xml:space="preserve"> them when he </w:t>
            </w:r>
            <w:r>
              <w:rPr>
                <w:rFonts w:ascii="Malgun Gothic"/>
                <w:b w:val="false"/>
                <w:i w:val="false"/>
                <w:color w:val="808080"/>
                <w:sz w:val="14"/>
              </w:rPr>
              <w:t>136</w:t>
            </w:r>
            <w:r>
              <w:rPr>
                <w:rFonts w:ascii="Malgun Gothic"/>
                <w:b/>
                <w:i w:val="false"/>
                <w:color w:val="000000"/>
                <w:sz w:val="20"/>
              </w:rPr>
              <w:t>[d</w:t>
            </w:r>
            <w:r>
              <w:rPr>
                <w:rFonts w:ascii="Malgun Gothic"/>
                <w:b/>
                <w:i w:val="false"/>
                <w:color w:val="ff0000"/>
                <w:sz w:val="20"/>
              </w:rPr>
              <w:t>escribed</w:t>
            </w:r>
            <w:r>
              <w:rPr>
                <w:rFonts w:ascii="Malgun Gothic"/>
                <w:b/>
                <w:i w:val="false"/>
                <w:color w:val="000000"/>
                <w:sz w:val="20"/>
              </w:rPr>
              <w:t>]</w:t>
            </w:r>
            <w:r>
              <w:rPr>
                <w:rFonts w:ascii="Malgun Gothic"/>
                <w:b w:val="false"/>
                <w:i w:val="false"/>
                <w:color w:val="000000"/>
                <w:sz w:val="20"/>
              </w:rPr>
              <w:t xml:space="preserve"> "that lovely poem that didn't get written because someone knocked on the door."</w:t>
            </w:r>
          </w:p>
        </w:tc>
        <w:tc>
          <w:tcPr>
            <w:tcW w:w="1630" w:type="dxa"/>
            <w:tcBorders/>
            <w:vAlign w:val="top"/>
          </w:tcPr>
          <w:p>
            <w:pPr>
              <w:spacing w:after="0" w:line="240"/>
              <w:ind w:left="0"/>
              <w:jc w:val="both"/>
            </w:pPr>
            <w:r>
              <w:rPr>
                <w:rFonts w:ascii="Malgun Gothic"/>
                <w:b w:val="false"/>
                <w:i w:val="false"/>
                <w:color w:val="000000"/>
                <w:sz w:val="16"/>
              </w:rPr>
              <w:t>Martin Luther King Jr.는 "누군가 문을 두드리는 바람에 쓰여지지 못한 사랑스러운 시"를 묘사하며 이를 슬퍼했다.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Perhaps the most famous literary example </w:t>
            </w:r>
            <w:r>
              <w:rPr>
                <w:rFonts w:ascii="Malgun Gothic"/>
                <w:b w:val="false"/>
                <w:i w:val="false"/>
                <w:color w:val="808080"/>
                <w:sz w:val="14"/>
              </w:rPr>
              <w:t>137</w:t>
            </w:r>
            <w:r>
              <w:rPr>
                <w:rFonts w:ascii="Malgun Gothic"/>
                <w:b/>
                <w:i w:val="false"/>
                <w:color w:val="000000"/>
                <w:sz w:val="20"/>
              </w:rPr>
              <w:t>[h</w:t>
            </w:r>
            <w:r>
              <w:rPr>
                <w:rFonts w:ascii="Malgun Gothic"/>
                <w:b/>
                <w:i w:val="false"/>
                <w:color w:val="ff0000"/>
                <w:sz w:val="20"/>
              </w:rPr>
              <w:t>appened</w:t>
            </w:r>
            <w:r>
              <w:rPr>
                <w:rFonts w:ascii="Malgun Gothic"/>
                <w:b/>
                <w:i w:val="false"/>
                <w:color w:val="000000"/>
                <w:sz w:val="20"/>
              </w:rPr>
              <w:t>]</w:t>
            </w:r>
            <w:r>
              <w:rPr>
                <w:rFonts w:ascii="Malgun Gothic"/>
                <w:b w:val="false"/>
                <w:i w:val="false"/>
                <w:color w:val="000000"/>
                <w:sz w:val="20"/>
              </w:rPr>
              <w:t xml:space="preserve"> in 1797 when Samuel Taylor Coleridge started writing his poem Kubla Khan from a dream he had but then was visited by an </w:t>
            </w:r>
            <w:r>
              <w:rPr>
                <w:rFonts w:ascii="Malgun Gothic"/>
                <w:b w:val="false"/>
                <w:i w:val="false"/>
                <w:color w:val="808080"/>
                <w:sz w:val="14"/>
              </w:rPr>
              <w:t>138</w:t>
            </w:r>
            <w:r>
              <w:rPr>
                <w:rFonts w:ascii="Malgun Gothic"/>
                <w:b/>
                <w:i w:val="false"/>
                <w:color w:val="000000"/>
                <w:sz w:val="20"/>
              </w:rPr>
              <w:t>[u</w:t>
            </w:r>
            <w:r>
              <w:rPr>
                <w:rFonts w:ascii="Malgun Gothic"/>
                <w:b/>
                <w:i w:val="false"/>
                <w:color w:val="ff0000"/>
                <w:sz w:val="20"/>
              </w:rPr>
              <w:t>nexpected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139</w:t>
            </w:r>
            <w:r>
              <w:rPr>
                <w:rFonts w:ascii="Malgun Gothic"/>
                <w:b/>
                <w:i w:val="false"/>
                <w:color w:val="000000"/>
                <w:sz w:val="20"/>
              </w:rPr>
              <w:t>[g</w:t>
            </w:r>
            <w:r>
              <w:rPr>
                <w:rFonts w:ascii="Malgun Gothic"/>
                <w:b/>
                <w:i w:val="false"/>
                <w:color w:val="ff0000"/>
                <w:sz w:val="20"/>
              </w:rPr>
              <w:t>uest</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아마도 가장 유명한 문학적 사례는 1797년 Samuel Taylor Coleridge가 꿈을 꾸고 Kubla Khan이라는 시를 쓰기 시작했는데 뜻밖의 손님이 찾아왔을 때 일어났던 일일 것이다.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For Coleridge, by </w:t>
            </w:r>
            <w:r>
              <w:rPr>
                <w:rFonts w:ascii="Malgun Gothic"/>
                <w:b w:val="false"/>
                <w:i w:val="false"/>
                <w:color w:val="808080"/>
                <w:sz w:val="14"/>
              </w:rPr>
              <w:t>140</w:t>
            </w:r>
            <w:r>
              <w:rPr>
                <w:rFonts w:ascii="Malgun Gothic"/>
                <w:b/>
                <w:i w:val="false"/>
                <w:color w:val="000000"/>
                <w:sz w:val="20"/>
              </w:rPr>
              <w:t>[c</w:t>
            </w:r>
            <w:r>
              <w:rPr>
                <w:rFonts w:ascii="Malgun Gothic"/>
                <w:b/>
                <w:i w:val="false"/>
                <w:color w:val="ff0000"/>
                <w:sz w:val="20"/>
              </w:rPr>
              <w:t>oincidence</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141</w:t>
            </w:r>
            <w:r>
              <w:rPr>
                <w:rFonts w:ascii="Malgun Gothic"/>
                <w:b/>
                <w:i w:val="false"/>
                <w:color w:val="000000"/>
                <w:sz w:val="20"/>
              </w:rPr>
              <w:t>[u</w:t>
            </w:r>
            <w:r>
              <w:rPr>
                <w:rFonts w:ascii="Malgun Gothic"/>
                <w:b/>
                <w:i w:val="false"/>
                <w:color w:val="ff0000"/>
                <w:sz w:val="20"/>
              </w:rPr>
              <w:t>ntimely</w:t>
            </w:r>
            <w:r>
              <w:rPr>
                <w:rFonts w:ascii="Malgun Gothic"/>
                <w:b/>
                <w:i w:val="false"/>
                <w:color w:val="000000"/>
                <w:sz w:val="20"/>
              </w:rPr>
              <w:t>]</w:t>
            </w:r>
            <w:r>
              <w:rPr>
                <w:rFonts w:ascii="Malgun Gothic"/>
                <w:b w:val="false"/>
                <w:i w:val="false"/>
                <w:color w:val="000000"/>
                <w:sz w:val="20"/>
              </w:rPr>
              <w:t xml:space="preserve"> visitor came at a particularly </w:t>
            </w:r>
            <w:r>
              <w:rPr>
                <w:rFonts w:ascii="Malgun Gothic"/>
                <w:b w:val="false"/>
                <w:i w:val="false"/>
                <w:color w:val="808080"/>
                <w:sz w:val="14"/>
              </w:rPr>
              <w:t>142</w:t>
            </w:r>
            <w:r>
              <w:rPr>
                <w:rFonts w:ascii="Malgun Gothic"/>
                <w:b/>
                <w:i w:val="false"/>
                <w:color w:val="000000"/>
                <w:sz w:val="20"/>
              </w:rPr>
              <w:t>[b</w:t>
            </w:r>
            <w:r>
              <w:rPr>
                <w:rFonts w:ascii="Malgun Gothic"/>
                <w:b/>
                <w:i w:val="false"/>
                <w:color w:val="ff0000"/>
                <w:sz w:val="20"/>
              </w:rPr>
              <w:t>ad</w:t>
            </w:r>
            <w:r>
              <w:rPr>
                <w:rFonts w:ascii="Malgun Gothic"/>
                <w:b/>
                <w:i w:val="false"/>
                <w:color w:val="000000"/>
                <w:sz w:val="20"/>
              </w:rPr>
              <w:t>]</w:t>
            </w:r>
            <w:r>
              <w:rPr>
                <w:rFonts w:ascii="Malgun Gothic"/>
                <w:b w:val="false"/>
                <w:i w:val="false"/>
                <w:color w:val="000000"/>
                <w:sz w:val="20"/>
              </w:rPr>
              <w:t xml:space="preserve"> time.</w:t>
            </w:r>
          </w:p>
        </w:tc>
        <w:tc>
          <w:tcPr>
            <w:tcW w:w="1630" w:type="dxa"/>
            <w:tcBorders/>
            <w:vAlign w:val="top"/>
          </w:tcPr>
          <w:p>
            <w:pPr>
              <w:spacing w:after="0" w:line="240"/>
              <w:ind w:left="0"/>
              <w:jc w:val="both"/>
            </w:pPr>
            <w:r>
              <w:rPr>
                <w:rFonts w:ascii="Malgun Gothic"/>
                <w:b w:val="false"/>
                <w:i w:val="false"/>
                <w:color w:val="000000"/>
                <w:sz w:val="16"/>
              </w:rPr>
              <w:t>공교롭게도 Coleridge에게 이 불청객은 특히 좋지 않은 시기에 찾아왔다.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He </w:t>
            </w:r>
            <w:r>
              <w:rPr>
                <w:rFonts w:ascii="Malgun Gothic"/>
                <w:b w:val="false"/>
                <w:i w:val="false"/>
                <w:color w:val="808080"/>
                <w:sz w:val="14"/>
              </w:rPr>
              <w:t>143</w:t>
            </w:r>
            <w:r>
              <w:rPr>
                <w:rFonts w:ascii="Malgun Gothic"/>
                <w:b/>
                <w:i w:val="false"/>
                <w:color w:val="000000"/>
                <w:sz w:val="20"/>
              </w:rPr>
              <w:t>[f</w:t>
            </w:r>
            <w:r>
              <w:rPr>
                <w:rFonts w:ascii="Malgun Gothic"/>
                <w:b/>
                <w:i w:val="false"/>
                <w:color w:val="ff0000"/>
                <w:sz w:val="20"/>
              </w:rPr>
              <w:t>orgot</w:t>
            </w:r>
            <w:r>
              <w:rPr>
                <w:rFonts w:ascii="Malgun Gothic"/>
                <w:b/>
                <w:i w:val="false"/>
                <w:color w:val="000000"/>
                <w:sz w:val="20"/>
              </w:rPr>
              <w:t>]</w:t>
            </w:r>
            <w:r>
              <w:rPr>
                <w:rFonts w:ascii="Malgun Gothic"/>
                <w:b w:val="false"/>
                <w:i w:val="false"/>
                <w:color w:val="000000"/>
                <w:sz w:val="20"/>
              </w:rPr>
              <w:t xml:space="preserve"> his </w:t>
            </w:r>
            <w:r>
              <w:rPr>
                <w:rFonts w:ascii="Malgun Gothic"/>
                <w:b w:val="false"/>
                <w:i w:val="false"/>
                <w:color w:val="808080"/>
                <w:sz w:val="14"/>
              </w:rPr>
              <w:t>144</w:t>
            </w:r>
            <w:r>
              <w:rPr>
                <w:rFonts w:ascii="Malgun Gothic"/>
                <w:b/>
                <w:i w:val="false"/>
                <w:color w:val="000000"/>
                <w:sz w:val="20"/>
              </w:rPr>
              <w:t>[i</w:t>
            </w:r>
            <w:r>
              <w:rPr>
                <w:rFonts w:ascii="Malgun Gothic"/>
                <w:b/>
                <w:i w:val="false"/>
                <w:color w:val="ff0000"/>
                <w:sz w:val="20"/>
              </w:rPr>
              <w:t>nspiration</w:t>
            </w:r>
            <w:r>
              <w:rPr>
                <w:rFonts w:ascii="Malgun Gothic"/>
                <w:b/>
                <w:i w:val="false"/>
                <w:color w:val="000000"/>
                <w:sz w:val="20"/>
              </w:rPr>
              <w:t>]</w:t>
            </w:r>
            <w:r>
              <w:rPr>
                <w:rFonts w:ascii="Malgun Gothic"/>
                <w:b w:val="false"/>
                <w:i w:val="false"/>
                <w:color w:val="000000"/>
                <w:sz w:val="20"/>
              </w:rPr>
              <w:t xml:space="preserve"> and left the work </w:t>
            </w:r>
            <w:r>
              <w:rPr>
                <w:rFonts w:ascii="Malgun Gothic"/>
                <w:b w:val="false"/>
                <w:i w:val="false"/>
                <w:color w:val="808080"/>
                <w:sz w:val="14"/>
              </w:rPr>
              <w:t>145</w:t>
            </w:r>
            <w:r>
              <w:rPr>
                <w:rFonts w:ascii="Malgun Gothic"/>
                <w:b/>
                <w:i w:val="false"/>
                <w:color w:val="000000"/>
                <w:sz w:val="20"/>
              </w:rPr>
              <w:t>[u</w:t>
            </w:r>
            <w:r>
              <w:rPr>
                <w:rFonts w:ascii="Malgun Gothic"/>
                <w:b/>
                <w:i w:val="false"/>
                <w:color w:val="ff0000"/>
                <w:sz w:val="20"/>
              </w:rPr>
              <w:t>nfinished</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그는 영감을 잊고 작품을 미완성으로 남겼다.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While there are many documented cases of </w:t>
            </w:r>
            <w:r>
              <w:rPr>
                <w:rFonts w:ascii="Malgun Gothic"/>
                <w:b w:val="false"/>
                <w:i w:val="false"/>
                <w:color w:val="808080"/>
                <w:sz w:val="14"/>
              </w:rPr>
              <w:t>146</w:t>
            </w:r>
            <w:r>
              <w:rPr>
                <w:rFonts w:ascii="Malgun Gothic"/>
                <w:b/>
                <w:i w:val="false"/>
                <w:color w:val="000000"/>
                <w:sz w:val="20"/>
              </w:rPr>
              <w:t>[s</w:t>
            </w:r>
            <w:r>
              <w:rPr>
                <w:rFonts w:ascii="Malgun Gothic"/>
                <w:b/>
                <w:i w:val="false"/>
                <w:color w:val="ff0000"/>
                <w:sz w:val="20"/>
              </w:rPr>
              <w:t>udden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147</w:t>
            </w:r>
            <w:r>
              <w:rPr>
                <w:rFonts w:ascii="Malgun Gothic"/>
                <w:b/>
                <w:i w:val="false"/>
                <w:color w:val="000000"/>
                <w:sz w:val="20"/>
              </w:rPr>
              <w:t>[d</w:t>
            </w:r>
            <w:r>
              <w:rPr>
                <w:rFonts w:ascii="Malgun Gothic"/>
                <w:b/>
                <w:i w:val="false"/>
                <w:color w:val="ff0000"/>
                <w:sz w:val="20"/>
              </w:rPr>
              <w:t>isruptions</w:t>
            </w:r>
            <w:r>
              <w:rPr>
                <w:rFonts w:ascii="Malgun Gothic"/>
                <w:b/>
                <w:i w:val="false"/>
                <w:color w:val="000000"/>
                <w:sz w:val="20"/>
              </w:rPr>
              <w:t>]</w:t>
            </w:r>
            <w:r>
              <w:rPr>
                <w:rFonts w:ascii="Malgun Gothic"/>
                <w:b w:val="false"/>
                <w:i w:val="false"/>
                <w:color w:val="000000"/>
                <w:sz w:val="20"/>
              </w:rPr>
              <w:t xml:space="preserve"> that have had </w:t>
            </w:r>
            <w:r>
              <w:rPr>
                <w:rFonts w:ascii="Malgun Gothic"/>
                <w:b w:val="false"/>
                <w:i w:val="false"/>
                <w:color w:val="808080"/>
                <w:sz w:val="14"/>
              </w:rPr>
              <w:t>148</w:t>
            </w:r>
            <w:r>
              <w:rPr>
                <w:rFonts w:ascii="Malgun Gothic"/>
                <w:b/>
                <w:i w:val="false"/>
                <w:color w:val="000000"/>
                <w:sz w:val="20"/>
              </w:rPr>
              <w:t>[s</w:t>
            </w:r>
            <w:r>
              <w:rPr>
                <w:rFonts w:ascii="Malgun Gothic"/>
                <w:b/>
                <w:i w:val="false"/>
                <w:color w:val="ff0000"/>
                <w:sz w:val="20"/>
              </w:rPr>
              <w:t>ignificant</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149</w:t>
            </w:r>
            <w:r>
              <w:rPr>
                <w:rFonts w:ascii="Malgun Gothic"/>
                <w:b/>
                <w:i w:val="false"/>
                <w:color w:val="000000"/>
                <w:sz w:val="20"/>
              </w:rPr>
              <w:t>[c</w:t>
            </w:r>
            <w:r>
              <w:rPr>
                <w:rFonts w:ascii="Malgun Gothic"/>
                <w:b/>
                <w:i w:val="false"/>
                <w:color w:val="ff0000"/>
                <w:sz w:val="20"/>
              </w:rPr>
              <w:t>onsequences</w:t>
            </w:r>
            <w:r>
              <w:rPr>
                <w:rFonts w:ascii="Malgun Gothic"/>
                <w:b/>
                <w:i w:val="false"/>
                <w:color w:val="000000"/>
                <w:sz w:val="20"/>
              </w:rPr>
              <w:t>]</w:t>
            </w:r>
            <w:r>
              <w:rPr>
                <w:rFonts w:ascii="Malgun Gothic"/>
                <w:b w:val="false"/>
                <w:i w:val="false"/>
                <w:color w:val="000000"/>
                <w:sz w:val="20"/>
              </w:rPr>
              <w:t xml:space="preserve"> for professionals in critical roles such as doctors, nurses, control room operators, stock traders, and pilots, they also </w:t>
            </w:r>
            <w:r>
              <w:rPr>
                <w:rFonts w:ascii="Malgun Gothic"/>
                <w:b w:val="false"/>
                <w:i w:val="false"/>
                <w:color w:val="808080"/>
                <w:sz w:val="14"/>
              </w:rPr>
              <w:t>150</w:t>
            </w:r>
            <w:r>
              <w:rPr>
                <w:rFonts w:ascii="Malgun Gothic"/>
                <w:b/>
                <w:i w:val="false"/>
                <w:color w:val="000000"/>
                <w:sz w:val="20"/>
              </w:rPr>
              <w:t>[i</w:t>
            </w:r>
            <w:r>
              <w:rPr>
                <w:rFonts w:ascii="Malgun Gothic"/>
                <w:b/>
                <w:i w:val="false"/>
                <w:color w:val="ff0000"/>
                <w:sz w:val="20"/>
              </w:rPr>
              <w:t>mpact</w:t>
            </w:r>
            <w:r>
              <w:rPr>
                <w:rFonts w:ascii="Malgun Gothic"/>
                <w:b/>
                <w:i w:val="false"/>
                <w:color w:val="000000"/>
                <w:sz w:val="20"/>
              </w:rPr>
              <w:t>]</w:t>
            </w:r>
            <w:r>
              <w:rPr>
                <w:rFonts w:ascii="Malgun Gothic"/>
                <w:b w:val="false"/>
                <w:i w:val="false"/>
                <w:color w:val="000000"/>
                <w:sz w:val="20"/>
              </w:rPr>
              <w:t xml:space="preserve"> most of us in our everyday lives, </w:t>
            </w:r>
            <w:r>
              <w:rPr>
                <w:rFonts w:ascii="Malgun Gothic"/>
                <w:b w:val="false"/>
                <w:i w:val="false"/>
                <w:color w:val="808080"/>
                <w:sz w:val="14"/>
              </w:rPr>
              <w:t>151</w:t>
            </w:r>
            <w:r>
              <w:rPr>
                <w:rFonts w:ascii="Malgun Gothic"/>
                <w:b/>
                <w:i w:val="false"/>
                <w:color w:val="000000"/>
                <w:sz w:val="20"/>
              </w:rPr>
              <w:t>[s</w:t>
            </w:r>
            <w:r>
              <w:rPr>
                <w:rFonts w:ascii="Malgun Gothic"/>
                <w:b/>
                <w:i w:val="false"/>
                <w:color w:val="ff0000"/>
                <w:sz w:val="20"/>
              </w:rPr>
              <w:t>lowing</w:t>
            </w:r>
            <w:r>
              <w:rPr>
                <w:rFonts w:ascii="Malgun Gothic"/>
                <w:b/>
                <w:i w:val="false"/>
                <w:color w:val="000000"/>
                <w:sz w:val="20"/>
              </w:rPr>
              <w:t>]</w:t>
            </w:r>
            <w:r>
              <w:rPr>
                <w:rFonts w:ascii="Malgun Gothic"/>
                <w:b w:val="false"/>
                <w:i w:val="false"/>
                <w:color w:val="000000"/>
                <w:sz w:val="20"/>
              </w:rPr>
              <w:t xml:space="preserve"> down work </w:t>
            </w:r>
            <w:r>
              <w:rPr>
                <w:rFonts w:ascii="Malgun Gothic"/>
                <w:b w:val="false"/>
                <w:i w:val="false"/>
                <w:color w:val="808080"/>
                <w:sz w:val="14"/>
              </w:rPr>
              <w:t>152</w:t>
            </w:r>
            <w:r>
              <w:rPr>
                <w:rFonts w:ascii="Malgun Gothic"/>
                <w:b/>
                <w:i w:val="false"/>
                <w:color w:val="000000"/>
                <w:sz w:val="20"/>
              </w:rPr>
              <w:t>[p</w:t>
            </w:r>
            <w:r>
              <w:rPr>
                <w:rFonts w:ascii="Malgun Gothic"/>
                <w:b/>
                <w:i w:val="false"/>
                <w:color w:val="ff0000"/>
                <w:sz w:val="20"/>
              </w:rPr>
              <w:t>roductivity</w:t>
            </w:r>
            <w:r>
              <w:rPr>
                <w:rFonts w:ascii="Malgun Gothic"/>
                <w:b/>
                <w:i w:val="false"/>
                <w:color w:val="000000"/>
                <w:sz w:val="20"/>
              </w:rPr>
              <w:t>]</w:t>
            </w:r>
            <w:r>
              <w:rPr>
                <w:rFonts w:ascii="Malgun Gothic"/>
                <w:b w:val="false"/>
                <w:i w:val="false"/>
                <w:color w:val="000000"/>
                <w:sz w:val="20"/>
              </w:rPr>
              <w:t xml:space="preserve"> and generally </w:t>
            </w:r>
            <w:r>
              <w:rPr>
                <w:rFonts w:ascii="Malgun Gothic"/>
                <w:b w:val="false"/>
                <w:i w:val="false"/>
                <w:color w:val="808080"/>
                <w:sz w:val="14"/>
              </w:rPr>
              <w:t>153</w:t>
            </w:r>
            <w:r>
              <w:rPr>
                <w:rFonts w:ascii="Malgun Gothic"/>
                <w:b/>
                <w:i w:val="false"/>
                <w:color w:val="000000"/>
                <w:sz w:val="20"/>
              </w:rPr>
              <w:t>[i</w:t>
            </w:r>
            <w:r>
              <w:rPr>
                <w:rFonts w:ascii="Malgun Gothic"/>
                <w:b/>
                <w:i w:val="false"/>
                <w:color w:val="ff0000"/>
                <w:sz w:val="20"/>
              </w:rPr>
              <w:t>ncreasing</w:t>
            </w:r>
            <w:r>
              <w:rPr>
                <w:rFonts w:ascii="Malgun Gothic"/>
                <w:b/>
                <w:i w:val="false"/>
                <w:color w:val="000000"/>
                <w:sz w:val="20"/>
              </w:rPr>
              <w:t>]</w:t>
            </w:r>
            <w:r>
              <w:rPr>
                <w:rFonts w:ascii="Malgun Gothic"/>
                <w:b w:val="false"/>
                <w:i w:val="false"/>
                <w:color w:val="000000"/>
                <w:sz w:val="20"/>
              </w:rPr>
              <w:t xml:space="preserve"> stress levels.</w:t>
            </w:r>
          </w:p>
        </w:tc>
        <w:tc>
          <w:tcPr>
            <w:tcW w:w="1630" w:type="dxa"/>
            <w:tcBorders/>
            <w:vAlign w:val="top"/>
          </w:tcPr>
          <w:p>
            <w:pPr>
              <w:spacing w:after="0" w:line="240"/>
              <w:ind w:left="0"/>
              <w:jc w:val="both"/>
            </w:pPr>
            <w:r>
              <w:rPr>
                <w:rFonts w:ascii="Malgun Gothic"/>
                <w:b w:val="false"/>
                <w:i w:val="false"/>
                <w:color w:val="000000"/>
                <w:sz w:val="16"/>
              </w:rPr>
              <w:t>의사, 간호사, 관제실 운영자, 주식 거래자, 조종사와 같은 중요한 역할을 담당하는 전문가들에게 심각한 결과를 초래한 갑작스러운 방해의 사례가 많이 기록되어 있지만, 갑작스러운 방해는 일상 생활에서 대부분의 사람들에게도 영향을 미쳐 업무 생산성을 떨어뜨리며 일반적으로 스트레스 수준을 높인다.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There's a lot of scientific </w:t>
            </w:r>
            <w:r>
              <w:rPr>
                <w:rFonts w:ascii="Malgun Gothic"/>
                <w:b w:val="false"/>
                <w:i w:val="false"/>
                <w:color w:val="808080"/>
                <w:sz w:val="14"/>
              </w:rPr>
              <w:t>154</w:t>
            </w:r>
            <w:r>
              <w:rPr>
                <w:rFonts w:ascii="Malgun Gothic"/>
                <w:b/>
                <w:i w:val="false"/>
                <w:color w:val="000000"/>
                <w:sz w:val="20"/>
              </w:rPr>
              <w:t>[e</w:t>
            </w:r>
            <w:r>
              <w:rPr>
                <w:rFonts w:ascii="Malgun Gothic"/>
                <w:b/>
                <w:i w:val="false"/>
                <w:color w:val="ff0000"/>
                <w:sz w:val="20"/>
              </w:rPr>
              <w:t>vidence</w:t>
            </w:r>
            <w:r>
              <w:rPr>
                <w:rFonts w:ascii="Malgun Gothic"/>
                <w:b/>
                <w:i w:val="false"/>
                <w:color w:val="000000"/>
                <w:sz w:val="20"/>
              </w:rPr>
              <w:t>]</w:t>
            </w:r>
            <w:r>
              <w:rPr>
                <w:rFonts w:ascii="Malgun Gothic"/>
                <w:b w:val="false"/>
                <w:i w:val="false"/>
                <w:color w:val="000000"/>
                <w:sz w:val="20"/>
              </w:rPr>
              <w:t xml:space="preserve"> demonstrating that focused </w:t>
            </w:r>
            <w:r>
              <w:rPr>
                <w:rFonts w:ascii="Malgun Gothic"/>
                <w:b w:val="false"/>
                <w:i w:val="false"/>
                <w:color w:val="808080"/>
                <w:sz w:val="14"/>
              </w:rPr>
              <w:t>155</w:t>
            </w:r>
            <w:r>
              <w:rPr>
                <w:rFonts w:ascii="Malgun Gothic"/>
                <w:b/>
                <w:i w:val="false"/>
                <w:color w:val="000000"/>
                <w:sz w:val="20"/>
              </w:rPr>
              <w:t>[a</w:t>
            </w:r>
            <w:r>
              <w:rPr>
                <w:rFonts w:ascii="Malgun Gothic"/>
                <w:b/>
                <w:i w:val="false"/>
                <w:color w:val="ff0000"/>
                <w:sz w:val="20"/>
              </w:rPr>
              <w:t>ttention</w:t>
            </w:r>
            <w:r>
              <w:rPr>
                <w:rFonts w:ascii="Malgun Gothic"/>
                <w:b/>
                <w:i w:val="false"/>
                <w:color w:val="000000"/>
                <w:sz w:val="20"/>
              </w:rPr>
              <w:t>]</w:t>
            </w:r>
            <w:r>
              <w:rPr>
                <w:rFonts w:ascii="Malgun Gothic"/>
                <w:b w:val="false"/>
                <w:i w:val="false"/>
                <w:color w:val="000000"/>
                <w:sz w:val="20"/>
              </w:rPr>
              <w:t xml:space="preserve"> leads to the </w:t>
            </w:r>
            <w:r>
              <w:rPr>
                <w:rFonts w:ascii="Malgun Gothic"/>
                <w:b w:val="false"/>
                <w:i w:val="false"/>
                <w:color w:val="808080"/>
                <w:sz w:val="14"/>
              </w:rPr>
              <w:t>156</w:t>
            </w:r>
            <w:r>
              <w:rPr>
                <w:rFonts w:ascii="Malgun Gothic"/>
                <w:b/>
                <w:i w:val="false"/>
                <w:color w:val="000000"/>
                <w:sz w:val="20"/>
              </w:rPr>
              <w:t>[r</w:t>
            </w:r>
            <w:r>
              <w:rPr>
                <w:rFonts w:ascii="Malgun Gothic"/>
                <w:b/>
                <w:i w:val="false"/>
                <w:color w:val="ff0000"/>
                <w:sz w:val="20"/>
              </w:rPr>
              <w:t>eshaping</w:t>
            </w:r>
            <w:r>
              <w:rPr>
                <w:rFonts w:ascii="Malgun Gothic"/>
                <w:b/>
                <w:i w:val="false"/>
                <w:color w:val="000000"/>
                <w:sz w:val="20"/>
              </w:rPr>
              <w:t>]</w:t>
            </w:r>
            <w:r>
              <w:rPr>
                <w:rFonts w:ascii="Malgun Gothic"/>
                <w:b w:val="false"/>
                <w:i w:val="false"/>
                <w:color w:val="000000"/>
                <w:sz w:val="20"/>
              </w:rPr>
              <w:t xml:space="preserve"> of the </w:t>
            </w:r>
            <w:r>
              <w:rPr>
                <w:rFonts w:ascii="Malgun Gothic"/>
                <w:b w:val="false"/>
                <w:i w:val="false"/>
                <w:color w:val="808080"/>
                <w:sz w:val="14"/>
              </w:rPr>
              <w:t>157</w:t>
            </w:r>
            <w:r>
              <w:rPr>
                <w:rFonts w:ascii="Malgun Gothic"/>
                <w:b/>
                <w:i w:val="false"/>
                <w:color w:val="000000"/>
                <w:sz w:val="20"/>
              </w:rPr>
              <w:t>[b</w:t>
            </w:r>
            <w:r>
              <w:rPr>
                <w:rFonts w:ascii="Malgun Gothic"/>
                <w:b/>
                <w:i w:val="false"/>
                <w:color w:val="ff0000"/>
                <w:sz w:val="20"/>
              </w:rPr>
              <w:t>rain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주의 집중이 뇌의 재구조화로 이어진다는 과학적 증거는 많이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 animals rewarded for noticing </w:t>
            </w:r>
            <w:r>
              <w:rPr>
                <w:rFonts w:ascii="Malgun Gothic"/>
                <w:b w:val="false"/>
                <w:i w:val="false"/>
                <w:color w:val="808080"/>
                <w:sz w:val="14"/>
              </w:rPr>
              <w:t>158</w:t>
            </w:r>
            <w:r>
              <w:rPr>
                <w:rFonts w:ascii="Malgun Gothic"/>
                <w:b/>
                <w:i w:val="false"/>
                <w:color w:val="000000"/>
                <w:sz w:val="20"/>
              </w:rPr>
              <w:t>[s</w:t>
            </w:r>
            <w:r>
              <w:rPr>
                <w:rFonts w:ascii="Malgun Gothic"/>
                <w:b/>
                <w:i w:val="false"/>
                <w:color w:val="ff0000"/>
                <w:sz w:val="20"/>
              </w:rPr>
              <w:t>ound</w:t>
            </w:r>
            <w:r>
              <w:rPr>
                <w:rFonts w:ascii="Malgun Gothic"/>
                <w:b/>
                <w:i w:val="false"/>
                <w:color w:val="000000"/>
                <w:sz w:val="20"/>
              </w:rPr>
              <w:t>]</w:t>
            </w:r>
            <w:r>
              <w:rPr>
                <w:rFonts w:ascii="Malgun Gothic"/>
                <w:b w:val="false"/>
                <w:i w:val="false"/>
                <w:color w:val="000000"/>
                <w:sz w:val="20"/>
              </w:rPr>
              <w:t xml:space="preserve"> (to hunt or to avoid being hunted for example), we find much </w:t>
            </w:r>
            <w:r>
              <w:rPr>
                <w:rFonts w:ascii="Malgun Gothic"/>
                <w:b w:val="false"/>
                <w:i w:val="false"/>
                <w:color w:val="808080"/>
                <w:sz w:val="14"/>
              </w:rPr>
              <w:t>159</w:t>
            </w:r>
            <w:r>
              <w:rPr>
                <w:rFonts w:ascii="Malgun Gothic"/>
                <w:b/>
                <w:i w:val="false"/>
                <w:color w:val="000000"/>
                <w:sz w:val="20"/>
              </w:rPr>
              <w:t>[l</w:t>
            </w:r>
            <w:r>
              <w:rPr>
                <w:rFonts w:ascii="Malgun Gothic"/>
                <w:b/>
                <w:i w:val="false"/>
                <w:color w:val="ff0000"/>
                <w:sz w:val="20"/>
              </w:rPr>
              <w:t>arger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160</w:t>
            </w:r>
            <w:r>
              <w:rPr>
                <w:rFonts w:ascii="Malgun Gothic"/>
                <w:b/>
                <w:i w:val="false"/>
                <w:color w:val="000000"/>
                <w:sz w:val="20"/>
              </w:rPr>
              <w:t>[a</w:t>
            </w:r>
            <w:r>
              <w:rPr>
                <w:rFonts w:ascii="Malgun Gothic"/>
                <w:b/>
                <w:i w:val="false"/>
                <w:color w:val="ff0000"/>
                <w:sz w:val="20"/>
              </w:rPr>
              <w:t>uditory</w:t>
            </w:r>
            <w:r>
              <w:rPr>
                <w:rFonts w:ascii="Malgun Gothic"/>
                <w:b/>
                <w:i w:val="false"/>
                <w:color w:val="000000"/>
                <w:sz w:val="20"/>
              </w:rPr>
              <w:t>]</w:t>
            </w:r>
            <w:r>
              <w:rPr>
                <w:rFonts w:ascii="Malgun Gothic"/>
                <w:b w:val="false"/>
                <w:i w:val="false"/>
                <w:color w:val="000000"/>
                <w:sz w:val="20"/>
              </w:rPr>
              <w:t xml:space="preserve"> centers in the brain.</w:t>
            </w:r>
          </w:p>
        </w:tc>
        <w:tc>
          <w:tcPr>
            <w:tcW w:w="1630" w:type="dxa"/>
            <w:tcBorders/>
            <w:vAlign w:val="top"/>
          </w:tcPr>
          <w:p>
            <w:pPr>
              <w:spacing w:after="0" w:line="240"/>
              <w:ind w:left="0"/>
              <w:jc w:val="both"/>
            </w:pPr>
            <w:r>
              <w:rPr>
                <w:rFonts w:ascii="Malgun Gothic"/>
                <w:b w:val="false"/>
                <w:i w:val="false"/>
                <w:color w:val="000000"/>
                <w:sz w:val="16"/>
              </w:rPr>
              <w:t>(예를 들어 사냥하거나 사냥감이 되는 것을 피하기 위해) 소리를 알아채는 것에 대한 보상을 받은 동물에서 우리는 뇌의 청각 중추가 훨씬 더 큰 것을 발견한다.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 animals rewarded for sharp </w:t>
            </w:r>
            <w:r>
              <w:rPr>
                <w:rFonts w:ascii="Malgun Gothic"/>
                <w:b w:val="false"/>
                <w:i w:val="false"/>
                <w:color w:val="808080"/>
                <w:sz w:val="14"/>
              </w:rPr>
              <w:t>161</w:t>
            </w:r>
            <w:r>
              <w:rPr>
                <w:rFonts w:ascii="Malgun Gothic"/>
                <w:b/>
                <w:i w:val="false"/>
                <w:color w:val="000000"/>
                <w:sz w:val="20"/>
              </w:rPr>
              <w:t>[e</w:t>
            </w:r>
            <w:r>
              <w:rPr>
                <w:rFonts w:ascii="Malgun Gothic"/>
                <w:b/>
                <w:i w:val="false"/>
                <w:color w:val="ff0000"/>
                <w:sz w:val="20"/>
              </w:rPr>
              <w:t>yesight</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162</w:t>
            </w:r>
            <w:r>
              <w:rPr>
                <w:rFonts w:ascii="Malgun Gothic"/>
                <w:b/>
                <w:i w:val="false"/>
                <w:color w:val="000000"/>
                <w:sz w:val="20"/>
              </w:rPr>
              <w:t>[v</w:t>
            </w:r>
            <w:r>
              <w:rPr>
                <w:rFonts w:ascii="Malgun Gothic"/>
                <w:b/>
                <w:i w:val="false"/>
                <w:color w:val="ff0000"/>
                <w:sz w:val="20"/>
              </w:rPr>
              <w:t>isual</w:t>
            </w:r>
            <w:r>
              <w:rPr>
                <w:rFonts w:ascii="Malgun Gothic"/>
                <w:b/>
                <w:i w:val="false"/>
                <w:color w:val="000000"/>
                <w:sz w:val="20"/>
              </w:rPr>
              <w:t>]</w:t>
            </w:r>
            <w:r>
              <w:rPr>
                <w:rFonts w:ascii="Malgun Gothic"/>
                <w:b w:val="false"/>
                <w:i w:val="false"/>
                <w:color w:val="000000"/>
                <w:sz w:val="20"/>
              </w:rPr>
              <w:t xml:space="preserve"> areas are </w:t>
            </w:r>
            <w:r>
              <w:rPr>
                <w:rFonts w:ascii="Malgun Gothic"/>
                <w:b w:val="false"/>
                <w:i w:val="false"/>
                <w:color w:val="808080"/>
                <w:sz w:val="14"/>
              </w:rPr>
              <w:t>163</w:t>
            </w:r>
            <w:r>
              <w:rPr>
                <w:rFonts w:ascii="Malgun Gothic"/>
                <w:b/>
                <w:i w:val="false"/>
                <w:color w:val="000000"/>
                <w:sz w:val="20"/>
              </w:rPr>
              <w:t>[l</w:t>
            </w:r>
            <w:r>
              <w:rPr>
                <w:rFonts w:ascii="Malgun Gothic"/>
                <w:b/>
                <w:i w:val="false"/>
                <w:color w:val="ff0000"/>
                <w:sz w:val="20"/>
              </w:rPr>
              <w:t>arger</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예리한 시력에 대한 보상을 받은 동물은 시각 영역이 더 크다.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Brain scans of violinists provide more evidence, showing dramatic </w:t>
            </w:r>
            <w:r>
              <w:rPr>
                <w:rFonts w:ascii="Malgun Gothic"/>
                <w:b w:val="false"/>
                <w:i w:val="false"/>
                <w:color w:val="808080"/>
                <w:sz w:val="14"/>
              </w:rPr>
              <w:t>164</w:t>
            </w:r>
            <w:r>
              <w:rPr>
                <w:rFonts w:ascii="Malgun Gothic"/>
                <w:b/>
                <w:i w:val="false"/>
                <w:color w:val="000000"/>
                <w:sz w:val="20"/>
              </w:rPr>
              <w:t>[g</w:t>
            </w:r>
            <w:r>
              <w:rPr>
                <w:rFonts w:ascii="Malgun Gothic"/>
                <w:b/>
                <w:i w:val="false"/>
                <w:color w:val="ff0000"/>
                <w:sz w:val="20"/>
              </w:rPr>
              <w:t>rowth</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165</w:t>
            </w:r>
            <w:r>
              <w:rPr>
                <w:rFonts w:ascii="Malgun Gothic"/>
                <w:b/>
                <w:i w:val="false"/>
                <w:color w:val="000000"/>
                <w:sz w:val="20"/>
              </w:rPr>
              <w:t>[e</w:t>
            </w:r>
            <w:r>
              <w:rPr>
                <w:rFonts w:ascii="Malgun Gothic"/>
                <w:b/>
                <w:i w:val="false"/>
                <w:color w:val="ff0000"/>
                <w:sz w:val="20"/>
              </w:rPr>
              <w:t>xpansion</w:t>
            </w:r>
            <w:r>
              <w:rPr>
                <w:rFonts w:ascii="Malgun Gothic"/>
                <w:b/>
                <w:i w:val="false"/>
                <w:color w:val="000000"/>
                <w:sz w:val="20"/>
              </w:rPr>
              <w:t>]</w:t>
            </w:r>
            <w:r>
              <w:rPr>
                <w:rFonts w:ascii="Malgun Gothic"/>
                <w:b w:val="false"/>
                <w:i w:val="false"/>
                <w:color w:val="000000"/>
                <w:sz w:val="20"/>
              </w:rPr>
              <w:t xml:space="preserve"> in regions of the cortex that represent the left hand, which has to finger the strings </w:t>
            </w:r>
            <w:r>
              <w:rPr>
                <w:rFonts w:ascii="Malgun Gothic"/>
                <w:b w:val="false"/>
                <w:i w:val="false"/>
                <w:color w:val="808080"/>
                <w:sz w:val="14"/>
              </w:rPr>
              <w:t>166</w:t>
            </w:r>
            <w:r>
              <w:rPr>
                <w:rFonts w:ascii="Malgun Gothic"/>
                <w:b/>
                <w:i w:val="false"/>
                <w:color w:val="000000"/>
                <w:sz w:val="20"/>
              </w:rPr>
              <w:t>[p</w:t>
            </w:r>
            <w:r>
              <w:rPr>
                <w:rFonts w:ascii="Malgun Gothic"/>
                <w:b/>
                <w:i w:val="false"/>
                <w:color w:val="ff0000"/>
                <w:sz w:val="20"/>
              </w:rPr>
              <w:t>recisely</w:t>
            </w:r>
            <w:r>
              <w:rPr>
                <w:rFonts w:ascii="Malgun Gothic"/>
                <w:b/>
                <w:i w:val="false"/>
                <w:color w:val="000000"/>
                <w:sz w:val="20"/>
              </w:rPr>
              <w:t>]</w:t>
            </w:r>
            <w:r>
              <w:rPr>
                <w:rFonts w:ascii="Malgun Gothic"/>
                <w:b w:val="false"/>
                <w:i w:val="false"/>
                <w:color w:val="000000"/>
                <w:sz w:val="20"/>
              </w:rPr>
              <w:t xml:space="preserve">, often at very </w:t>
            </w:r>
            <w:r>
              <w:rPr>
                <w:rFonts w:ascii="Malgun Gothic"/>
                <w:b w:val="false"/>
                <w:i w:val="false"/>
                <w:color w:val="808080"/>
                <w:sz w:val="14"/>
              </w:rPr>
              <w:t>167</w:t>
            </w:r>
            <w:r>
              <w:rPr>
                <w:rFonts w:ascii="Malgun Gothic"/>
                <w:b/>
                <w:i w:val="false"/>
                <w:color w:val="000000"/>
                <w:sz w:val="20"/>
              </w:rPr>
              <w:t>[h</w:t>
            </w:r>
            <w:r>
              <w:rPr>
                <w:rFonts w:ascii="Malgun Gothic"/>
                <w:b/>
                <w:i w:val="false"/>
                <w:color w:val="ff0000"/>
                <w:sz w:val="20"/>
              </w:rPr>
              <w:t>igh</w:t>
            </w:r>
            <w:r>
              <w:rPr>
                <w:rFonts w:ascii="Malgun Gothic"/>
                <w:b/>
                <w:i w:val="false"/>
                <w:color w:val="000000"/>
                <w:sz w:val="20"/>
              </w:rPr>
              <w:t>]</w:t>
            </w:r>
            <w:r>
              <w:rPr>
                <w:rFonts w:ascii="Malgun Gothic"/>
                <w:b w:val="false"/>
                <w:i w:val="false"/>
                <w:color w:val="000000"/>
                <w:sz w:val="20"/>
              </w:rPr>
              <w:t xml:space="preserve"> speed.</w:t>
            </w:r>
          </w:p>
        </w:tc>
        <w:tc>
          <w:tcPr>
            <w:tcW w:w="1630" w:type="dxa"/>
            <w:tcBorders/>
            <w:vAlign w:val="top"/>
          </w:tcPr>
          <w:p>
            <w:pPr>
              <w:spacing w:after="0" w:line="240"/>
              <w:ind w:left="0"/>
              <w:jc w:val="both"/>
            </w:pPr>
            <w:r>
              <w:rPr>
                <w:rFonts w:ascii="Malgun Gothic"/>
                <w:b w:val="false"/>
                <w:i w:val="false"/>
                <w:color w:val="000000"/>
                <w:sz w:val="16"/>
              </w:rPr>
              <w:t>바이올린 연주자의 뇌 스캔 결과는 더 많은 증거를 제공해서 종종 매우 빠른 속도로 현을 정확하게 켜야 하는 왼손을 나타내는 피질 영역의 극적인 성장과 확장을 보여준다.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Other studies have shown that the hippocampus, which is </w:t>
            </w:r>
            <w:r>
              <w:rPr>
                <w:rFonts w:ascii="Malgun Gothic"/>
                <w:b w:val="false"/>
                <w:i w:val="false"/>
                <w:color w:val="808080"/>
                <w:sz w:val="14"/>
              </w:rPr>
              <w:t>168</w:t>
            </w:r>
            <w:r>
              <w:rPr>
                <w:rFonts w:ascii="Malgun Gothic"/>
                <w:b/>
                <w:i w:val="false"/>
                <w:color w:val="000000"/>
                <w:sz w:val="20"/>
              </w:rPr>
              <w:t>[v</w:t>
            </w:r>
            <w:r>
              <w:rPr>
                <w:rFonts w:ascii="Malgun Gothic"/>
                <w:b/>
                <w:i w:val="false"/>
                <w:color w:val="ff0000"/>
                <w:sz w:val="20"/>
              </w:rPr>
              <w:t>ital</w:t>
            </w:r>
            <w:r>
              <w:rPr>
                <w:rFonts w:ascii="Malgun Gothic"/>
                <w:b/>
                <w:i w:val="false"/>
                <w:color w:val="000000"/>
                <w:sz w:val="20"/>
              </w:rPr>
              <w:t>]</w:t>
            </w:r>
            <w:r>
              <w:rPr>
                <w:rFonts w:ascii="Malgun Gothic"/>
                <w:b w:val="false"/>
                <w:i w:val="false"/>
                <w:color w:val="000000"/>
                <w:sz w:val="20"/>
              </w:rPr>
              <w:t xml:space="preserve"> for </w:t>
            </w:r>
            <w:r>
              <w:rPr>
                <w:rFonts w:ascii="Malgun Gothic"/>
                <w:b w:val="false"/>
                <w:i w:val="false"/>
                <w:color w:val="808080"/>
                <w:sz w:val="14"/>
              </w:rPr>
              <w:t>169</w:t>
            </w:r>
            <w:r>
              <w:rPr>
                <w:rFonts w:ascii="Malgun Gothic"/>
                <w:b/>
                <w:i w:val="false"/>
                <w:color w:val="000000"/>
                <w:sz w:val="20"/>
              </w:rPr>
              <w:t>[s</w:t>
            </w:r>
            <w:r>
              <w:rPr>
                <w:rFonts w:ascii="Malgun Gothic"/>
                <w:b/>
                <w:i w:val="false"/>
                <w:color w:val="ff0000"/>
                <w:sz w:val="20"/>
              </w:rPr>
              <w:t>patial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170</w:t>
            </w:r>
            <w:r>
              <w:rPr>
                <w:rFonts w:ascii="Malgun Gothic"/>
                <w:b/>
                <w:i w:val="false"/>
                <w:color w:val="000000"/>
                <w:sz w:val="20"/>
              </w:rPr>
              <w:t>[m</w:t>
            </w:r>
            <w:r>
              <w:rPr>
                <w:rFonts w:ascii="Malgun Gothic"/>
                <w:b/>
                <w:i w:val="false"/>
                <w:color w:val="ff0000"/>
                <w:sz w:val="20"/>
              </w:rPr>
              <w:t>emory</w:t>
            </w:r>
            <w:r>
              <w:rPr>
                <w:rFonts w:ascii="Malgun Gothic"/>
                <w:b/>
                <w:i w:val="false"/>
                <w:color w:val="000000"/>
                <w:sz w:val="20"/>
              </w:rPr>
              <w:t>]</w:t>
            </w:r>
            <w:r>
              <w:rPr>
                <w:rFonts w:ascii="Malgun Gothic"/>
                <w:b w:val="false"/>
                <w:i w:val="false"/>
                <w:color w:val="000000"/>
                <w:sz w:val="20"/>
              </w:rPr>
              <w:t xml:space="preserve">, is </w:t>
            </w:r>
            <w:r>
              <w:rPr>
                <w:rFonts w:ascii="Malgun Gothic"/>
                <w:b w:val="false"/>
                <w:i w:val="false"/>
                <w:color w:val="808080"/>
                <w:sz w:val="14"/>
              </w:rPr>
              <w:t>171</w:t>
            </w:r>
            <w:r>
              <w:rPr>
                <w:rFonts w:ascii="Malgun Gothic"/>
                <w:b/>
                <w:i w:val="false"/>
                <w:color w:val="000000"/>
                <w:sz w:val="20"/>
              </w:rPr>
              <w:t>[e</w:t>
            </w:r>
            <w:r>
              <w:rPr>
                <w:rFonts w:ascii="Malgun Gothic"/>
                <w:b/>
                <w:i w:val="false"/>
                <w:color w:val="ff0000"/>
                <w:sz w:val="20"/>
              </w:rPr>
              <w:t>nlarged</w:t>
            </w:r>
            <w:r>
              <w:rPr>
                <w:rFonts w:ascii="Malgun Gothic"/>
                <w:b/>
                <w:i w:val="false"/>
                <w:color w:val="000000"/>
                <w:sz w:val="20"/>
              </w:rPr>
              <w:t>]</w:t>
            </w:r>
            <w:r>
              <w:rPr>
                <w:rFonts w:ascii="Malgun Gothic"/>
                <w:b w:val="false"/>
                <w:i w:val="false"/>
                <w:color w:val="000000"/>
                <w:sz w:val="20"/>
              </w:rPr>
              <w:t xml:space="preserve"> in taxi drivers.</w:t>
            </w:r>
          </w:p>
        </w:tc>
        <w:tc>
          <w:tcPr>
            <w:tcW w:w="1630" w:type="dxa"/>
            <w:tcBorders/>
            <w:vAlign w:val="top"/>
          </w:tcPr>
          <w:p>
            <w:pPr>
              <w:spacing w:after="0" w:line="240"/>
              <w:ind w:left="0"/>
              <w:jc w:val="both"/>
            </w:pPr>
            <w:r>
              <w:rPr>
                <w:rFonts w:ascii="Malgun Gothic"/>
                <w:b w:val="false"/>
                <w:i w:val="false"/>
                <w:color w:val="000000"/>
                <w:sz w:val="16"/>
              </w:rPr>
              <w:t>다른 연구는 공간 기억에 필수적인 해마가 택시 운전사에게서 확대되는 것을 보여준다.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point is that the </w:t>
            </w:r>
            <w:r>
              <w:rPr>
                <w:rFonts w:ascii="Malgun Gothic"/>
                <w:b w:val="false"/>
                <w:i w:val="false"/>
                <w:color w:val="808080"/>
                <w:sz w:val="14"/>
              </w:rPr>
              <w:t>172</w:t>
            </w:r>
            <w:r>
              <w:rPr>
                <w:rFonts w:ascii="Malgun Gothic"/>
                <w:b/>
                <w:i w:val="false"/>
                <w:color w:val="000000"/>
                <w:sz w:val="20"/>
              </w:rPr>
              <w:t>[p</w:t>
            </w:r>
            <w:r>
              <w:rPr>
                <w:rFonts w:ascii="Malgun Gothic"/>
                <w:b/>
                <w:i w:val="false"/>
                <w:color w:val="ff0000"/>
                <w:sz w:val="20"/>
              </w:rPr>
              <w:t>hysical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173</w:t>
            </w:r>
            <w:r>
              <w:rPr>
                <w:rFonts w:ascii="Malgun Gothic"/>
                <w:b/>
                <w:i w:val="false"/>
                <w:color w:val="000000"/>
                <w:sz w:val="20"/>
              </w:rPr>
              <w:t>[a</w:t>
            </w:r>
            <w:r>
              <w:rPr>
                <w:rFonts w:ascii="Malgun Gothic"/>
                <w:b/>
                <w:i w:val="false"/>
                <w:color w:val="ff0000"/>
                <w:sz w:val="20"/>
              </w:rPr>
              <w:t>rchitecture</w:t>
            </w:r>
            <w:r>
              <w:rPr>
                <w:rFonts w:ascii="Malgun Gothic"/>
                <w:b/>
                <w:i w:val="false"/>
                <w:color w:val="000000"/>
                <w:sz w:val="20"/>
              </w:rPr>
              <w:t>]</w:t>
            </w:r>
            <w:r>
              <w:rPr>
                <w:rFonts w:ascii="Malgun Gothic"/>
                <w:b w:val="false"/>
                <w:i w:val="false"/>
                <w:color w:val="000000"/>
                <w:sz w:val="20"/>
              </w:rPr>
              <w:t xml:space="preserve"> of the brain changes according to where we direct our </w:t>
            </w:r>
            <w:r>
              <w:rPr>
                <w:rFonts w:ascii="Malgun Gothic"/>
                <w:b w:val="false"/>
                <w:i w:val="false"/>
                <w:color w:val="808080"/>
                <w:sz w:val="14"/>
              </w:rPr>
              <w:t>174</w:t>
            </w:r>
            <w:r>
              <w:rPr>
                <w:rFonts w:ascii="Malgun Gothic"/>
                <w:b/>
                <w:i w:val="false"/>
                <w:color w:val="000000"/>
                <w:sz w:val="20"/>
              </w:rPr>
              <w:t>[a</w:t>
            </w:r>
            <w:r>
              <w:rPr>
                <w:rFonts w:ascii="Malgun Gothic"/>
                <w:b/>
                <w:i w:val="false"/>
                <w:color w:val="ff0000"/>
                <w:sz w:val="20"/>
              </w:rPr>
              <w:t>ttention</w:t>
            </w:r>
            <w:r>
              <w:rPr>
                <w:rFonts w:ascii="Malgun Gothic"/>
                <w:b/>
                <w:i w:val="false"/>
                <w:color w:val="000000"/>
                <w:sz w:val="20"/>
              </w:rPr>
              <w:t>]</w:t>
            </w:r>
            <w:r>
              <w:rPr>
                <w:rFonts w:ascii="Malgun Gothic"/>
                <w:b w:val="false"/>
                <w:i w:val="false"/>
                <w:color w:val="000000"/>
                <w:sz w:val="20"/>
              </w:rPr>
              <w:t xml:space="preserve"> and what we practice doing.</w:t>
            </w:r>
          </w:p>
        </w:tc>
        <w:tc>
          <w:tcPr>
            <w:tcW w:w="1630" w:type="dxa"/>
            <w:tcBorders/>
            <w:vAlign w:val="top"/>
          </w:tcPr>
          <w:p>
            <w:pPr>
              <w:spacing w:after="0" w:line="240"/>
              <w:ind w:left="0"/>
              <w:jc w:val="both"/>
            </w:pPr>
            <w:r>
              <w:rPr>
                <w:rFonts w:ascii="Malgun Gothic"/>
                <w:b w:val="false"/>
                <w:i w:val="false"/>
                <w:color w:val="000000"/>
                <w:sz w:val="16"/>
              </w:rPr>
              <w:t>요점은 우리가 어디에 주의를 기울이고 무엇을 연습하느냐에 따라 뇌의 물리적 구조가 달라진다는 것이다.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How did the </w:t>
            </w:r>
            <w:r>
              <w:rPr>
                <w:rFonts w:ascii="Malgun Gothic"/>
                <w:b w:val="false"/>
                <w:i w:val="false"/>
                <w:color w:val="808080"/>
                <w:sz w:val="14"/>
              </w:rPr>
              <w:t>175</w:t>
            </w:r>
            <w:r>
              <w:rPr>
                <w:rFonts w:ascii="Malgun Gothic"/>
                <w:b/>
                <w:i w:val="false"/>
                <w:color w:val="000000"/>
                <w:sz w:val="20"/>
              </w:rPr>
              <w:t>[h</w:t>
            </w:r>
            <w:r>
              <w:rPr>
                <w:rFonts w:ascii="Malgun Gothic"/>
                <w:b/>
                <w:i w:val="false"/>
                <w:color w:val="ff0000"/>
                <w:sz w:val="20"/>
              </w:rPr>
              <w:t>uman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176</w:t>
            </w:r>
            <w:r>
              <w:rPr>
                <w:rFonts w:ascii="Malgun Gothic"/>
                <w:b/>
                <w:i w:val="false"/>
                <w:color w:val="000000"/>
                <w:sz w:val="20"/>
              </w:rPr>
              <w:t>[m</w:t>
            </w:r>
            <w:r>
              <w:rPr>
                <w:rFonts w:ascii="Malgun Gothic"/>
                <w:b/>
                <w:i w:val="false"/>
                <w:color w:val="ff0000"/>
                <w:sz w:val="20"/>
              </w:rPr>
              <w:t>ind</w:t>
            </w:r>
            <w:r>
              <w:rPr>
                <w:rFonts w:ascii="Malgun Gothic"/>
                <w:b/>
                <w:i w:val="false"/>
                <w:color w:val="000000"/>
                <w:sz w:val="20"/>
              </w:rPr>
              <w:t>]</w:t>
            </w:r>
            <w:r>
              <w:rPr>
                <w:rFonts w:ascii="Malgun Gothic"/>
                <w:b w:val="false"/>
                <w:i w:val="false"/>
                <w:color w:val="000000"/>
                <w:sz w:val="20"/>
              </w:rPr>
              <w:t xml:space="preserve"> evolve?</w:t>
            </w:r>
          </w:p>
        </w:tc>
        <w:tc>
          <w:tcPr>
            <w:tcW w:w="1630" w:type="dxa"/>
            <w:tcBorders/>
            <w:vAlign w:val="top"/>
          </w:tcPr>
          <w:p>
            <w:pPr>
              <w:spacing w:after="0" w:line="240"/>
              <w:ind w:left="0"/>
              <w:jc w:val="both"/>
            </w:pPr>
            <w:r>
              <w:rPr>
                <w:rFonts w:ascii="Malgun Gothic"/>
                <w:b w:val="false"/>
                <w:i w:val="false"/>
                <w:color w:val="000000"/>
                <w:sz w:val="16"/>
              </w:rPr>
              <w:t>인간의 생각은 어떻게 진화했을까?</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One </w:t>
            </w:r>
            <w:r>
              <w:rPr>
                <w:rFonts w:ascii="Malgun Gothic"/>
                <w:b w:val="false"/>
                <w:i w:val="false"/>
                <w:color w:val="808080"/>
                <w:sz w:val="14"/>
              </w:rPr>
              <w:t>177</w:t>
            </w:r>
            <w:r>
              <w:rPr>
                <w:rFonts w:ascii="Malgun Gothic"/>
                <w:b/>
                <w:i w:val="false"/>
                <w:color w:val="000000"/>
                <w:sz w:val="20"/>
              </w:rPr>
              <w:t>[p</w:t>
            </w:r>
            <w:r>
              <w:rPr>
                <w:rFonts w:ascii="Malgun Gothic"/>
                <w:b/>
                <w:i w:val="false"/>
                <w:color w:val="ff0000"/>
                <w:sz w:val="20"/>
              </w:rPr>
              <w:t>ossibility</w:t>
            </w:r>
            <w:r>
              <w:rPr>
                <w:rFonts w:ascii="Malgun Gothic"/>
                <w:b/>
                <w:i w:val="false"/>
                <w:color w:val="000000"/>
                <w:sz w:val="20"/>
              </w:rPr>
              <w:t>]</w:t>
            </w:r>
            <w:r>
              <w:rPr>
                <w:rFonts w:ascii="Malgun Gothic"/>
                <w:b w:val="false"/>
                <w:i w:val="false"/>
                <w:color w:val="000000"/>
                <w:sz w:val="20"/>
              </w:rPr>
              <w:t xml:space="preserve"> is that </w:t>
            </w:r>
            <w:r>
              <w:rPr>
                <w:rFonts w:ascii="Malgun Gothic"/>
                <w:b w:val="false"/>
                <w:i w:val="false"/>
                <w:color w:val="808080"/>
                <w:sz w:val="14"/>
              </w:rPr>
              <w:t>178</w:t>
            </w:r>
            <w:r>
              <w:rPr>
                <w:rFonts w:ascii="Malgun Gothic"/>
                <w:b/>
                <w:i w:val="false"/>
                <w:color w:val="000000"/>
                <w:sz w:val="20"/>
              </w:rPr>
              <w:t>[c</w:t>
            </w:r>
            <w:r>
              <w:rPr>
                <w:rFonts w:ascii="Malgun Gothic"/>
                <w:b/>
                <w:i w:val="false"/>
                <w:color w:val="ff0000"/>
                <w:sz w:val="20"/>
              </w:rPr>
              <w:t>ompetition</w:t>
            </w:r>
            <w:r>
              <w:rPr>
                <w:rFonts w:ascii="Malgun Gothic"/>
                <w:b/>
                <w:i w:val="false"/>
                <w:color w:val="000000"/>
                <w:sz w:val="20"/>
              </w:rPr>
              <w:t>]</w:t>
            </w:r>
            <w:r>
              <w:rPr>
                <w:rFonts w:ascii="Malgun Gothic"/>
                <w:b w:val="false"/>
                <w:i w:val="false"/>
                <w:color w:val="000000"/>
                <w:sz w:val="20"/>
              </w:rPr>
              <w:t xml:space="preserve"> and conflicts with other human tribes caused our brains to </w:t>
            </w:r>
            <w:r>
              <w:rPr>
                <w:rFonts w:ascii="Malgun Gothic"/>
                <w:b w:val="false"/>
                <w:i w:val="false"/>
                <w:color w:val="808080"/>
                <w:sz w:val="14"/>
              </w:rPr>
              <w:t>179</w:t>
            </w:r>
            <w:r>
              <w:rPr>
                <w:rFonts w:ascii="Malgun Gothic"/>
                <w:b/>
                <w:i w:val="false"/>
                <w:color w:val="000000"/>
                <w:sz w:val="20"/>
              </w:rPr>
              <w:t>[e</w:t>
            </w:r>
            <w:r>
              <w:rPr>
                <w:rFonts w:ascii="Malgun Gothic"/>
                <w:b/>
                <w:i w:val="false"/>
                <w:color w:val="ff0000"/>
                <w:sz w:val="20"/>
              </w:rPr>
              <w:t>volve</w:t>
            </w:r>
            <w:r>
              <w:rPr>
                <w:rFonts w:ascii="Malgun Gothic"/>
                <w:b/>
                <w:i w:val="false"/>
                <w:color w:val="000000"/>
                <w:sz w:val="20"/>
              </w:rPr>
              <w:t>]</w:t>
            </w:r>
            <w:r>
              <w:rPr>
                <w:rFonts w:ascii="Malgun Gothic"/>
                <w:b w:val="false"/>
                <w:i w:val="false"/>
                <w:color w:val="000000"/>
                <w:sz w:val="20"/>
              </w:rPr>
              <w:t xml:space="preserve"> the way they did.</w:t>
            </w:r>
          </w:p>
        </w:tc>
        <w:tc>
          <w:tcPr>
            <w:tcW w:w="1630" w:type="dxa"/>
            <w:tcBorders/>
            <w:vAlign w:val="top"/>
          </w:tcPr>
          <w:p>
            <w:pPr>
              <w:spacing w:after="0" w:line="240"/>
              <w:ind w:left="0"/>
              <w:jc w:val="both"/>
            </w:pPr>
            <w:r>
              <w:rPr>
                <w:rFonts w:ascii="Malgun Gothic"/>
                <w:b w:val="false"/>
                <w:i w:val="false"/>
                <w:color w:val="000000"/>
                <w:sz w:val="16"/>
              </w:rPr>
              <w:t>한 가지 가능성은 다른 인간 부족과의 경쟁과 갈등이 우리 두뇌가 그렇게 진화하도록 했다는 것이다.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 human tribe that could </w:t>
            </w:r>
            <w:r>
              <w:rPr>
                <w:rFonts w:ascii="Malgun Gothic"/>
                <w:b w:val="false"/>
                <w:i w:val="false"/>
                <w:color w:val="808080"/>
                <w:sz w:val="14"/>
              </w:rPr>
              <w:t>180</w:t>
            </w:r>
            <w:r>
              <w:rPr>
                <w:rFonts w:ascii="Malgun Gothic"/>
                <w:b/>
                <w:i w:val="false"/>
                <w:color w:val="000000"/>
                <w:sz w:val="20"/>
              </w:rPr>
              <w:t>[o</w:t>
            </w:r>
            <w:r>
              <w:rPr>
                <w:rFonts w:ascii="Malgun Gothic"/>
                <w:b/>
                <w:i w:val="false"/>
                <w:color w:val="ff0000"/>
                <w:sz w:val="20"/>
              </w:rPr>
              <w:t>ut-think</w:t>
            </w:r>
            <w:r>
              <w:rPr>
                <w:rFonts w:ascii="Malgun Gothic"/>
                <w:b/>
                <w:i w:val="false"/>
                <w:color w:val="000000"/>
                <w:sz w:val="20"/>
              </w:rPr>
              <w:t>]</w:t>
            </w:r>
            <w:r>
              <w:rPr>
                <w:rFonts w:ascii="Malgun Gothic"/>
                <w:b w:val="false"/>
                <w:i w:val="false"/>
                <w:color w:val="000000"/>
                <w:sz w:val="20"/>
              </w:rPr>
              <w:t xml:space="preserve"> its enemies, even slightly, </w:t>
            </w:r>
            <w:r>
              <w:rPr>
                <w:rFonts w:ascii="Malgun Gothic"/>
                <w:b w:val="false"/>
                <w:i w:val="false"/>
                <w:color w:val="808080"/>
                <w:sz w:val="14"/>
              </w:rPr>
              <w:t>181</w:t>
            </w:r>
            <w:r>
              <w:rPr>
                <w:rFonts w:ascii="Malgun Gothic"/>
                <w:b/>
                <w:i w:val="false"/>
                <w:color w:val="000000"/>
                <w:sz w:val="20"/>
              </w:rPr>
              <w:t>[p</w:t>
            </w:r>
            <w:r>
              <w:rPr>
                <w:rFonts w:ascii="Malgun Gothic"/>
                <w:b/>
                <w:i w:val="false"/>
                <w:color w:val="ff0000"/>
                <w:sz w:val="20"/>
              </w:rPr>
              <w:t>ossessed</w:t>
            </w:r>
            <w:r>
              <w:rPr>
                <w:rFonts w:ascii="Malgun Gothic"/>
                <w:b/>
                <w:i w:val="false"/>
                <w:color w:val="000000"/>
                <w:sz w:val="20"/>
              </w:rPr>
              <w:t>]</w:t>
            </w:r>
            <w:r>
              <w:rPr>
                <w:rFonts w:ascii="Malgun Gothic"/>
                <w:b w:val="false"/>
                <w:i w:val="false"/>
                <w:color w:val="000000"/>
                <w:sz w:val="20"/>
              </w:rPr>
              <w:t xml:space="preserve"> a vital </w:t>
            </w:r>
            <w:r>
              <w:rPr>
                <w:rFonts w:ascii="Malgun Gothic"/>
                <w:b w:val="false"/>
                <w:i w:val="false"/>
                <w:color w:val="808080"/>
                <w:sz w:val="14"/>
              </w:rPr>
              <w:t>182</w:t>
            </w:r>
            <w:r>
              <w:rPr>
                <w:rFonts w:ascii="Malgun Gothic"/>
                <w:b/>
                <w:i w:val="false"/>
                <w:color w:val="000000"/>
                <w:sz w:val="20"/>
              </w:rPr>
              <w:t>[a</w:t>
            </w:r>
            <w:r>
              <w:rPr>
                <w:rFonts w:ascii="Malgun Gothic"/>
                <w:b/>
                <w:i w:val="false"/>
                <w:color w:val="ff0000"/>
                <w:sz w:val="20"/>
              </w:rPr>
              <w:t>dvantage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적보다 조금이라도 더 우수한 생각을 할 수 있는 인간 부족은 중요한 우위를 점했다.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ability of your tribe to imagine and </w:t>
            </w:r>
            <w:r>
              <w:rPr>
                <w:rFonts w:ascii="Malgun Gothic"/>
                <w:b w:val="false"/>
                <w:i w:val="false"/>
                <w:color w:val="808080"/>
                <w:sz w:val="14"/>
              </w:rPr>
              <w:t>183</w:t>
            </w:r>
            <w:r>
              <w:rPr>
                <w:rFonts w:ascii="Malgun Gothic"/>
                <w:b/>
                <w:i w:val="false"/>
                <w:color w:val="000000"/>
                <w:sz w:val="20"/>
              </w:rPr>
              <w:t>[p</w:t>
            </w:r>
            <w:r>
              <w:rPr>
                <w:rFonts w:ascii="Malgun Gothic"/>
                <w:b/>
                <w:i w:val="false"/>
                <w:color w:val="ff0000"/>
                <w:sz w:val="20"/>
              </w:rPr>
              <w:t>redict</w:t>
            </w:r>
            <w:r>
              <w:rPr>
                <w:rFonts w:ascii="Malgun Gothic"/>
                <w:b/>
                <w:i w:val="false"/>
                <w:color w:val="000000"/>
                <w:sz w:val="20"/>
              </w:rPr>
              <w:t>]</w:t>
            </w:r>
            <w:r>
              <w:rPr>
                <w:rFonts w:ascii="Malgun Gothic"/>
                <w:b w:val="false"/>
                <w:i w:val="false"/>
                <w:color w:val="000000"/>
                <w:sz w:val="20"/>
              </w:rPr>
              <w:t xml:space="preserve"> where and when a hostile enemy tribe might strike, and plan accordingly, gives your tribe a </w:t>
            </w:r>
            <w:r>
              <w:rPr>
                <w:rFonts w:ascii="Malgun Gothic"/>
                <w:b w:val="false"/>
                <w:i w:val="false"/>
                <w:color w:val="808080"/>
                <w:sz w:val="14"/>
              </w:rPr>
              <w:t>184</w:t>
            </w:r>
            <w:r>
              <w:rPr>
                <w:rFonts w:ascii="Malgun Gothic"/>
                <w:b/>
                <w:i w:val="false"/>
                <w:color w:val="000000"/>
                <w:sz w:val="20"/>
              </w:rPr>
              <w:t>[s</w:t>
            </w:r>
            <w:r>
              <w:rPr>
                <w:rFonts w:ascii="Malgun Gothic"/>
                <w:b/>
                <w:i w:val="false"/>
                <w:color w:val="ff0000"/>
                <w:sz w:val="20"/>
              </w:rPr>
              <w:t>ignificant</w:t>
            </w:r>
            <w:r>
              <w:rPr>
                <w:rFonts w:ascii="Malgun Gothic"/>
                <w:b/>
                <w:i w:val="false"/>
                <w:color w:val="000000"/>
                <w:sz w:val="20"/>
              </w:rPr>
              <w:t>]</w:t>
            </w:r>
            <w:r>
              <w:rPr>
                <w:rFonts w:ascii="Malgun Gothic"/>
                <w:b w:val="false"/>
                <w:i w:val="false"/>
                <w:color w:val="000000"/>
                <w:sz w:val="20"/>
              </w:rPr>
              <w:t xml:space="preserve"> military </w:t>
            </w:r>
            <w:r>
              <w:rPr>
                <w:rFonts w:ascii="Malgun Gothic"/>
                <w:b w:val="false"/>
                <w:i w:val="false"/>
                <w:color w:val="808080"/>
                <w:sz w:val="14"/>
              </w:rPr>
              <w:t>185</w:t>
            </w:r>
            <w:r>
              <w:rPr>
                <w:rFonts w:ascii="Malgun Gothic"/>
                <w:b/>
                <w:i w:val="false"/>
                <w:color w:val="000000"/>
                <w:sz w:val="20"/>
              </w:rPr>
              <w:t>[a</w:t>
            </w:r>
            <w:r>
              <w:rPr>
                <w:rFonts w:ascii="Malgun Gothic"/>
                <w:b/>
                <w:i w:val="false"/>
                <w:color w:val="ff0000"/>
                <w:sz w:val="20"/>
              </w:rPr>
              <w:t>dvantage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적대적인 적 부족이 언제 어디서 공격할지 상상하고 예측하며 그에 따라 계획을 세울 수 있는 능력은 부족에게 상당한 군사적 우위를 가져다준다.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human mind became a weapon in the </w:t>
            </w:r>
            <w:r>
              <w:rPr>
                <w:rFonts w:ascii="Malgun Gothic"/>
                <w:b w:val="false"/>
                <w:i w:val="false"/>
                <w:color w:val="808080"/>
                <w:sz w:val="14"/>
              </w:rPr>
              <w:t>186</w:t>
            </w:r>
            <w:r>
              <w:rPr>
                <w:rFonts w:ascii="Malgun Gothic"/>
                <w:b/>
                <w:i w:val="false"/>
                <w:color w:val="000000"/>
                <w:sz w:val="20"/>
              </w:rPr>
              <w:t>[s</w:t>
            </w:r>
            <w:r>
              <w:rPr>
                <w:rFonts w:ascii="Malgun Gothic"/>
                <w:b/>
                <w:i w:val="false"/>
                <w:color w:val="ff0000"/>
                <w:sz w:val="20"/>
              </w:rPr>
              <w:t>truggle</w:t>
            </w:r>
            <w:r>
              <w:rPr>
                <w:rFonts w:ascii="Malgun Gothic"/>
                <w:b/>
                <w:i w:val="false"/>
                <w:color w:val="000000"/>
                <w:sz w:val="20"/>
              </w:rPr>
              <w:t>]</w:t>
            </w:r>
            <w:r>
              <w:rPr>
                <w:rFonts w:ascii="Malgun Gothic"/>
                <w:b w:val="false"/>
                <w:i w:val="false"/>
                <w:color w:val="000000"/>
                <w:sz w:val="20"/>
              </w:rPr>
              <w:t xml:space="preserve"> for </w:t>
            </w:r>
            <w:r>
              <w:rPr>
                <w:rFonts w:ascii="Malgun Gothic"/>
                <w:b w:val="false"/>
                <w:i w:val="false"/>
                <w:color w:val="808080"/>
                <w:sz w:val="14"/>
              </w:rPr>
              <w:t>187</w:t>
            </w:r>
            <w:r>
              <w:rPr>
                <w:rFonts w:ascii="Malgun Gothic"/>
                <w:b/>
                <w:i w:val="false"/>
                <w:color w:val="000000"/>
                <w:sz w:val="20"/>
              </w:rPr>
              <w:t>[s</w:t>
            </w:r>
            <w:r>
              <w:rPr>
                <w:rFonts w:ascii="Malgun Gothic"/>
                <w:b/>
                <w:i w:val="false"/>
                <w:color w:val="ff0000"/>
                <w:sz w:val="20"/>
              </w:rPr>
              <w:t>urvival</w:t>
            </w:r>
            <w:r>
              <w:rPr>
                <w:rFonts w:ascii="Malgun Gothic"/>
                <w:b/>
                <w:i w:val="false"/>
                <w:color w:val="000000"/>
                <w:sz w:val="20"/>
              </w:rPr>
              <w:t>]</w:t>
            </w:r>
            <w:r>
              <w:rPr>
                <w:rFonts w:ascii="Malgun Gothic"/>
                <w:b w:val="false"/>
                <w:i w:val="false"/>
                <w:color w:val="000000"/>
                <w:sz w:val="20"/>
              </w:rPr>
              <w:t xml:space="preserve">, a weapon far more </w:t>
            </w:r>
            <w:r>
              <w:rPr>
                <w:rFonts w:ascii="Malgun Gothic"/>
                <w:b w:val="false"/>
                <w:i w:val="false"/>
                <w:color w:val="808080"/>
                <w:sz w:val="14"/>
              </w:rPr>
              <w:t>188</w:t>
            </w:r>
            <w:r>
              <w:rPr>
                <w:rFonts w:ascii="Malgun Gothic"/>
                <w:b/>
                <w:i w:val="false"/>
                <w:color w:val="000000"/>
                <w:sz w:val="20"/>
              </w:rPr>
              <w:t>[d</w:t>
            </w:r>
            <w:r>
              <w:rPr>
                <w:rFonts w:ascii="Malgun Gothic"/>
                <w:b/>
                <w:i w:val="false"/>
                <w:color w:val="ff0000"/>
                <w:sz w:val="20"/>
              </w:rPr>
              <w:t>ecisive</w:t>
            </w:r>
            <w:r>
              <w:rPr>
                <w:rFonts w:ascii="Malgun Gothic"/>
                <w:b/>
                <w:i w:val="false"/>
                <w:color w:val="000000"/>
                <w:sz w:val="20"/>
              </w:rPr>
              <w:t>]</w:t>
            </w:r>
            <w:r>
              <w:rPr>
                <w:rFonts w:ascii="Malgun Gothic"/>
                <w:b w:val="false"/>
                <w:i w:val="false"/>
                <w:color w:val="000000"/>
                <w:sz w:val="20"/>
              </w:rPr>
              <w:t xml:space="preserve"> than any before it.</w:t>
            </w:r>
          </w:p>
        </w:tc>
        <w:tc>
          <w:tcPr>
            <w:tcW w:w="1630" w:type="dxa"/>
            <w:tcBorders/>
            <w:vAlign w:val="top"/>
          </w:tcPr>
          <w:p>
            <w:pPr>
              <w:spacing w:after="0" w:line="240"/>
              <w:ind w:left="0"/>
              <w:jc w:val="both"/>
            </w:pPr>
            <w:r>
              <w:rPr>
                <w:rFonts w:ascii="Malgun Gothic"/>
                <w:b w:val="false"/>
                <w:i w:val="false"/>
                <w:color w:val="000000"/>
                <w:sz w:val="16"/>
              </w:rPr>
              <w:t>인간의 생각은 생존을 위한 투쟁에서 그 이전의 어떤 무기보다 훨씬 더 결정적인 무기가 되었다.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And this mental </w:t>
            </w:r>
            <w:r>
              <w:rPr>
                <w:rFonts w:ascii="Malgun Gothic"/>
                <w:b w:val="false"/>
                <w:i w:val="false"/>
                <w:color w:val="808080"/>
                <w:sz w:val="14"/>
              </w:rPr>
              <w:t>189</w:t>
            </w:r>
            <w:r>
              <w:rPr>
                <w:rFonts w:ascii="Malgun Gothic"/>
                <w:b/>
                <w:i w:val="false"/>
                <w:color w:val="000000"/>
                <w:sz w:val="20"/>
              </w:rPr>
              <w:t>[a</w:t>
            </w:r>
            <w:r>
              <w:rPr>
                <w:rFonts w:ascii="Malgun Gothic"/>
                <w:b/>
                <w:i w:val="false"/>
                <w:color w:val="ff0000"/>
                <w:sz w:val="20"/>
              </w:rPr>
              <w:t>dvantage</w:t>
            </w:r>
            <w:r>
              <w:rPr>
                <w:rFonts w:ascii="Malgun Gothic"/>
                <w:b/>
                <w:i w:val="false"/>
                <w:color w:val="000000"/>
                <w:sz w:val="20"/>
              </w:rPr>
              <w:t>]</w:t>
            </w:r>
            <w:r>
              <w:rPr>
                <w:rFonts w:ascii="Malgun Gothic"/>
                <w:b w:val="false"/>
                <w:i w:val="false"/>
                <w:color w:val="000000"/>
                <w:sz w:val="20"/>
              </w:rPr>
              <w:t xml:space="preserve"> was applied, over and over, within each </w:t>
            </w:r>
            <w:r>
              <w:rPr>
                <w:rFonts w:ascii="Malgun Gothic"/>
                <w:b w:val="false"/>
                <w:i w:val="false"/>
                <w:color w:val="808080"/>
                <w:sz w:val="14"/>
              </w:rPr>
              <w:t>190</w:t>
            </w:r>
            <w:r>
              <w:rPr>
                <w:rFonts w:ascii="Malgun Gothic"/>
                <w:b/>
                <w:i w:val="false"/>
                <w:color w:val="000000"/>
                <w:sz w:val="20"/>
              </w:rPr>
              <w:t>[s</w:t>
            </w:r>
            <w:r>
              <w:rPr>
                <w:rFonts w:ascii="Malgun Gothic"/>
                <w:b/>
                <w:i w:val="false"/>
                <w:color w:val="ff0000"/>
                <w:sz w:val="20"/>
              </w:rPr>
              <w:t>ucceeding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191</w:t>
            </w:r>
            <w:r>
              <w:rPr>
                <w:rFonts w:ascii="Malgun Gothic"/>
                <w:b/>
                <w:i w:val="false"/>
                <w:color w:val="000000"/>
                <w:sz w:val="20"/>
              </w:rPr>
              <w:t>[g</w:t>
            </w:r>
            <w:r>
              <w:rPr>
                <w:rFonts w:ascii="Malgun Gothic"/>
                <w:b/>
                <w:i w:val="false"/>
                <w:color w:val="ff0000"/>
                <w:sz w:val="20"/>
              </w:rPr>
              <w:t>eneration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그리고 이러한 정신적 우위는 다음 세대에 걸쳐 계속해서 적용되었다.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tribe that could </w:t>
            </w:r>
            <w:r>
              <w:rPr>
                <w:rFonts w:ascii="Malgun Gothic"/>
                <w:b w:val="false"/>
                <w:i w:val="false"/>
                <w:color w:val="808080"/>
                <w:sz w:val="14"/>
              </w:rPr>
              <w:t>192</w:t>
            </w:r>
            <w:r>
              <w:rPr>
                <w:rFonts w:ascii="Malgun Gothic"/>
                <w:b/>
                <w:i w:val="false"/>
                <w:color w:val="000000"/>
                <w:sz w:val="20"/>
              </w:rPr>
              <w:t>[o</w:t>
            </w:r>
            <w:r>
              <w:rPr>
                <w:rFonts w:ascii="Malgun Gothic"/>
                <w:b/>
                <w:i w:val="false"/>
                <w:color w:val="ff0000"/>
                <w:sz w:val="20"/>
              </w:rPr>
              <w:t>ut-think</w:t>
            </w:r>
            <w:r>
              <w:rPr>
                <w:rFonts w:ascii="Malgun Gothic"/>
                <w:b/>
                <w:i w:val="false"/>
                <w:color w:val="000000"/>
                <w:sz w:val="20"/>
              </w:rPr>
              <w:t>]</w:t>
            </w:r>
            <w:r>
              <w:rPr>
                <w:rFonts w:ascii="Malgun Gothic"/>
                <w:b w:val="false"/>
                <w:i w:val="false"/>
                <w:color w:val="000000"/>
                <w:sz w:val="20"/>
              </w:rPr>
              <w:t xml:space="preserve"> its opponents was more likely to succeed in battle and would then pass on the genes responsible for this </w:t>
            </w:r>
            <w:r>
              <w:rPr>
                <w:rFonts w:ascii="Malgun Gothic"/>
                <w:b w:val="false"/>
                <w:i w:val="false"/>
                <w:color w:val="808080"/>
                <w:sz w:val="14"/>
              </w:rPr>
              <w:t>193</w:t>
            </w:r>
            <w:r>
              <w:rPr>
                <w:rFonts w:ascii="Malgun Gothic"/>
                <w:b/>
                <w:i w:val="false"/>
                <w:color w:val="000000"/>
                <w:sz w:val="20"/>
              </w:rPr>
              <w:t>[m</w:t>
            </w:r>
            <w:r>
              <w:rPr>
                <w:rFonts w:ascii="Malgun Gothic"/>
                <w:b/>
                <w:i w:val="false"/>
                <w:color w:val="ff0000"/>
                <w:sz w:val="20"/>
              </w:rPr>
              <w:t>ental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194</w:t>
            </w:r>
            <w:r>
              <w:rPr>
                <w:rFonts w:ascii="Malgun Gothic"/>
                <w:b/>
                <w:i w:val="false"/>
                <w:color w:val="000000"/>
                <w:sz w:val="20"/>
              </w:rPr>
              <w:t>[a</w:t>
            </w:r>
            <w:r>
              <w:rPr>
                <w:rFonts w:ascii="Malgun Gothic"/>
                <w:b/>
                <w:i w:val="false"/>
                <w:color w:val="ff0000"/>
                <w:sz w:val="20"/>
              </w:rPr>
              <w:t>dvantage</w:t>
            </w:r>
            <w:r>
              <w:rPr>
                <w:rFonts w:ascii="Malgun Gothic"/>
                <w:b/>
                <w:i w:val="false"/>
                <w:color w:val="000000"/>
                <w:sz w:val="20"/>
              </w:rPr>
              <w:t>]</w:t>
            </w:r>
            <w:r>
              <w:rPr>
                <w:rFonts w:ascii="Malgun Gothic"/>
                <w:b w:val="false"/>
                <w:i w:val="false"/>
                <w:color w:val="000000"/>
                <w:sz w:val="20"/>
              </w:rPr>
              <w:t xml:space="preserve"> to its </w:t>
            </w:r>
            <w:r>
              <w:rPr>
                <w:rFonts w:ascii="Malgun Gothic"/>
                <w:b w:val="false"/>
                <w:i w:val="false"/>
                <w:color w:val="808080"/>
                <w:sz w:val="14"/>
              </w:rPr>
              <w:t>195</w:t>
            </w:r>
            <w:r>
              <w:rPr>
                <w:rFonts w:ascii="Malgun Gothic"/>
                <w:b/>
                <w:i w:val="false"/>
                <w:color w:val="000000"/>
                <w:sz w:val="20"/>
              </w:rPr>
              <w:t>[o</w:t>
            </w:r>
            <w:r>
              <w:rPr>
                <w:rFonts w:ascii="Malgun Gothic"/>
                <w:b/>
                <w:i w:val="false"/>
                <w:color w:val="ff0000"/>
                <w:sz w:val="20"/>
              </w:rPr>
              <w:t>ffspring</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상대보다 더 우수한 생각을 할 수 있는 부족은 전투에서 승리할 확률이 높았고, 이러한 정신적 우위를 담당하는 유전자를 자손에게 물려주었다.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You and I are the </w:t>
            </w:r>
            <w:r>
              <w:rPr>
                <w:rFonts w:ascii="Malgun Gothic"/>
                <w:b w:val="false"/>
                <w:i w:val="false"/>
                <w:color w:val="808080"/>
                <w:sz w:val="14"/>
              </w:rPr>
              <w:t>196</w:t>
            </w:r>
            <w:r>
              <w:rPr>
                <w:rFonts w:ascii="Malgun Gothic"/>
                <w:b/>
                <w:i w:val="false"/>
                <w:color w:val="000000"/>
                <w:sz w:val="20"/>
              </w:rPr>
              <w:t>[d</w:t>
            </w:r>
            <w:r>
              <w:rPr>
                <w:rFonts w:ascii="Malgun Gothic"/>
                <w:b/>
                <w:i w:val="false"/>
                <w:color w:val="ff0000"/>
                <w:sz w:val="20"/>
              </w:rPr>
              <w:t>escendants</w:t>
            </w:r>
            <w:r>
              <w:rPr>
                <w:rFonts w:ascii="Malgun Gothic"/>
                <w:b/>
                <w:i w:val="false"/>
                <w:color w:val="000000"/>
                <w:sz w:val="20"/>
              </w:rPr>
              <w:t>]</w:t>
            </w:r>
            <w:r>
              <w:rPr>
                <w:rFonts w:ascii="Malgun Gothic"/>
                <w:b w:val="false"/>
                <w:i w:val="false"/>
                <w:color w:val="000000"/>
                <w:sz w:val="20"/>
              </w:rPr>
              <w:t xml:space="preserve"> of the </w:t>
            </w:r>
            <w:r>
              <w:rPr>
                <w:rFonts w:ascii="Malgun Gothic"/>
                <w:b w:val="false"/>
                <w:i w:val="false"/>
                <w:color w:val="808080"/>
                <w:sz w:val="14"/>
              </w:rPr>
              <w:t>197</w:t>
            </w:r>
            <w:r>
              <w:rPr>
                <w:rFonts w:ascii="Malgun Gothic"/>
                <w:b/>
                <w:i w:val="false"/>
                <w:color w:val="000000"/>
                <w:sz w:val="20"/>
              </w:rPr>
              <w:t>[w</w:t>
            </w:r>
            <w:r>
              <w:rPr>
                <w:rFonts w:ascii="Malgun Gothic"/>
                <w:b/>
                <w:i w:val="false"/>
                <w:color w:val="ff0000"/>
                <w:sz w:val="20"/>
              </w:rPr>
              <w:t>inners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당신과 나는 승자의 후손이다.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To find the </w:t>
            </w:r>
            <w:r>
              <w:rPr>
                <w:rFonts w:ascii="Malgun Gothic"/>
                <w:b w:val="false"/>
                <w:i w:val="false"/>
                <w:color w:val="808080"/>
                <w:sz w:val="14"/>
              </w:rPr>
              <w:t>198</w:t>
            </w:r>
            <w:r>
              <w:rPr>
                <w:rFonts w:ascii="Malgun Gothic"/>
                <w:b/>
                <w:i w:val="false"/>
                <w:color w:val="000000"/>
                <w:sz w:val="20"/>
              </w:rPr>
              <w:t>[h</w:t>
            </w:r>
            <w:r>
              <w:rPr>
                <w:rFonts w:ascii="Malgun Gothic"/>
                <w:b/>
                <w:i w:val="false"/>
                <w:color w:val="ff0000"/>
                <w:sz w:val="20"/>
              </w:rPr>
              <w:t>idden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199</w:t>
            </w:r>
            <w:r>
              <w:rPr>
                <w:rFonts w:ascii="Malgun Gothic"/>
                <w:b/>
                <w:i w:val="false"/>
                <w:color w:val="000000"/>
                <w:sz w:val="20"/>
              </w:rPr>
              <w:t>[p</w:t>
            </w:r>
            <w:r>
              <w:rPr>
                <w:rFonts w:ascii="Malgun Gothic"/>
                <w:b/>
                <w:i w:val="false"/>
                <w:color w:val="ff0000"/>
                <w:sz w:val="20"/>
              </w:rPr>
              <w:t>otential</w:t>
            </w:r>
            <w:r>
              <w:rPr>
                <w:rFonts w:ascii="Malgun Gothic"/>
                <w:b/>
                <w:i w:val="false"/>
                <w:color w:val="000000"/>
                <w:sz w:val="20"/>
              </w:rPr>
              <w:t>]</w:t>
            </w:r>
            <w:r>
              <w:rPr>
                <w:rFonts w:ascii="Malgun Gothic"/>
                <w:b w:val="false"/>
                <w:i w:val="false"/>
                <w:color w:val="000000"/>
                <w:sz w:val="20"/>
              </w:rPr>
              <w:t xml:space="preserve"> in teams, instead of brainstorming, we're better off shifting to a process called </w:t>
            </w:r>
            <w:r>
              <w:rPr>
                <w:rFonts w:ascii="Malgun Gothic"/>
                <w:b w:val="false"/>
                <w:i w:val="false"/>
                <w:color w:val="808080"/>
                <w:sz w:val="14"/>
              </w:rPr>
              <w:t>200</w:t>
            </w:r>
            <w:r>
              <w:rPr>
                <w:rFonts w:ascii="Malgun Gothic"/>
                <w:b/>
                <w:i w:val="false"/>
                <w:color w:val="000000"/>
                <w:sz w:val="20"/>
              </w:rPr>
              <w:t>[b</w:t>
            </w:r>
            <w:r>
              <w:rPr>
                <w:rFonts w:ascii="Malgun Gothic"/>
                <w:b/>
                <w:i w:val="false"/>
                <w:color w:val="ff0000"/>
                <w:sz w:val="20"/>
              </w:rPr>
              <w:t>rainwriting</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팀의 숨겨진 잠재력을 찾으려면 브레인스토밍 대신 브레인라이팅이라는 과정으로 전환하는 것이 좋다.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201</w:t>
            </w:r>
            <w:r>
              <w:rPr>
                <w:rFonts w:ascii="Malgun Gothic"/>
                <w:b/>
                <w:i w:val="false"/>
                <w:color w:val="000000"/>
                <w:sz w:val="20"/>
              </w:rPr>
              <w:t>[i</w:t>
            </w:r>
            <w:r>
              <w:rPr>
                <w:rFonts w:ascii="Malgun Gothic"/>
                <w:b/>
                <w:i w:val="false"/>
                <w:color w:val="ff0000"/>
                <w:sz w:val="20"/>
              </w:rPr>
              <w:t>nitial</w:t>
            </w:r>
            <w:r>
              <w:rPr>
                <w:rFonts w:ascii="Malgun Gothic"/>
                <w:b/>
                <w:i w:val="false"/>
                <w:color w:val="000000"/>
                <w:sz w:val="20"/>
              </w:rPr>
              <w:t>]</w:t>
            </w:r>
            <w:r>
              <w:rPr>
                <w:rFonts w:ascii="Malgun Gothic"/>
                <w:b w:val="false"/>
                <w:i w:val="false"/>
                <w:color w:val="000000"/>
                <w:sz w:val="20"/>
              </w:rPr>
              <w:t xml:space="preserve"> steps are </w:t>
            </w:r>
            <w:r>
              <w:rPr>
                <w:rFonts w:ascii="Malgun Gothic"/>
                <w:b w:val="false"/>
                <w:i w:val="false"/>
                <w:color w:val="808080"/>
                <w:sz w:val="14"/>
              </w:rPr>
              <w:t>202</w:t>
            </w:r>
            <w:r>
              <w:rPr>
                <w:rFonts w:ascii="Malgun Gothic"/>
                <w:b/>
                <w:i w:val="false"/>
                <w:color w:val="000000"/>
                <w:sz w:val="20"/>
              </w:rPr>
              <w:t>[s</w:t>
            </w:r>
            <w:r>
              <w:rPr>
                <w:rFonts w:ascii="Malgun Gothic"/>
                <w:b/>
                <w:i w:val="false"/>
                <w:color w:val="ff0000"/>
                <w:sz w:val="20"/>
              </w:rPr>
              <w:t>olo</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초기 단계는 혼자서 진행한다.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You start by </w:t>
            </w:r>
            <w:r>
              <w:rPr>
                <w:rFonts w:ascii="Malgun Gothic"/>
                <w:b w:val="false"/>
                <w:i w:val="false"/>
                <w:color w:val="808080"/>
                <w:sz w:val="14"/>
              </w:rPr>
              <w:t>203</w:t>
            </w:r>
            <w:r>
              <w:rPr>
                <w:rFonts w:ascii="Malgun Gothic"/>
                <w:b/>
                <w:i w:val="false"/>
                <w:color w:val="000000"/>
                <w:sz w:val="20"/>
              </w:rPr>
              <w:t>[a</w:t>
            </w:r>
            <w:r>
              <w:rPr>
                <w:rFonts w:ascii="Malgun Gothic"/>
                <w:b/>
                <w:i w:val="false"/>
                <w:color w:val="ff0000"/>
                <w:sz w:val="20"/>
              </w:rPr>
              <w:t>sking</w:t>
            </w:r>
            <w:r>
              <w:rPr>
                <w:rFonts w:ascii="Malgun Gothic"/>
                <w:b/>
                <w:i w:val="false"/>
                <w:color w:val="000000"/>
                <w:sz w:val="20"/>
              </w:rPr>
              <w:t>]</w:t>
            </w:r>
            <w:r>
              <w:rPr>
                <w:rFonts w:ascii="Malgun Gothic"/>
                <w:b w:val="false"/>
                <w:i w:val="false"/>
                <w:color w:val="000000"/>
                <w:sz w:val="20"/>
              </w:rPr>
              <w:t xml:space="preserve"> everyone to generate ideas </w:t>
            </w:r>
            <w:r>
              <w:rPr>
                <w:rFonts w:ascii="Malgun Gothic"/>
                <w:b w:val="false"/>
                <w:i w:val="false"/>
                <w:color w:val="808080"/>
                <w:sz w:val="14"/>
              </w:rPr>
              <w:t>204</w:t>
            </w:r>
            <w:r>
              <w:rPr>
                <w:rFonts w:ascii="Malgun Gothic"/>
                <w:b/>
                <w:i w:val="false"/>
                <w:color w:val="000000"/>
                <w:sz w:val="20"/>
              </w:rPr>
              <w:t>[s</w:t>
            </w:r>
            <w:r>
              <w:rPr>
                <w:rFonts w:ascii="Malgun Gothic"/>
                <w:b/>
                <w:i w:val="false"/>
                <w:color w:val="ff0000"/>
                <w:sz w:val="20"/>
              </w:rPr>
              <w:t>eparately</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먼저 모든 사람에게 개별적으로 아이디어를 내도록 요청한다.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Next, you pool them and </w:t>
            </w:r>
            <w:r>
              <w:rPr>
                <w:rFonts w:ascii="Malgun Gothic"/>
                <w:b w:val="false"/>
                <w:i w:val="false"/>
                <w:color w:val="808080"/>
                <w:sz w:val="14"/>
              </w:rPr>
              <w:t>205</w:t>
            </w:r>
            <w:r>
              <w:rPr>
                <w:rFonts w:ascii="Malgun Gothic"/>
                <w:b/>
                <w:i w:val="false"/>
                <w:color w:val="000000"/>
                <w:sz w:val="20"/>
              </w:rPr>
              <w:t>[s</w:t>
            </w:r>
            <w:r>
              <w:rPr>
                <w:rFonts w:ascii="Malgun Gothic"/>
                <w:b/>
                <w:i w:val="false"/>
                <w:color w:val="ff0000"/>
                <w:sz w:val="20"/>
              </w:rPr>
              <w:t>hare</w:t>
            </w:r>
            <w:r>
              <w:rPr>
                <w:rFonts w:ascii="Malgun Gothic"/>
                <w:b/>
                <w:i w:val="false"/>
                <w:color w:val="000000"/>
                <w:sz w:val="20"/>
              </w:rPr>
              <w:t>]</w:t>
            </w:r>
            <w:r>
              <w:rPr>
                <w:rFonts w:ascii="Malgun Gothic"/>
                <w:b w:val="false"/>
                <w:i w:val="false"/>
                <w:color w:val="000000"/>
                <w:sz w:val="20"/>
              </w:rPr>
              <w:t xml:space="preserve"> them </w:t>
            </w:r>
            <w:r>
              <w:rPr>
                <w:rFonts w:ascii="Malgun Gothic"/>
                <w:b w:val="false"/>
                <w:i w:val="false"/>
                <w:color w:val="808080"/>
                <w:sz w:val="14"/>
              </w:rPr>
              <w:t>206</w:t>
            </w:r>
            <w:r>
              <w:rPr>
                <w:rFonts w:ascii="Malgun Gothic"/>
                <w:b/>
                <w:i w:val="false"/>
                <w:color w:val="000000"/>
                <w:sz w:val="20"/>
              </w:rPr>
              <w:t>[a</w:t>
            </w:r>
            <w:r>
              <w:rPr>
                <w:rFonts w:ascii="Malgun Gothic"/>
                <w:b/>
                <w:i w:val="false"/>
                <w:color w:val="ff0000"/>
                <w:sz w:val="20"/>
              </w:rPr>
              <w:t>nonymously</w:t>
            </w:r>
            <w:r>
              <w:rPr>
                <w:rFonts w:ascii="Malgun Gothic"/>
                <w:b/>
                <w:i w:val="false"/>
                <w:color w:val="000000"/>
                <w:sz w:val="20"/>
              </w:rPr>
              <w:t>]</w:t>
            </w:r>
            <w:r>
              <w:rPr>
                <w:rFonts w:ascii="Malgun Gothic"/>
                <w:b w:val="false"/>
                <w:i w:val="false"/>
                <w:color w:val="000000"/>
                <w:sz w:val="20"/>
              </w:rPr>
              <w:t xml:space="preserve"> among the group.</w:t>
            </w:r>
          </w:p>
        </w:tc>
        <w:tc>
          <w:tcPr>
            <w:tcW w:w="1630" w:type="dxa"/>
            <w:tcBorders/>
            <w:vAlign w:val="top"/>
          </w:tcPr>
          <w:p>
            <w:pPr>
              <w:spacing w:after="0" w:line="240"/>
              <w:ind w:left="0"/>
              <w:jc w:val="both"/>
            </w:pPr>
            <w:r>
              <w:rPr>
                <w:rFonts w:ascii="Malgun Gothic"/>
                <w:b w:val="false"/>
                <w:i w:val="false"/>
                <w:color w:val="000000"/>
                <w:sz w:val="16"/>
              </w:rPr>
              <w:t>그런 다음, 아이디어를 모아 익명으로 그룹에 공유한다.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To preserve </w:t>
            </w:r>
            <w:r>
              <w:rPr>
                <w:rFonts w:ascii="Malgun Gothic"/>
                <w:b w:val="false"/>
                <w:i w:val="false"/>
                <w:color w:val="808080"/>
                <w:sz w:val="14"/>
              </w:rPr>
              <w:t>207</w:t>
            </w:r>
            <w:r>
              <w:rPr>
                <w:rFonts w:ascii="Malgun Gothic"/>
                <w:b/>
                <w:i w:val="false"/>
                <w:color w:val="000000"/>
                <w:sz w:val="20"/>
              </w:rPr>
              <w:t>[i</w:t>
            </w:r>
            <w:r>
              <w:rPr>
                <w:rFonts w:ascii="Malgun Gothic"/>
                <w:b/>
                <w:i w:val="false"/>
                <w:color w:val="ff0000"/>
                <w:sz w:val="20"/>
              </w:rPr>
              <w:t>ndependent</w:t>
            </w:r>
            <w:r>
              <w:rPr>
                <w:rFonts w:ascii="Malgun Gothic"/>
                <w:b/>
                <w:i w:val="false"/>
                <w:color w:val="000000"/>
                <w:sz w:val="20"/>
              </w:rPr>
              <w:t>]</w:t>
            </w:r>
            <w:r>
              <w:rPr>
                <w:rFonts w:ascii="Malgun Gothic"/>
                <w:b w:val="false"/>
                <w:i w:val="false"/>
                <w:color w:val="000000"/>
                <w:sz w:val="20"/>
              </w:rPr>
              <w:t xml:space="preserve"> judgment, each member </w:t>
            </w:r>
            <w:r>
              <w:rPr>
                <w:rFonts w:ascii="Malgun Gothic"/>
                <w:b w:val="false"/>
                <w:i w:val="false"/>
                <w:color w:val="808080"/>
                <w:sz w:val="14"/>
              </w:rPr>
              <w:t>208</w:t>
            </w:r>
            <w:r>
              <w:rPr>
                <w:rFonts w:ascii="Malgun Gothic"/>
                <w:b/>
                <w:i w:val="false"/>
                <w:color w:val="000000"/>
                <w:sz w:val="20"/>
              </w:rPr>
              <w:t>[e</w:t>
            </w:r>
            <w:r>
              <w:rPr>
                <w:rFonts w:ascii="Malgun Gothic"/>
                <w:b/>
                <w:i w:val="false"/>
                <w:color w:val="ff0000"/>
                <w:sz w:val="20"/>
              </w:rPr>
              <w:t>valuates</w:t>
            </w:r>
            <w:r>
              <w:rPr>
                <w:rFonts w:ascii="Malgun Gothic"/>
                <w:b/>
                <w:i w:val="false"/>
                <w:color w:val="000000"/>
                <w:sz w:val="20"/>
              </w:rPr>
              <w:t>]</w:t>
            </w:r>
            <w:r>
              <w:rPr>
                <w:rFonts w:ascii="Malgun Gothic"/>
                <w:b w:val="false"/>
                <w:i w:val="false"/>
                <w:color w:val="000000"/>
                <w:sz w:val="20"/>
              </w:rPr>
              <w:t xml:space="preserve"> them on their own.</w:t>
            </w:r>
          </w:p>
        </w:tc>
        <w:tc>
          <w:tcPr>
            <w:tcW w:w="1630" w:type="dxa"/>
            <w:tcBorders/>
            <w:vAlign w:val="top"/>
          </w:tcPr>
          <w:p>
            <w:pPr>
              <w:spacing w:after="0" w:line="240"/>
              <w:ind w:left="0"/>
              <w:jc w:val="both"/>
            </w:pPr>
            <w:r>
              <w:rPr>
                <w:rFonts w:ascii="Malgun Gothic"/>
                <w:b w:val="false"/>
                <w:i w:val="false"/>
                <w:color w:val="000000"/>
                <w:sz w:val="16"/>
              </w:rPr>
              <w:t>독립적인 판단을 유지하기 위해 각 구성원이 스스로 그 아이디어를 평가한다.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Only then does the team come together to select and </w:t>
            </w:r>
            <w:r>
              <w:rPr>
                <w:rFonts w:ascii="Malgun Gothic"/>
                <w:b w:val="false"/>
                <w:i w:val="false"/>
                <w:color w:val="808080"/>
                <w:sz w:val="14"/>
              </w:rPr>
              <w:t>209</w:t>
            </w:r>
            <w:r>
              <w:rPr>
                <w:rFonts w:ascii="Malgun Gothic"/>
                <w:b/>
                <w:i w:val="false"/>
                <w:color w:val="000000"/>
                <w:sz w:val="20"/>
              </w:rPr>
              <w:t>[r</w:t>
            </w:r>
            <w:r>
              <w:rPr>
                <w:rFonts w:ascii="Malgun Gothic"/>
                <w:b/>
                <w:i w:val="false"/>
                <w:color w:val="ff0000"/>
                <w:sz w:val="20"/>
              </w:rPr>
              <w:t>efine</w:t>
            </w:r>
            <w:r>
              <w:rPr>
                <w:rFonts w:ascii="Malgun Gothic"/>
                <w:b/>
                <w:i w:val="false"/>
                <w:color w:val="000000"/>
                <w:sz w:val="20"/>
              </w:rPr>
              <w:t>]</w:t>
            </w:r>
            <w:r>
              <w:rPr>
                <w:rFonts w:ascii="Malgun Gothic"/>
                <w:b w:val="false"/>
                <w:i w:val="false"/>
                <w:color w:val="000000"/>
                <w:sz w:val="20"/>
              </w:rPr>
              <w:t xml:space="preserve"> the most </w:t>
            </w:r>
            <w:r>
              <w:rPr>
                <w:rFonts w:ascii="Malgun Gothic"/>
                <w:b w:val="false"/>
                <w:i w:val="false"/>
                <w:color w:val="808080"/>
                <w:sz w:val="14"/>
              </w:rPr>
              <w:t>210</w:t>
            </w:r>
            <w:r>
              <w:rPr>
                <w:rFonts w:ascii="Malgun Gothic"/>
                <w:b/>
                <w:i w:val="false"/>
                <w:color w:val="000000"/>
                <w:sz w:val="20"/>
              </w:rPr>
              <w:t>[p</w:t>
            </w:r>
            <w:r>
              <w:rPr>
                <w:rFonts w:ascii="Malgun Gothic"/>
                <w:b/>
                <w:i w:val="false"/>
                <w:color w:val="ff0000"/>
                <w:sz w:val="20"/>
              </w:rPr>
              <w:t>romising</w:t>
            </w:r>
            <w:r>
              <w:rPr>
                <w:rFonts w:ascii="Malgun Gothic"/>
                <w:b/>
                <w:i w:val="false"/>
                <w:color w:val="000000"/>
                <w:sz w:val="20"/>
              </w:rPr>
              <w:t>]</w:t>
            </w:r>
            <w:r>
              <w:rPr>
                <w:rFonts w:ascii="Malgun Gothic"/>
                <w:b w:val="false"/>
                <w:i w:val="false"/>
                <w:color w:val="000000"/>
                <w:sz w:val="20"/>
              </w:rPr>
              <w:t xml:space="preserve"> options.</w:t>
            </w:r>
          </w:p>
        </w:tc>
        <w:tc>
          <w:tcPr>
            <w:tcW w:w="1630" w:type="dxa"/>
            <w:tcBorders/>
            <w:vAlign w:val="top"/>
          </w:tcPr>
          <w:p>
            <w:pPr>
              <w:spacing w:after="0" w:line="240"/>
              <w:ind w:left="0"/>
              <w:jc w:val="both"/>
            </w:pPr>
            <w:r>
              <w:rPr>
                <w:rFonts w:ascii="Malgun Gothic"/>
                <w:b w:val="false"/>
                <w:i w:val="false"/>
                <w:color w:val="000000"/>
                <w:sz w:val="16"/>
              </w:rPr>
              <w:t>그러고 나서야 팀이 함께 모여 가장 유망한 옵션을 선택하고 다듬는다.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By developing and assessing ideas </w:t>
            </w:r>
            <w:r>
              <w:rPr>
                <w:rFonts w:ascii="Malgun Gothic"/>
                <w:b w:val="false"/>
                <w:i w:val="false"/>
                <w:color w:val="808080"/>
                <w:sz w:val="14"/>
              </w:rPr>
              <w:t>211</w:t>
            </w:r>
            <w:r>
              <w:rPr>
                <w:rFonts w:ascii="Malgun Gothic"/>
                <w:b/>
                <w:i w:val="false"/>
                <w:color w:val="000000"/>
                <w:sz w:val="20"/>
              </w:rPr>
              <w:t>[i</w:t>
            </w:r>
            <w:r>
              <w:rPr>
                <w:rFonts w:ascii="Malgun Gothic"/>
                <w:b/>
                <w:i w:val="false"/>
                <w:color w:val="ff0000"/>
                <w:sz w:val="20"/>
              </w:rPr>
              <w:t>ndividually</w:t>
            </w:r>
            <w:r>
              <w:rPr>
                <w:rFonts w:ascii="Malgun Gothic"/>
                <w:b/>
                <w:i w:val="false"/>
                <w:color w:val="000000"/>
                <w:sz w:val="20"/>
              </w:rPr>
              <w:t>]</w:t>
            </w:r>
            <w:r>
              <w:rPr>
                <w:rFonts w:ascii="Malgun Gothic"/>
                <w:b w:val="false"/>
                <w:i w:val="false"/>
                <w:color w:val="000000"/>
                <w:sz w:val="20"/>
              </w:rPr>
              <w:t xml:space="preserve"> before choosing and elaborating them, teams can surface and advance </w:t>
            </w:r>
            <w:r>
              <w:rPr>
                <w:rFonts w:ascii="Malgun Gothic"/>
                <w:b w:val="false"/>
                <w:i w:val="false"/>
                <w:color w:val="808080"/>
                <w:sz w:val="14"/>
              </w:rPr>
              <w:t>212</w:t>
            </w:r>
            <w:r>
              <w:rPr>
                <w:rFonts w:ascii="Malgun Gothic"/>
                <w:b/>
                <w:i w:val="false"/>
                <w:color w:val="000000"/>
                <w:sz w:val="20"/>
              </w:rPr>
              <w:t>[p</w:t>
            </w:r>
            <w:r>
              <w:rPr>
                <w:rFonts w:ascii="Malgun Gothic"/>
                <w:b/>
                <w:i w:val="false"/>
                <w:color w:val="ff0000"/>
                <w:sz w:val="20"/>
              </w:rPr>
              <w:t>ossibilities</w:t>
            </w:r>
            <w:r>
              <w:rPr>
                <w:rFonts w:ascii="Malgun Gothic"/>
                <w:b/>
                <w:i w:val="false"/>
                <w:color w:val="000000"/>
                <w:sz w:val="20"/>
              </w:rPr>
              <w:t>]</w:t>
            </w:r>
            <w:r>
              <w:rPr>
                <w:rFonts w:ascii="Malgun Gothic"/>
                <w:b w:val="false"/>
                <w:i w:val="false"/>
                <w:color w:val="000000"/>
                <w:sz w:val="20"/>
              </w:rPr>
              <w:t xml:space="preserve"> that might not get </w:t>
            </w:r>
            <w:r>
              <w:rPr>
                <w:rFonts w:ascii="Malgun Gothic"/>
                <w:b w:val="false"/>
                <w:i w:val="false"/>
                <w:color w:val="808080"/>
                <w:sz w:val="14"/>
              </w:rPr>
              <w:t>213</w:t>
            </w:r>
            <w:r>
              <w:rPr>
                <w:rFonts w:ascii="Malgun Gothic"/>
                <w:b/>
                <w:i w:val="false"/>
                <w:color w:val="000000"/>
                <w:sz w:val="20"/>
              </w:rPr>
              <w:t>[a</w:t>
            </w:r>
            <w:r>
              <w:rPr>
                <w:rFonts w:ascii="Malgun Gothic"/>
                <w:b/>
                <w:i w:val="false"/>
                <w:color w:val="ff0000"/>
                <w:sz w:val="20"/>
              </w:rPr>
              <w:t>ttention</w:t>
            </w:r>
            <w:r>
              <w:rPr>
                <w:rFonts w:ascii="Malgun Gothic"/>
                <w:b/>
                <w:i w:val="false"/>
                <w:color w:val="000000"/>
                <w:sz w:val="20"/>
              </w:rPr>
              <w:t>]</w:t>
            </w:r>
            <w:r>
              <w:rPr>
                <w:rFonts w:ascii="Malgun Gothic"/>
                <w:b w:val="false"/>
                <w:i w:val="false"/>
                <w:color w:val="000000"/>
                <w:sz w:val="20"/>
              </w:rPr>
              <w:t xml:space="preserve"> otherwise.</w:t>
            </w:r>
          </w:p>
        </w:tc>
        <w:tc>
          <w:tcPr>
            <w:tcW w:w="1630" w:type="dxa"/>
            <w:tcBorders/>
            <w:vAlign w:val="top"/>
          </w:tcPr>
          <w:p>
            <w:pPr>
              <w:spacing w:after="0" w:line="240"/>
              <w:ind w:left="0"/>
              <w:jc w:val="both"/>
            </w:pPr>
            <w:r>
              <w:rPr>
                <w:rFonts w:ascii="Malgun Gothic"/>
                <w:b w:val="false"/>
                <w:i w:val="false"/>
                <w:color w:val="000000"/>
                <w:sz w:val="16"/>
              </w:rPr>
              <w:t>아이디어를 선택하고 구체화하기 전에 개별적으로 아이디어를 전개하고 평가함으로써 팀은 다른 방법으로는 주목받지 못했을 가능성을 드러내고 발전시킬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214</w:t>
            </w:r>
            <w:r>
              <w:rPr>
                <w:rFonts w:ascii="Malgun Gothic"/>
                <w:b/>
                <w:i w:val="false"/>
                <w:color w:val="000000"/>
                <w:sz w:val="20"/>
              </w:rPr>
              <w:t>[b</w:t>
            </w:r>
            <w:r>
              <w:rPr>
                <w:rFonts w:ascii="Malgun Gothic"/>
                <w:b/>
                <w:i w:val="false"/>
                <w:color w:val="ff0000"/>
                <w:sz w:val="20"/>
              </w:rPr>
              <w:t>rainwriting</w:t>
            </w:r>
            <w:r>
              <w:rPr>
                <w:rFonts w:ascii="Malgun Gothic"/>
                <w:b/>
                <w:i w:val="false"/>
                <w:color w:val="000000"/>
                <w:sz w:val="20"/>
              </w:rPr>
              <w:t>]</w:t>
            </w:r>
            <w:r>
              <w:rPr>
                <w:rFonts w:ascii="Malgun Gothic"/>
                <w:b w:val="false"/>
                <w:i w:val="false"/>
                <w:color w:val="000000"/>
                <w:sz w:val="20"/>
              </w:rPr>
              <w:t xml:space="preserve"> process makes sure that all ideas are brought to the table and all voices are brought into the </w:t>
            </w:r>
            <w:r>
              <w:rPr>
                <w:rFonts w:ascii="Malgun Gothic"/>
                <w:b w:val="false"/>
                <w:i w:val="false"/>
                <w:color w:val="808080"/>
                <w:sz w:val="14"/>
              </w:rPr>
              <w:t>215</w:t>
            </w:r>
            <w:r>
              <w:rPr>
                <w:rFonts w:ascii="Malgun Gothic"/>
                <w:b/>
                <w:i w:val="false"/>
                <w:color w:val="000000"/>
                <w:sz w:val="20"/>
              </w:rPr>
              <w:t>[c</w:t>
            </w:r>
            <w:r>
              <w:rPr>
                <w:rFonts w:ascii="Malgun Gothic"/>
                <w:b/>
                <w:i w:val="false"/>
                <w:color w:val="ff0000"/>
                <w:sz w:val="20"/>
              </w:rPr>
              <w:t>onversation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이 브레인라이팅 과정은 모든 아이디어를 테이블에 올려놓고 모든 의견을 대화에 반영할 수 있도록 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It is especially </w:t>
            </w:r>
            <w:r>
              <w:rPr>
                <w:rFonts w:ascii="Malgun Gothic"/>
                <w:b w:val="false"/>
                <w:i w:val="false"/>
                <w:color w:val="808080"/>
                <w:sz w:val="14"/>
              </w:rPr>
              <w:t>216</w:t>
            </w:r>
            <w:r>
              <w:rPr>
                <w:rFonts w:ascii="Malgun Gothic"/>
                <w:b/>
                <w:i w:val="false"/>
                <w:color w:val="000000"/>
                <w:sz w:val="20"/>
              </w:rPr>
              <w:t>[e</w:t>
            </w:r>
            <w:r>
              <w:rPr>
                <w:rFonts w:ascii="Malgun Gothic"/>
                <w:b/>
                <w:i w:val="false"/>
                <w:color w:val="ff0000"/>
                <w:sz w:val="20"/>
              </w:rPr>
              <w:t>ffective</w:t>
            </w:r>
            <w:r>
              <w:rPr>
                <w:rFonts w:ascii="Malgun Gothic"/>
                <w:b/>
                <w:i w:val="false"/>
                <w:color w:val="000000"/>
                <w:sz w:val="20"/>
              </w:rPr>
              <w:t>]</w:t>
            </w:r>
            <w:r>
              <w:rPr>
                <w:rFonts w:ascii="Malgun Gothic"/>
                <w:b w:val="false"/>
                <w:i w:val="false"/>
                <w:color w:val="000000"/>
                <w:sz w:val="20"/>
              </w:rPr>
              <w:t xml:space="preserve"> in groups that struggle to achieve </w:t>
            </w:r>
            <w:r>
              <w:rPr>
                <w:rFonts w:ascii="Malgun Gothic"/>
                <w:b w:val="false"/>
                <w:i w:val="false"/>
                <w:color w:val="808080"/>
                <w:sz w:val="14"/>
              </w:rPr>
              <w:t>217</w:t>
            </w:r>
            <w:r>
              <w:rPr>
                <w:rFonts w:ascii="Malgun Gothic"/>
                <w:b/>
                <w:i w:val="false"/>
                <w:color w:val="000000"/>
                <w:sz w:val="20"/>
              </w:rPr>
              <w:t>[c</w:t>
            </w:r>
            <w:r>
              <w:rPr>
                <w:rFonts w:ascii="Malgun Gothic"/>
                <w:b/>
                <w:i w:val="false"/>
                <w:color w:val="ff0000"/>
                <w:sz w:val="20"/>
              </w:rPr>
              <w:t>ollective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218</w:t>
            </w:r>
            <w:r>
              <w:rPr>
                <w:rFonts w:ascii="Malgun Gothic"/>
                <w:b/>
                <w:i w:val="false"/>
                <w:color w:val="000000"/>
                <w:sz w:val="20"/>
              </w:rPr>
              <w:t>[i</w:t>
            </w:r>
            <w:r>
              <w:rPr>
                <w:rFonts w:ascii="Malgun Gothic"/>
                <w:b/>
                <w:i w:val="false"/>
                <w:color w:val="ff0000"/>
                <w:sz w:val="20"/>
              </w:rPr>
              <w:t>ntelligence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특히 집단 지성을 달성하는 데 어려움을 겪는 그룹에서 효과적이다.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Simply giving employees a sense of </w:t>
            </w:r>
            <w:r>
              <w:rPr>
                <w:rFonts w:ascii="Malgun Gothic"/>
                <w:b w:val="false"/>
                <w:i w:val="false"/>
                <w:color w:val="808080"/>
                <w:sz w:val="14"/>
              </w:rPr>
              <w:t>219</w:t>
            </w:r>
            <w:r>
              <w:rPr>
                <w:rFonts w:ascii="Malgun Gothic"/>
                <w:b/>
                <w:i w:val="false"/>
                <w:color w:val="000000"/>
                <w:sz w:val="20"/>
              </w:rPr>
              <w:t>[a</w:t>
            </w:r>
            <w:r>
              <w:rPr>
                <w:rFonts w:ascii="Malgun Gothic"/>
                <w:b/>
                <w:i w:val="false"/>
                <w:color w:val="ff0000"/>
                <w:sz w:val="20"/>
              </w:rPr>
              <w:t>gency</w:t>
            </w:r>
            <w:r>
              <w:rPr>
                <w:rFonts w:ascii="Malgun Gothic"/>
                <w:b/>
                <w:i w:val="false"/>
                <w:color w:val="000000"/>
                <w:sz w:val="20"/>
              </w:rPr>
              <w:t>]</w:t>
            </w:r>
            <w:r>
              <w:rPr>
                <w:rFonts w:ascii="Malgun Gothic"/>
                <w:b w:val="false"/>
                <w:i w:val="false"/>
                <w:color w:val="000000"/>
                <w:sz w:val="20"/>
              </w:rPr>
              <w:t xml:space="preserve"> ― a feeling that they are in control, that they have genuine </w:t>
            </w:r>
            <w:r>
              <w:rPr>
                <w:rFonts w:ascii="Malgun Gothic"/>
                <w:b w:val="false"/>
                <w:i w:val="false"/>
                <w:color w:val="808080"/>
                <w:sz w:val="14"/>
              </w:rPr>
              <w:t>220</w:t>
            </w:r>
            <w:r>
              <w:rPr>
                <w:rFonts w:ascii="Malgun Gothic"/>
                <w:b/>
                <w:i w:val="false"/>
                <w:color w:val="000000"/>
                <w:sz w:val="20"/>
              </w:rPr>
              <w:t>[d</w:t>
            </w:r>
            <w:r>
              <w:rPr>
                <w:rFonts w:ascii="Malgun Gothic"/>
                <w:b/>
                <w:i w:val="false"/>
                <w:color w:val="ff0000"/>
                <w:sz w:val="20"/>
              </w:rPr>
              <w:t>ecision-making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221</w:t>
            </w:r>
            <w:r>
              <w:rPr>
                <w:rFonts w:ascii="Malgun Gothic"/>
                <w:b/>
                <w:i w:val="false"/>
                <w:color w:val="000000"/>
                <w:sz w:val="20"/>
              </w:rPr>
              <w:t>[a</w:t>
            </w:r>
            <w:r>
              <w:rPr>
                <w:rFonts w:ascii="Malgun Gothic"/>
                <w:b/>
                <w:i w:val="false"/>
                <w:color w:val="ff0000"/>
                <w:sz w:val="20"/>
              </w:rPr>
              <w:t>uthority</w:t>
            </w:r>
            <w:r>
              <w:rPr>
                <w:rFonts w:ascii="Malgun Gothic"/>
                <w:b/>
                <w:i w:val="false"/>
                <w:color w:val="000000"/>
                <w:sz w:val="20"/>
              </w:rPr>
              <w:t>]</w:t>
            </w:r>
            <w:r>
              <w:rPr>
                <w:rFonts w:ascii="Malgun Gothic"/>
                <w:b w:val="false"/>
                <w:i w:val="false"/>
                <w:color w:val="000000"/>
                <w:sz w:val="20"/>
              </w:rPr>
              <w:t xml:space="preserve"> ― can radically </w:t>
            </w:r>
            <w:r>
              <w:rPr>
                <w:rFonts w:ascii="Malgun Gothic"/>
                <w:b w:val="false"/>
                <w:i w:val="false"/>
                <w:color w:val="808080"/>
                <w:sz w:val="14"/>
              </w:rPr>
              <w:t>222</w:t>
            </w:r>
            <w:r>
              <w:rPr>
                <w:rFonts w:ascii="Malgun Gothic"/>
                <w:b/>
                <w:i w:val="false"/>
                <w:color w:val="000000"/>
                <w:sz w:val="20"/>
              </w:rPr>
              <w:t>[i</w:t>
            </w:r>
            <w:r>
              <w:rPr>
                <w:rFonts w:ascii="Malgun Gothic"/>
                <w:b/>
                <w:i w:val="false"/>
                <w:color w:val="ff0000"/>
                <w:sz w:val="20"/>
              </w:rPr>
              <w:t>ncrease</w:t>
            </w:r>
            <w:r>
              <w:rPr>
                <w:rFonts w:ascii="Malgun Gothic"/>
                <w:b/>
                <w:i w:val="false"/>
                <w:color w:val="000000"/>
                <w:sz w:val="20"/>
              </w:rPr>
              <w:t>]</w:t>
            </w:r>
            <w:r>
              <w:rPr>
                <w:rFonts w:ascii="Malgun Gothic"/>
                <w:b w:val="false"/>
                <w:i w:val="false"/>
                <w:color w:val="000000"/>
                <w:sz w:val="20"/>
              </w:rPr>
              <w:t xml:space="preserve"> how much energy and </w:t>
            </w:r>
            <w:r>
              <w:rPr>
                <w:rFonts w:ascii="Malgun Gothic"/>
                <w:b w:val="false"/>
                <w:i w:val="false"/>
                <w:color w:val="808080"/>
                <w:sz w:val="14"/>
              </w:rPr>
              <w:t>223</w:t>
            </w:r>
            <w:r>
              <w:rPr>
                <w:rFonts w:ascii="Malgun Gothic"/>
                <w:b/>
                <w:i w:val="false"/>
                <w:color w:val="000000"/>
                <w:sz w:val="20"/>
              </w:rPr>
              <w:t>[f</w:t>
            </w:r>
            <w:r>
              <w:rPr>
                <w:rFonts w:ascii="Malgun Gothic"/>
                <w:b/>
                <w:i w:val="false"/>
                <w:color w:val="ff0000"/>
                <w:sz w:val="20"/>
              </w:rPr>
              <w:t>ocus</w:t>
            </w:r>
            <w:r>
              <w:rPr>
                <w:rFonts w:ascii="Malgun Gothic"/>
                <w:b/>
                <w:i w:val="false"/>
                <w:color w:val="000000"/>
                <w:sz w:val="20"/>
              </w:rPr>
              <w:t>]</w:t>
            </w:r>
            <w:r>
              <w:rPr>
                <w:rFonts w:ascii="Malgun Gothic"/>
                <w:b w:val="false"/>
                <w:i w:val="false"/>
                <w:color w:val="000000"/>
                <w:sz w:val="20"/>
              </w:rPr>
              <w:t xml:space="preserve"> they bring to their jobs.</w:t>
            </w:r>
          </w:p>
        </w:tc>
        <w:tc>
          <w:tcPr>
            <w:tcW w:w="1630" w:type="dxa"/>
            <w:tcBorders/>
            <w:vAlign w:val="top"/>
          </w:tcPr>
          <w:p>
            <w:pPr>
              <w:spacing w:after="0" w:line="240"/>
              <w:ind w:left="0"/>
              <w:jc w:val="both"/>
            </w:pPr>
            <w:r>
              <w:rPr>
                <w:rFonts w:ascii="Malgun Gothic"/>
                <w:b w:val="false"/>
                <w:i w:val="false"/>
                <w:color w:val="000000"/>
                <w:sz w:val="16"/>
              </w:rPr>
              <w:t>단순히 직원들에게 주인의식(그들이 통제하고 있다는 느낌, 진정한 의사 결정 권한이 있다는 느낌)을 주는 것만으로도 그들이 자신의 업무에 쏟는 에너지와 집중력을 급격하게 높일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One 2010 study at a manufacturing plant in Ohio, for instance, carefully examined assembly-line workers who were </w:t>
            </w:r>
            <w:r>
              <w:rPr>
                <w:rFonts w:ascii="Malgun Gothic"/>
                <w:b w:val="false"/>
                <w:i w:val="false"/>
                <w:color w:val="808080"/>
                <w:sz w:val="14"/>
              </w:rPr>
              <w:t>224</w:t>
            </w:r>
            <w:r>
              <w:rPr>
                <w:rFonts w:ascii="Malgun Gothic"/>
                <w:b/>
                <w:i w:val="false"/>
                <w:color w:val="000000"/>
                <w:sz w:val="20"/>
              </w:rPr>
              <w:t>[e</w:t>
            </w:r>
            <w:r>
              <w:rPr>
                <w:rFonts w:ascii="Malgun Gothic"/>
                <w:b/>
                <w:i w:val="false"/>
                <w:color w:val="ff0000"/>
                <w:sz w:val="20"/>
              </w:rPr>
              <w:t>mpowered</w:t>
            </w:r>
            <w:r>
              <w:rPr>
                <w:rFonts w:ascii="Malgun Gothic"/>
                <w:b/>
                <w:i w:val="false"/>
                <w:color w:val="000000"/>
                <w:sz w:val="20"/>
              </w:rPr>
              <w:t>]</w:t>
            </w:r>
            <w:r>
              <w:rPr>
                <w:rFonts w:ascii="Malgun Gothic"/>
                <w:b w:val="false"/>
                <w:i w:val="false"/>
                <w:color w:val="000000"/>
                <w:sz w:val="20"/>
              </w:rPr>
              <w:t xml:space="preserve"> to make </w:t>
            </w:r>
            <w:r>
              <w:rPr>
                <w:rFonts w:ascii="Malgun Gothic"/>
                <w:b w:val="false"/>
                <w:i w:val="false"/>
                <w:color w:val="808080"/>
                <w:sz w:val="14"/>
              </w:rPr>
              <w:t>225</w:t>
            </w:r>
            <w:r>
              <w:rPr>
                <w:rFonts w:ascii="Malgun Gothic"/>
                <w:b/>
                <w:i w:val="false"/>
                <w:color w:val="000000"/>
                <w:sz w:val="20"/>
              </w:rPr>
              <w:t>[s</w:t>
            </w:r>
            <w:r>
              <w:rPr>
                <w:rFonts w:ascii="Malgun Gothic"/>
                <w:b/>
                <w:i w:val="false"/>
                <w:color w:val="ff0000"/>
                <w:sz w:val="20"/>
              </w:rPr>
              <w:t>mall</w:t>
            </w:r>
            <w:r>
              <w:rPr>
                <w:rFonts w:ascii="Malgun Gothic"/>
                <w:b/>
                <w:i w:val="false"/>
                <w:color w:val="000000"/>
                <w:sz w:val="20"/>
              </w:rPr>
              <w:t>]</w:t>
            </w:r>
            <w:r>
              <w:rPr>
                <w:rFonts w:ascii="Malgun Gothic"/>
                <w:b w:val="false"/>
                <w:i w:val="false"/>
                <w:color w:val="000000"/>
                <w:sz w:val="20"/>
              </w:rPr>
              <w:t xml:space="preserve"> decisions about their schedules and work environment.</w:t>
            </w:r>
          </w:p>
        </w:tc>
        <w:tc>
          <w:tcPr>
            <w:tcW w:w="1630" w:type="dxa"/>
            <w:tcBorders/>
            <w:vAlign w:val="top"/>
          </w:tcPr>
          <w:p>
            <w:pPr>
              <w:spacing w:after="0" w:line="240"/>
              <w:ind w:left="0"/>
              <w:jc w:val="both"/>
            </w:pPr>
            <w:r>
              <w:rPr>
                <w:rFonts w:ascii="Malgun Gothic"/>
                <w:b w:val="false"/>
                <w:i w:val="false"/>
                <w:color w:val="000000"/>
                <w:sz w:val="16"/>
              </w:rPr>
              <w:t>예를 들어, 오하이오주의 한 제조 공장에서 진행된 2010년의 한 연구는 그들의 일정과 작업 환경에 대한 작은 결정 권한을 부여받은 조립 라인 근로자를 주의 깊게 살펴보았다.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They designed their own uniforms and had </w:t>
            </w:r>
            <w:r>
              <w:rPr>
                <w:rFonts w:ascii="Malgun Gothic"/>
                <w:b w:val="false"/>
                <w:i w:val="false"/>
                <w:color w:val="808080"/>
                <w:sz w:val="14"/>
              </w:rPr>
              <w:t>226</w:t>
            </w:r>
            <w:r>
              <w:rPr>
                <w:rFonts w:ascii="Malgun Gothic"/>
                <w:b/>
                <w:i w:val="false"/>
                <w:color w:val="000000"/>
                <w:sz w:val="20"/>
              </w:rPr>
              <w:t>[a</w:t>
            </w:r>
            <w:r>
              <w:rPr>
                <w:rFonts w:ascii="Malgun Gothic"/>
                <w:b/>
                <w:i w:val="false"/>
                <w:color w:val="ff0000"/>
                <w:sz w:val="20"/>
              </w:rPr>
              <w:t>uthority</w:t>
            </w:r>
            <w:r>
              <w:rPr>
                <w:rFonts w:ascii="Malgun Gothic"/>
                <w:b/>
                <w:i w:val="false"/>
                <w:color w:val="000000"/>
                <w:sz w:val="20"/>
              </w:rPr>
              <w:t>]</w:t>
            </w:r>
            <w:r>
              <w:rPr>
                <w:rFonts w:ascii="Malgun Gothic"/>
                <w:b w:val="false"/>
                <w:i w:val="false"/>
                <w:color w:val="000000"/>
                <w:sz w:val="20"/>
              </w:rPr>
              <w:t xml:space="preserve"> over </w:t>
            </w:r>
            <w:r>
              <w:rPr>
                <w:rFonts w:ascii="Malgun Gothic"/>
                <w:b w:val="false"/>
                <w:i w:val="false"/>
                <w:color w:val="808080"/>
                <w:sz w:val="14"/>
              </w:rPr>
              <w:t>227</w:t>
            </w:r>
            <w:r>
              <w:rPr>
                <w:rFonts w:ascii="Malgun Gothic"/>
                <w:b/>
                <w:i w:val="false"/>
                <w:color w:val="000000"/>
                <w:sz w:val="20"/>
              </w:rPr>
              <w:t>[s</w:t>
            </w:r>
            <w:r>
              <w:rPr>
                <w:rFonts w:ascii="Malgun Gothic"/>
                <w:b/>
                <w:i w:val="false"/>
                <w:color w:val="ff0000"/>
                <w:sz w:val="20"/>
              </w:rPr>
              <w:t>hifts</w:t>
            </w:r>
            <w:r>
              <w:rPr>
                <w:rFonts w:ascii="Malgun Gothic"/>
                <w:b/>
                <w:i w:val="false"/>
                <w:color w:val="000000"/>
                <w:sz w:val="20"/>
              </w:rPr>
              <w:t>]</w:t>
            </w:r>
            <w:r>
              <w:rPr>
                <w:rFonts w:ascii="Malgun Gothic"/>
                <w:b w:val="false"/>
                <w:i w:val="false"/>
                <w:color w:val="000000"/>
                <w:sz w:val="20"/>
              </w:rPr>
              <w:t xml:space="preserve"> while all the manufacturing processes and pay scales stayed the </w:t>
            </w:r>
            <w:r>
              <w:rPr>
                <w:rFonts w:ascii="Malgun Gothic"/>
                <w:b w:val="false"/>
                <w:i w:val="false"/>
                <w:color w:val="808080"/>
                <w:sz w:val="14"/>
              </w:rPr>
              <w:t>228</w:t>
            </w:r>
            <w:r>
              <w:rPr>
                <w:rFonts w:ascii="Malgun Gothic"/>
                <w:b/>
                <w:i w:val="false"/>
                <w:color w:val="000000"/>
                <w:sz w:val="20"/>
              </w:rPr>
              <w:t>[s</w:t>
            </w:r>
            <w:r>
              <w:rPr>
                <w:rFonts w:ascii="Malgun Gothic"/>
                <w:b/>
                <w:i w:val="false"/>
                <w:color w:val="ff0000"/>
                <w:sz w:val="20"/>
              </w:rPr>
              <w:t>ame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그들은 그들 자신의 유니폼을 디자인했고, 근무 교대에 대한 권한을 가진 반면에, 모든 생산 과정과 임금 규모는 동일하게 유지되었다.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Within two months, </w:t>
            </w:r>
            <w:r>
              <w:rPr>
                <w:rFonts w:ascii="Malgun Gothic"/>
                <w:b w:val="false"/>
                <w:i w:val="false"/>
                <w:color w:val="808080"/>
                <w:sz w:val="14"/>
              </w:rPr>
              <w:t>229</w:t>
            </w:r>
            <w:r>
              <w:rPr>
                <w:rFonts w:ascii="Malgun Gothic"/>
                <w:b/>
                <w:i w:val="false"/>
                <w:color w:val="000000"/>
                <w:sz w:val="20"/>
              </w:rPr>
              <w:t>[p</w:t>
            </w:r>
            <w:r>
              <w:rPr>
                <w:rFonts w:ascii="Malgun Gothic"/>
                <w:b/>
                <w:i w:val="false"/>
                <w:color w:val="ff0000"/>
                <w:sz w:val="20"/>
              </w:rPr>
              <w:t>roductivity</w:t>
            </w:r>
            <w:r>
              <w:rPr>
                <w:rFonts w:ascii="Malgun Gothic"/>
                <w:b/>
                <w:i w:val="false"/>
                <w:color w:val="000000"/>
                <w:sz w:val="20"/>
              </w:rPr>
              <w:t>]</w:t>
            </w:r>
            <w:r>
              <w:rPr>
                <w:rFonts w:ascii="Malgun Gothic"/>
                <w:b w:val="false"/>
                <w:i w:val="false"/>
                <w:color w:val="000000"/>
                <w:sz w:val="20"/>
              </w:rPr>
              <w:t xml:space="preserve"> at the plant </w:t>
            </w:r>
            <w:r>
              <w:rPr>
                <w:rFonts w:ascii="Malgun Gothic"/>
                <w:b w:val="false"/>
                <w:i w:val="false"/>
                <w:color w:val="808080"/>
                <w:sz w:val="14"/>
              </w:rPr>
              <w:t>230</w:t>
            </w:r>
            <w:r>
              <w:rPr>
                <w:rFonts w:ascii="Malgun Gothic"/>
                <w:b/>
                <w:i w:val="false"/>
                <w:color w:val="000000"/>
                <w:sz w:val="20"/>
              </w:rPr>
              <w:t>[i</w:t>
            </w:r>
            <w:r>
              <w:rPr>
                <w:rFonts w:ascii="Malgun Gothic"/>
                <w:b/>
                <w:i w:val="false"/>
                <w:color w:val="ff0000"/>
                <w:sz w:val="20"/>
              </w:rPr>
              <w:t>ncreased</w:t>
            </w:r>
            <w:r>
              <w:rPr>
                <w:rFonts w:ascii="Malgun Gothic"/>
                <w:b/>
                <w:i w:val="false"/>
                <w:color w:val="000000"/>
                <w:sz w:val="20"/>
              </w:rPr>
              <w:t>]</w:t>
            </w:r>
            <w:r>
              <w:rPr>
                <w:rFonts w:ascii="Malgun Gothic"/>
                <w:b w:val="false"/>
                <w:i w:val="false"/>
                <w:color w:val="000000"/>
                <w:sz w:val="20"/>
              </w:rPr>
              <w:t xml:space="preserve"> by 20 percent, with workers taking </w:t>
            </w:r>
            <w:r>
              <w:rPr>
                <w:rFonts w:ascii="Malgun Gothic"/>
                <w:b w:val="false"/>
                <w:i w:val="false"/>
                <w:color w:val="808080"/>
                <w:sz w:val="14"/>
              </w:rPr>
              <w:t>231</w:t>
            </w:r>
            <w:r>
              <w:rPr>
                <w:rFonts w:ascii="Malgun Gothic"/>
                <w:b/>
                <w:i w:val="false"/>
                <w:color w:val="000000"/>
                <w:sz w:val="20"/>
              </w:rPr>
              <w:t>[s</w:t>
            </w:r>
            <w:r>
              <w:rPr>
                <w:rFonts w:ascii="Malgun Gothic"/>
                <w:b/>
                <w:i w:val="false"/>
                <w:color w:val="ff0000"/>
                <w:sz w:val="20"/>
              </w:rPr>
              <w:t>horter</w:t>
            </w:r>
            <w:r>
              <w:rPr>
                <w:rFonts w:ascii="Malgun Gothic"/>
                <w:b/>
                <w:i w:val="false"/>
                <w:color w:val="000000"/>
                <w:sz w:val="20"/>
              </w:rPr>
              <w:t>]</w:t>
            </w:r>
            <w:r>
              <w:rPr>
                <w:rFonts w:ascii="Malgun Gothic"/>
                <w:b w:val="false"/>
                <w:i w:val="false"/>
                <w:color w:val="000000"/>
                <w:sz w:val="20"/>
              </w:rPr>
              <w:t xml:space="preserve"> breaks and making </w:t>
            </w:r>
            <w:r>
              <w:rPr>
                <w:rFonts w:ascii="Malgun Gothic"/>
                <w:b w:val="false"/>
                <w:i w:val="false"/>
                <w:color w:val="808080"/>
                <w:sz w:val="14"/>
              </w:rPr>
              <w:t>232</w:t>
            </w:r>
            <w:r>
              <w:rPr>
                <w:rFonts w:ascii="Malgun Gothic"/>
                <w:b/>
                <w:i w:val="false"/>
                <w:color w:val="000000"/>
                <w:sz w:val="20"/>
              </w:rPr>
              <w:t>[f</w:t>
            </w:r>
            <w:r>
              <w:rPr>
                <w:rFonts w:ascii="Malgun Gothic"/>
                <w:b/>
                <w:i w:val="false"/>
                <w:color w:val="ff0000"/>
                <w:sz w:val="20"/>
              </w:rPr>
              <w:t>ewer</w:t>
            </w:r>
            <w:r>
              <w:rPr>
                <w:rFonts w:ascii="Malgun Gothic"/>
                <w:b/>
                <w:i w:val="false"/>
                <w:color w:val="000000"/>
                <w:sz w:val="20"/>
              </w:rPr>
              <w:t>]</w:t>
            </w:r>
            <w:r>
              <w:rPr>
                <w:rFonts w:ascii="Malgun Gothic"/>
                <w:b w:val="false"/>
                <w:i w:val="false"/>
                <w:color w:val="000000"/>
                <w:sz w:val="20"/>
              </w:rPr>
              <w:t xml:space="preserve"> mistakes.</w:t>
            </w:r>
          </w:p>
        </w:tc>
        <w:tc>
          <w:tcPr>
            <w:tcW w:w="1630" w:type="dxa"/>
            <w:tcBorders/>
            <w:vAlign w:val="top"/>
          </w:tcPr>
          <w:p>
            <w:pPr>
              <w:spacing w:after="0" w:line="240"/>
              <w:ind w:left="0"/>
              <w:jc w:val="both"/>
            </w:pPr>
            <w:r>
              <w:rPr>
                <w:rFonts w:ascii="Malgun Gothic"/>
                <w:b w:val="false"/>
                <w:i w:val="false"/>
                <w:color w:val="000000"/>
                <w:sz w:val="16"/>
              </w:rPr>
              <w:t>두 달 만에 직원들은 휴식 시간을 더 짧게 가졌고, 실수를 더 적게 하였으며, 그 공장의 생산성은 20퍼센트 증가했다.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Giving employees a sense of </w:t>
            </w:r>
            <w:r>
              <w:rPr>
                <w:rFonts w:ascii="Malgun Gothic"/>
                <w:b w:val="false"/>
                <w:i w:val="false"/>
                <w:color w:val="808080"/>
                <w:sz w:val="14"/>
              </w:rPr>
              <w:t>233</w:t>
            </w:r>
            <w:r>
              <w:rPr>
                <w:rFonts w:ascii="Malgun Gothic"/>
                <w:b/>
                <w:i w:val="false"/>
                <w:color w:val="000000"/>
                <w:sz w:val="20"/>
              </w:rPr>
              <w:t>[c</w:t>
            </w:r>
            <w:r>
              <w:rPr>
                <w:rFonts w:ascii="Malgun Gothic"/>
                <w:b/>
                <w:i w:val="false"/>
                <w:color w:val="ff0000"/>
                <w:sz w:val="20"/>
              </w:rPr>
              <w:t>ontrol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234</w:t>
            </w:r>
            <w:r>
              <w:rPr>
                <w:rFonts w:ascii="Malgun Gothic"/>
                <w:b/>
                <w:i w:val="false"/>
                <w:color w:val="000000"/>
                <w:sz w:val="20"/>
              </w:rPr>
              <w:t>[i</w:t>
            </w:r>
            <w:r>
              <w:rPr>
                <w:rFonts w:ascii="Malgun Gothic"/>
                <w:b/>
                <w:i w:val="false"/>
                <w:color w:val="ff0000"/>
                <w:sz w:val="20"/>
              </w:rPr>
              <w:t>mproved</w:t>
            </w:r>
            <w:r>
              <w:rPr>
                <w:rFonts w:ascii="Malgun Gothic"/>
                <w:b/>
                <w:i w:val="false"/>
                <w:color w:val="000000"/>
                <w:sz w:val="20"/>
              </w:rPr>
              <w:t>]</w:t>
            </w:r>
            <w:r>
              <w:rPr>
                <w:rFonts w:ascii="Malgun Gothic"/>
                <w:b w:val="false"/>
                <w:i w:val="false"/>
                <w:color w:val="000000"/>
                <w:sz w:val="20"/>
              </w:rPr>
              <w:t xml:space="preserve"> how much </w:t>
            </w:r>
            <w:r>
              <w:rPr>
                <w:rFonts w:ascii="Malgun Gothic"/>
                <w:b w:val="false"/>
                <w:i w:val="false"/>
                <w:color w:val="808080"/>
                <w:sz w:val="14"/>
              </w:rPr>
              <w:t>235</w:t>
            </w:r>
            <w:r>
              <w:rPr>
                <w:rFonts w:ascii="Malgun Gothic"/>
                <w:b/>
                <w:i w:val="false"/>
                <w:color w:val="000000"/>
                <w:sz w:val="20"/>
              </w:rPr>
              <w:t>[s</w:t>
            </w:r>
            <w:r>
              <w:rPr>
                <w:rFonts w:ascii="Malgun Gothic"/>
                <w:b/>
                <w:i w:val="false"/>
                <w:color w:val="ff0000"/>
                <w:sz w:val="20"/>
              </w:rPr>
              <w:t>elf-discipline</w:t>
            </w:r>
            <w:r>
              <w:rPr>
                <w:rFonts w:ascii="Malgun Gothic"/>
                <w:b/>
                <w:i w:val="false"/>
                <w:color w:val="000000"/>
                <w:sz w:val="20"/>
              </w:rPr>
              <w:t>]</w:t>
            </w:r>
            <w:r>
              <w:rPr>
                <w:rFonts w:ascii="Malgun Gothic"/>
                <w:b w:val="false"/>
                <w:i w:val="false"/>
                <w:color w:val="000000"/>
                <w:sz w:val="20"/>
              </w:rPr>
              <w:t xml:space="preserve"> they brought to their </w:t>
            </w:r>
            <w:r>
              <w:rPr>
                <w:rFonts w:ascii="Malgun Gothic"/>
                <w:b w:val="false"/>
                <w:i w:val="false"/>
                <w:color w:val="808080"/>
                <w:sz w:val="14"/>
              </w:rPr>
              <w:t>236</w:t>
            </w:r>
            <w:r>
              <w:rPr>
                <w:rFonts w:ascii="Malgun Gothic"/>
                <w:b/>
                <w:i w:val="false"/>
                <w:color w:val="000000"/>
                <w:sz w:val="20"/>
              </w:rPr>
              <w:t>[j</w:t>
            </w:r>
            <w:r>
              <w:rPr>
                <w:rFonts w:ascii="Malgun Gothic"/>
                <w:b/>
                <w:i w:val="false"/>
                <w:color w:val="ff0000"/>
                <w:sz w:val="20"/>
              </w:rPr>
              <w:t>obs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자신들이 통제권을 쥐고 있다는 느낌을 직원들에게 부여한 것이 그들이 업무에 끌어들이는 자기 통제력을 향상시켰다.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As businesses </w:t>
            </w:r>
            <w:r>
              <w:rPr>
                <w:rFonts w:ascii="Malgun Gothic"/>
                <w:b w:val="false"/>
                <w:i w:val="false"/>
                <w:color w:val="808080"/>
                <w:sz w:val="14"/>
              </w:rPr>
              <w:t>237</w:t>
            </w:r>
            <w:r>
              <w:rPr>
                <w:rFonts w:ascii="Malgun Gothic"/>
                <w:b/>
                <w:i w:val="false"/>
                <w:color w:val="000000"/>
                <w:sz w:val="20"/>
              </w:rPr>
              <w:t>[s</w:t>
            </w:r>
            <w:r>
              <w:rPr>
                <w:rFonts w:ascii="Malgun Gothic"/>
                <w:b/>
                <w:i w:val="false"/>
                <w:color w:val="ff0000"/>
                <w:sz w:val="20"/>
              </w:rPr>
              <w:t>hift</w:t>
            </w:r>
            <w:r>
              <w:rPr>
                <w:rFonts w:ascii="Malgun Gothic"/>
                <w:b/>
                <w:i w:val="false"/>
                <w:color w:val="000000"/>
                <w:sz w:val="20"/>
              </w:rPr>
              <w:t>]</w:t>
            </w:r>
            <w:r>
              <w:rPr>
                <w:rFonts w:ascii="Malgun Gothic"/>
                <w:b w:val="false"/>
                <w:i w:val="false"/>
                <w:color w:val="000000"/>
                <w:sz w:val="20"/>
              </w:rPr>
              <w:t xml:space="preserve"> some core business activities to </w:t>
            </w:r>
            <w:r>
              <w:rPr>
                <w:rFonts w:ascii="Malgun Gothic"/>
                <w:b w:val="false"/>
                <w:i w:val="false"/>
                <w:color w:val="808080"/>
                <w:sz w:val="14"/>
              </w:rPr>
              <w:t>238</w:t>
            </w:r>
            <w:r>
              <w:rPr>
                <w:rFonts w:ascii="Malgun Gothic"/>
                <w:b/>
                <w:i w:val="false"/>
                <w:color w:val="000000"/>
                <w:sz w:val="20"/>
              </w:rPr>
              <w:t>[d</w:t>
            </w:r>
            <w:r>
              <w:rPr>
                <w:rFonts w:ascii="Malgun Gothic"/>
                <w:b/>
                <w:i w:val="false"/>
                <w:color w:val="ff0000"/>
                <w:sz w:val="20"/>
              </w:rPr>
              <w:t>igital</w:t>
            </w:r>
            <w:r>
              <w:rPr>
                <w:rFonts w:ascii="Malgun Gothic"/>
                <w:b/>
                <w:i w:val="false"/>
                <w:color w:val="000000"/>
                <w:sz w:val="20"/>
              </w:rPr>
              <w:t>]</w:t>
            </w:r>
            <w:r>
              <w:rPr>
                <w:rFonts w:ascii="Malgun Gothic"/>
                <w:b w:val="false"/>
                <w:i w:val="false"/>
                <w:color w:val="000000"/>
                <w:sz w:val="20"/>
              </w:rPr>
              <w:t xml:space="preserve">, such as sales, marketing, or archiving, it is assumed that the impact on the environment will be less </w:t>
            </w:r>
            <w:r>
              <w:rPr>
                <w:rFonts w:ascii="Malgun Gothic"/>
                <w:b w:val="false"/>
                <w:i w:val="false"/>
                <w:color w:val="808080"/>
                <w:sz w:val="14"/>
              </w:rPr>
              <w:t>239</w:t>
            </w:r>
            <w:r>
              <w:rPr>
                <w:rFonts w:ascii="Malgun Gothic"/>
                <w:b/>
                <w:i w:val="false"/>
                <w:color w:val="000000"/>
                <w:sz w:val="20"/>
              </w:rPr>
              <w:t>[n</w:t>
            </w:r>
            <w:r>
              <w:rPr>
                <w:rFonts w:ascii="Malgun Gothic"/>
                <w:b/>
                <w:i w:val="false"/>
                <w:color w:val="ff0000"/>
                <w:sz w:val="20"/>
              </w:rPr>
              <w:t>egative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기업이 영업, 마케팅, 파일 보관 등 일부 핵심 비즈니스 활동을 디지털로 전환함에 따라 환경에 미치는 영향이 덜 부정적일 것으로 예상된다.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However, digital business activities can still </w:t>
            </w:r>
            <w:r>
              <w:rPr>
                <w:rFonts w:ascii="Malgun Gothic"/>
                <w:b w:val="false"/>
                <w:i w:val="false"/>
                <w:color w:val="808080"/>
                <w:sz w:val="14"/>
              </w:rPr>
              <w:t>240</w:t>
            </w:r>
            <w:r>
              <w:rPr>
                <w:rFonts w:ascii="Malgun Gothic"/>
                <w:b/>
                <w:i w:val="false"/>
                <w:color w:val="000000"/>
                <w:sz w:val="20"/>
              </w:rPr>
              <w:t>[t</w:t>
            </w:r>
            <w:r>
              <w:rPr>
                <w:rFonts w:ascii="Malgun Gothic"/>
                <w:b/>
                <w:i w:val="false"/>
                <w:color w:val="ff0000"/>
                <w:sz w:val="20"/>
              </w:rPr>
              <w:t>hreaten</w:t>
            </w:r>
            <w:r>
              <w:rPr>
                <w:rFonts w:ascii="Malgun Gothic"/>
                <w:b/>
                <w:i w:val="false"/>
                <w:color w:val="000000"/>
                <w:sz w:val="20"/>
              </w:rPr>
              <w:t>]</w:t>
            </w:r>
            <w:r>
              <w:rPr>
                <w:rFonts w:ascii="Malgun Gothic"/>
                <w:b w:val="false"/>
                <w:i w:val="false"/>
                <w:color w:val="000000"/>
                <w:sz w:val="20"/>
              </w:rPr>
              <w:t xml:space="preserve"> the </w:t>
            </w:r>
            <w:r>
              <w:rPr>
                <w:rFonts w:ascii="Malgun Gothic"/>
                <w:b w:val="false"/>
                <w:i w:val="false"/>
                <w:color w:val="808080"/>
                <w:sz w:val="14"/>
              </w:rPr>
              <w:t>241</w:t>
            </w:r>
            <w:r>
              <w:rPr>
                <w:rFonts w:ascii="Malgun Gothic"/>
                <w:b/>
                <w:i w:val="false"/>
                <w:color w:val="000000"/>
                <w:sz w:val="20"/>
              </w:rPr>
              <w:t>[e</w:t>
            </w:r>
            <w:r>
              <w:rPr>
                <w:rFonts w:ascii="Malgun Gothic"/>
                <w:b/>
                <w:i w:val="false"/>
                <w:color w:val="ff0000"/>
                <w:sz w:val="20"/>
              </w:rPr>
              <w:t>nvironment</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그러나 디지털 비즈니스 활동은 여전히 환경을 위협할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 some cases, the </w:t>
            </w:r>
            <w:r>
              <w:rPr>
                <w:rFonts w:ascii="Malgun Gothic"/>
                <w:b w:val="false"/>
                <w:i w:val="false"/>
                <w:color w:val="808080"/>
                <w:sz w:val="14"/>
              </w:rPr>
              <w:t>242</w:t>
            </w:r>
            <w:r>
              <w:rPr>
                <w:rFonts w:ascii="Malgun Gothic"/>
                <w:b/>
                <w:i w:val="false"/>
                <w:color w:val="000000"/>
                <w:sz w:val="20"/>
              </w:rPr>
              <w:t>[h</w:t>
            </w:r>
            <w:r>
              <w:rPr>
                <w:rFonts w:ascii="Malgun Gothic"/>
                <w:b/>
                <w:i w:val="false"/>
                <w:color w:val="ff0000"/>
                <w:sz w:val="20"/>
              </w:rPr>
              <w:t>arm</w:t>
            </w:r>
            <w:r>
              <w:rPr>
                <w:rFonts w:ascii="Malgun Gothic"/>
                <w:b/>
                <w:i w:val="false"/>
                <w:color w:val="000000"/>
                <w:sz w:val="20"/>
              </w:rPr>
              <w:t>]</w:t>
            </w:r>
            <w:r>
              <w:rPr>
                <w:rFonts w:ascii="Malgun Gothic"/>
                <w:b w:val="false"/>
                <w:i w:val="false"/>
                <w:color w:val="000000"/>
                <w:sz w:val="20"/>
              </w:rPr>
              <w:t xml:space="preserve"> of digital businesses can be even </w:t>
            </w:r>
            <w:r>
              <w:rPr>
                <w:rFonts w:ascii="Malgun Gothic"/>
                <w:b w:val="false"/>
                <w:i w:val="false"/>
                <w:color w:val="808080"/>
                <w:sz w:val="14"/>
              </w:rPr>
              <w:t>243</w:t>
            </w:r>
            <w:r>
              <w:rPr>
                <w:rFonts w:ascii="Malgun Gothic"/>
                <w:b/>
                <w:i w:val="false"/>
                <w:color w:val="000000"/>
                <w:sz w:val="20"/>
              </w:rPr>
              <w:t>[m</w:t>
            </w:r>
            <w:r>
              <w:rPr>
                <w:rFonts w:ascii="Malgun Gothic"/>
                <w:b/>
                <w:i w:val="false"/>
                <w:color w:val="ff0000"/>
                <w:sz w:val="20"/>
              </w:rPr>
              <w:t>ore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244</w:t>
            </w:r>
            <w:r>
              <w:rPr>
                <w:rFonts w:ascii="Malgun Gothic"/>
                <w:b/>
                <w:i w:val="false"/>
                <w:color w:val="000000"/>
                <w:sz w:val="20"/>
              </w:rPr>
              <w:t>[h</w:t>
            </w:r>
            <w:r>
              <w:rPr>
                <w:rFonts w:ascii="Malgun Gothic"/>
                <w:b/>
                <w:i w:val="false"/>
                <w:color w:val="ff0000"/>
                <w:sz w:val="20"/>
              </w:rPr>
              <w:t>azardous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경우에 따라서는 디지털 비즈니스가 끼치는 해악이 훨씬 더 위험할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 few decades ago, offices used to have much more </w:t>
            </w:r>
            <w:r>
              <w:rPr>
                <w:rFonts w:ascii="Malgun Gothic"/>
                <w:b w:val="false"/>
                <w:i w:val="false"/>
                <w:color w:val="808080"/>
                <w:sz w:val="14"/>
              </w:rPr>
              <w:t>245</w:t>
            </w:r>
            <w:r>
              <w:rPr>
                <w:rFonts w:ascii="Malgun Gothic"/>
                <w:b/>
                <w:i w:val="false"/>
                <w:color w:val="000000"/>
                <w:sz w:val="20"/>
              </w:rPr>
              <w:t>[p</w:t>
            </w:r>
            <w:r>
              <w:rPr>
                <w:rFonts w:ascii="Malgun Gothic"/>
                <w:b/>
                <w:i w:val="false"/>
                <w:color w:val="ff0000"/>
                <w:sz w:val="20"/>
              </w:rPr>
              <w:t>aper</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246</w:t>
            </w:r>
            <w:r>
              <w:rPr>
                <w:rFonts w:ascii="Malgun Gothic"/>
                <w:b/>
                <w:i w:val="false"/>
                <w:color w:val="000000"/>
                <w:sz w:val="20"/>
              </w:rPr>
              <w:t>[w</w:t>
            </w:r>
            <w:r>
              <w:rPr>
                <w:rFonts w:ascii="Malgun Gothic"/>
                <w:b/>
                <w:i w:val="false"/>
                <w:color w:val="ff0000"/>
                <w:sz w:val="20"/>
              </w:rPr>
              <w:t>aste</w:t>
            </w:r>
            <w:r>
              <w:rPr>
                <w:rFonts w:ascii="Malgun Gothic"/>
                <w:b/>
                <w:i w:val="false"/>
                <w:color w:val="000000"/>
                <w:sz w:val="20"/>
              </w:rPr>
              <w:t>]</w:t>
            </w:r>
            <w:r>
              <w:rPr>
                <w:rFonts w:ascii="Malgun Gothic"/>
                <w:b w:val="false"/>
                <w:i w:val="false"/>
                <w:color w:val="000000"/>
                <w:sz w:val="20"/>
              </w:rPr>
              <w:t xml:space="preserve"> since all documents were paper based.</w:t>
            </w:r>
          </w:p>
        </w:tc>
        <w:tc>
          <w:tcPr>
            <w:tcW w:w="1630" w:type="dxa"/>
            <w:tcBorders/>
            <w:vAlign w:val="top"/>
          </w:tcPr>
          <w:p>
            <w:pPr>
              <w:spacing w:after="0" w:line="240"/>
              <w:ind w:left="0"/>
              <w:jc w:val="both"/>
            </w:pPr>
            <w:r>
              <w:rPr>
                <w:rFonts w:ascii="Malgun Gothic"/>
                <w:b w:val="false"/>
                <w:i w:val="false"/>
                <w:color w:val="000000"/>
                <w:sz w:val="16"/>
              </w:rPr>
              <w:t>수십 년 전만 해도 사무실에서는 모든 문서가 종이로 작성되었기 때문에 종이 폐기물이 훨씬 더 많았다.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workplaces shifted from paper to digital documents, invoices, and emails, it was a </w:t>
            </w:r>
            <w:r>
              <w:rPr>
                <w:rFonts w:ascii="Malgun Gothic"/>
                <w:b w:val="false"/>
                <w:i w:val="false"/>
                <w:color w:val="808080"/>
                <w:sz w:val="14"/>
              </w:rPr>
              <w:t>247</w:t>
            </w:r>
            <w:r>
              <w:rPr>
                <w:rFonts w:ascii="Malgun Gothic"/>
                <w:b/>
                <w:i w:val="false"/>
                <w:color w:val="000000"/>
                <w:sz w:val="20"/>
              </w:rPr>
              <w:t>[p</w:t>
            </w:r>
            <w:r>
              <w:rPr>
                <w:rFonts w:ascii="Malgun Gothic"/>
                <w:b/>
                <w:i w:val="false"/>
                <w:color w:val="ff0000"/>
                <w:sz w:val="20"/>
              </w:rPr>
              <w:t>romising</w:t>
            </w:r>
            <w:r>
              <w:rPr>
                <w:rFonts w:ascii="Malgun Gothic"/>
                <w:b/>
                <w:i w:val="false"/>
                <w:color w:val="000000"/>
                <w:sz w:val="20"/>
              </w:rPr>
              <w:t>]</w:t>
            </w:r>
            <w:r>
              <w:rPr>
                <w:rFonts w:ascii="Malgun Gothic"/>
                <w:b w:val="false"/>
                <w:i w:val="false"/>
                <w:color w:val="000000"/>
                <w:sz w:val="20"/>
              </w:rPr>
              <w:t xml:space="preserve"> step to </w:t>
            </w:r>
            <w:r>
              <w:rPr>
                <w:rFonts w:ascii="Malgun Gothic"/>
                <w:b w:val="false"/>
                <w:i w:val="false"/>
                <w:color w:val="808080"/>
                <w:sz w:val="14"/>
              </w:rPr>
              <w:t>248</w:t>
            </w:r>
            <w:r>
              <w:rPr>
                <w:rFonts w:ascii="Malgun Gothic"/>
                <w:b/>
                <w:i w:val="false"/>
                <w:color w:val="000000"/>
                <w:sz w:val="20"/>
              </w:rPr>
              <w:t>[s</w:t>
            </w:r>
            <w:r>
              <w:rPr>
                <w:rFonts w:ascii="Malgun Gothic"/>
                <w:b/>
                <w:i w:val="false"/>
                <w:color w:val="ff0000"/>
                <w:sz w:val="20"/>
              </w:rPr>
              <w:t>ave</w:t>
            </w:r>
            <w:r>
              <w:rPr>
                <w:rFonts w:ascii="Malgun Gothic"/>
                <w:b/>
                <w:i w:val="false"/>
                <w:color w:val="000000"/>
                <w:sz w:val="20"/>
              </w:rPr>
              <w:t>]</w:t>
            </w:r>
            <w:r>
              <w:rPr>
                <w:rFonts w:ascii="Malgun Gothic"/>
                <w:b w:val="false"/>
                <w:i w:val="false"/>
                <w:color w:val="000000"/>
                <w:sz w:val="20"/>
              </w:rPr>
              <w:t xml:space="preserve"> trees.</w:t>
            </w:r>
          </w:p>
        </w:tc>
        <w:tc>
          <w:tcPr>
            <w:tcW w:w="1630" w:type="dxa"/>
            <w:tcBorders/>
            <w:vAlign w:val="top"/>
          </w:tcPr>
          <w:p>
            <w:pPr>
              <w:spacing w:after="0" w:line="240"/>
              <w:ind w:left="0"/>
              <w:jc w:val="both"/>
            </w:pPr>
            <w:r>
              <w:rPr>
                <w:rFonts w:ascii="Malgun Gothic"/>
                <w:b w:val="false"/>
                <w:i w:val="false"/>
                <w:color w:val="000000"/>
                <w:sz w:val="16"/>
              </w:rPr>
              <w:t>직장에서 종이를 디지털 문서, (디지털) 송장, 이메일로 전환한 것은 나무를 보호할 수 있는 유망한 조치였다.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However, the </w:t>
            </w:r>
            <w:r>
              <w:rPr>
                <w:rFonts w:ascii="Malgun Gothic"/>
                <w:b w:val="false"/>
                <w:i w:val="false"/>
                <w:color w:val="808080"/>
                <w:sz w:val="14"/>
              </w:rPr>
              <w:t>249</w:t>
            </w:r>
            <w:r>
              <w:rPr>
                <w:rFonts w:ascii="Malgun Gothic"/>
                <w:b/>
                <w:i w:val="false"/>
                <w:color w:val="000000"/>
                <w:sz w:val="20"/>
              </w:rPr>
              <w:t>[c</w:t>
            </w:r>
            <w:r>
              <w:rPr>
                <w:rFonts w:ascii="Malgun Gothic"/>
                <w:b/>
                <w:i w:val="false"/>
                <w:color w:val="ff0000"/>
                <w:sz w:val="20"/>
              </w:rPr>
              <w:t>ost</w:t>
            </w:r>
            <w:r>
              <w:rPr>
                <w:rFonts w:ascii="Malgun Gothic"/>
                <w:b/>
                <w:i w:val="false"/>
                <w:color w:val="000000"/>
                <w:sz w:val="20"/>
              </w:rPr>
              <w:t>]</w:t>
            </w:r>
            <w:r>
              <w:rPr>
                <w:rFonts w:ascii="Malgun Gothic"/>
                <w:b w:val="false"/>
                <w:i w:val="false"/>
                <w:color w:val="000000"/>
                <w:sz w:val="20"/>
              </w:rPr>
              <w:t xml:space="preserve"> of the Internet and </w:t>
            </w:r>
            <w:r>
              <w:rPr>
                <w:rFonts w:ascii="Malgun Gothic"/>
                <w:b w:val="false"/>
                <w:i w:val="false"/>
                <w:color w:val="808080"/>
                <w:sz w:val="14"/>
              </w:rPr>
              <w:t>250</w:t>
            </w:r>
            <w:r>
              <w:rPr>
                <w:rFonts w:ascii="Malgun Gothic"/>
                <w:b/>
                <w:i w:val="false"/>
                <w:color w:val="000000"/>
                <w:sz w:val="20"/>
              </w:rPr>
              <w:t>[e</w:t>
            </w:r>
            <w:r>
              <w:rPr>
                <w:rFonts w:ascii="Malgun Gothic"/>
                <w:b/>
                <w:i w:val="false"/>
                <w:color w:val="ff0000"/>
                <w:sz w:val="20"/>
              </w:rPr>
              <w:t>lectricity</w:t>
            </w:r>
            <w:r>
              <w:rPr>
                <w:rFonts w:ascii="Malgun Gothic"/>
                <w:b/>
                <w:i w:val="false"/>
                <w:color w:val="000000"/>
                <w:sz w:val="20"/>
              </w:rPr>
              <w:t>]</w:t>
            </w:r>
            <w:r>
              <w:rPr>
                <w:rFonts w:ascii="Malgun Gothic"/>
                <w:b w:val="false"/>
                <w:i w:val="false"/>
                <w:color w:val="000000"/>
                <w:sz w:val="20"/>
              </w:rPr>
              <w:t xml:space="preserve"> for the environment is </w:t>
            </w:r>
            <w:r>
              <w:rPr>
                <w:rFonts w:ascii="Malgun Gothic"/>
                <w:b w:val="false"/>
                <w:i w:val="false"/>
                <w:color w:val="808080"/>
                <w:sz w:val="14"/>
              </w:rPr>
              <w:t>251</w:t>
            </w:r>
            <w:r>
              <w:rPr>
                <w:rFonts w:ascii="Malgun Gothic"/>
                <w:b/>
                <w:i w:val="false"/>
                <w:color w:val="000000"/>
                <w:sz w:val="20"/>
              </w:rPr>
              <w:t>[n</w:t>
            </w:r>
            <w:r>
              <w:rPr>
                <w:rFonts w:ascii="Malgun Gothic"/>
                <w:b/>
                <w:i w:val="false"/>
                <w:color w:val="ff0000"/>
                <w:sz w:val="20"/>
              </w:rPr>
              <w:t>eglected</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하지만 인터넷과 전기가 환경에 입히는 손실은 간과되고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 recent Wired report declared that most data centers' energy source is </w:t>
            </w:r>
            <w:r>
              <w:rPr>
                <w:rFonts w:ascii="Malgun Gothic"/>
                <w:b w:val="false"/>
                <w:i w:val="false"/>
                <w:color w:val="808080"/>
                <w:sz w:val="14"/>
              </w:rPr>
              <w:t>252</w:t>
            </w:r>
            <w:r>
              <w:rPr>
                <w:rFonts w:ascii="Malgun Gothic"/>
                <w:b/>
                <w:i w:val="false"/>
                <w:color w:val="000000"/>
                <w:sz w:val="20"/>
              </w:rPr>
              <w:t>[f</w:t>
            </w:r>
            <w:r>
              <w:rPr>
                <w:rFonts w:ascii="Malgun Gothic"/>
                <w:b/>
                <w:i w:val="false"/>
                <w:color w:val="ff0000"/>
                <w:sz w:val="20"/>
              </w:rPr>
              <w:t>ossil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253</w:t>
            </w:r>
            <w:r>
              <w:rPr>
                <w:rFonts w:ascii="Malgun Gothic"/>
                <w:b/>
                <w:i w:val="false"/>
                <w:color w:val="000000"/>
                <w:sz w:val="20"/>
              </w:rPr>
              <w:t>[f</w:t>
            </w:r>
            <w:r>
              <w:rPr>
                <w:rFonts w:ascii="Malgun Gothic"/>
                <w:b/>
                <w:i w:val="false"/>
                <w:color w:val="ff0000"/>
                <w:sz w:val="20"/>
              </w:rPr>
              <w:t>uels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최근 Wired의 보고서에 따르면 대부분의 데이터 센터의 에너지원은 화석 연료이다.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we store </w:t>
            </w:r>
            <w:r>
              <w:rPr>
                <w:rFonts w:ascii="Malgun Gothic"/>
                <w:b w:val="false"/>
                <w:i w:val="false"/>
                <w:color w:val="808080"/>
                <w:sz w:val="14"/>
              </w:rPr>
              <w:t>254</w:t>
            </w:r>
            <w:r>
              <w:rPr>
                <w:rFonts w:ascii="Malgun Gothic"/>
                <w:b/>
                <w:i w:val="false"/>
                <w:color w:val="000000"/>
                <w:sz w:val="20"/>
              </w:rPr>
              <w:t>[b</w:t>
            </w:r>
            <w:r>
              <w:rPr>
                <w:rFonts w:ascii="Malgun Gothic"/>
                <w:b/>
                <w:i w:val="false"/>
                <w:color w:val="ff0000"/>
                <w:sz w:val="20"/>
              </w:rPr>
              <w:t>igger</w:t>
            </w:r>
            <w:r>
              <w:rPr>
                <w:rFonts w:ascii="Malgun Gothic"/>
                <w:b/>
                <w:i w:val="false"/>
                <w:color w:val="000000"/>
                <w:sz w:val="20"/>
              </w:rPr>
              <w:t>]</w:t>
            </w:r>
            <w:r>
              <w:rPr>
                <w:rFonts w:ascii="Malgun Gothic"/>
                <w:b w:val="false"/>
                <w:i w:val="false"/>
                <w:color w:val="000000"/>
                <w:sz w:val="20"/>
              </w:rPr>
              <w:t xml:space="preserve"> data on clouds, </w:t>
            </w:r>
            <w:r>
              <w:rPr>
                <w:rFonts w:ascii="Malgun Gothic"/>
                <w:b w:val="false"/>
                <w:i w:val="false"/>
                <w:color w:val="808080"/>
                <w:sz w:val="14"/>
              </w:rPr>
              <w:t>255</w:t>
            </w:r>
            <w:r>
              <w:rPr>
                <w:rFonts w:ascii="Malgun Gothic"/>
                <w:b/>
                <w:i w:val="false"/>
                <w:color w:val="000000"/>
                <w:sz w:val="20"/>
              </w:rPr>
              <w:t>[i</w:t>
            </w:r>
            <w:r>
              <w:rPr>
                <w:rFonts w:ascii="Malgun Gothic"/>
                <w:b/>
                <w:i w:val="false"/>
                <w:color w:val="ff0000"/>
                <w:sz w:val="20"/>
              </w:rPr>
              <w:t>ncreased</w:t>
            </w:r>
            <w:r>
              <w:rPr>
                <w:rFonts w:ascii="Malgun Gothic"/>
                <w:b/>
                <w:i w:val="false"/>
                <w:color w:val="000000"/>
                <w:sz w:val="20"/>
              </w:rPr>
              <w:t>]</w:t>
            </w:r>
            <w:r>
              <w:rPr>
                <w:rFonts w:ascii="Malgun Gothic"/>
                <w:b w:val="false"/>
                <w:i w:val="false"/>
                <w:color w:val="000000"/>
                <w:sz w:val="20"/>
              </w:rPr>
              <w:t xml:space="preserve"> carbon emissions make our green clouds gray.</w:t>
            </w:r>
          </w:p>
        </w:tc>
        <w:tc>
          <w:tcPr>
            <w:tcW w:w="1630" w:type="dxa"/>
            <w:tcBorders/>
            <w:vAlign w:val="top"/>
          </w:tcPr>
          <w:p>
            <w:pPr>
              <w:spacing w:after="0" w:line="240"/>
              <w:ind w:left="0"/>
              <w:jc w:val="both"/>
            </w:pPr>
            <w:r>
              <w:rPr>
                <w:rFonts w:ascii="Malgun Gothic"/>
                <w:b w:val="false"/>
                <w:i w:val="false"/>
                <w:color w:val="000000"/>
                <w:sz w:val="16"/>
              </w:rPr>
              <w:t>클라우드에 더 많은 데이터를 저장할수록 탄소 배출량이 증가하여 녹색 구름을 회색으로 변하게 만든다.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256</w:t>
            </w:r>
            <w:r>
              <w:rPr>
                <w:rFonts w:ascii="Malgun Gothic"/>
                <w:b/>
                <w:i w:val="false"/>
                <w:color w:val="000000"/>
                <w:sz w:val="20"/>
              </w:rPr>
              <w:t>[c</w:t>
            </w:r>
            <w:r>
              <w:rPr>
                <w:rFonts w:ascii="Malgun Gothic"/>
                <w:b/>
                <w:i w:val="false"/>
                <w:color w:val="ff0000"/>
                <w:sz w:val="20"/>
              </w:rPr>
              <w:t>arbon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257</w:t>
            </w:r>
            <w:r>
              <w:rPr>
                <w:rFonts w:ascii="Malgun Gothic"/>
                <w:b/>
                <w:i w:val="false"/>
                <w:color w:val="000000"/>
                <w:sz w:val="20"/>
              </w:rPr>
              <w:t>[f</w:t>
            </w:r>
            <w:r>
              <w:rPr>
                <w:rFonts w:ascii="Malgun Gothic"/>
                <w:b/>
                <w:i w:val="false"/>
                <w:color w:val="ff0000"/>
                <w:sz w:val="20"/>
              </w:rPr>
              <w:t>ootprint</w:t>
            </w:r>
            <w:r>
              <w:rPr>
                <w:rFonts w:ascii="Malgun Gothic"/>
                <w:b/>
                <w:i w:val="false"/>
                <w:color w:val="000000"/>
                <w:sz w:val="20"/>
              </w:rPr>
              <w:t>]</w:t>
            </w:r>
            <w:r>
              <w:rPr>
                <w:rFonts w:ascii="Malgun Gothic"/>
                <w:b w:val="false"/>
                <w:i w:val="false"/>
                <w:color w:val="000000"/>
                <w:sz w:val="20"/>
              </w:rPr>
              <w:t xml:space="preserve"> of an email is </w:t>
            </w:r>
            <w:r>
              <w:rPr>
                <w:rFonts w:ascii="Malgun Gothic"/>
                <w:b w:val="false"/>
                <w:i w:val="false"/>
                <w:color w:val="808080"/>
                <w:sz w:val="14"/>
              </w:rPr>
              <w:t>258</w:t>
            </w:r>
            <w:r>
              <w:rPr>
                <w:rFonts w:ascii="Malgun Gothic"/>
                <w:b/>
                <w:i w:val="false"/>
                <w:color w:val="000000"/>
                <w:sz w:val="20"/>
              </w:rPr>
              <w:t>[s</w:t>
            </w:r>
            <w:r>
              <w:rPr>
                <w:rFonts w:ascii="Malgun Gothic"/>
                <w:b/>
                <w:i w:val="false"/>
                <w:color w:val="ff0000"/>
                <w:sz w:val="20"/>
              </w:rPr>
              <w:t>maller</w:t>
            </w:r>
            <w:r>
              <w:rPr>
                <w:rFonts w:ascii="Malgun Gothic"/>
                <w:b/>
                <w:i w:val="false"/>
                <w:color w:val="000000"/>
                <w:sz w:val="20"/>
              </w:rPr>
              <w:t>]</w:t>
            </w:r>
            <w:r>
              <w:rPr>
                <w:rFonts w:ascii="Malgun Gothic"/>
                <w:b w:val="false"/>
                <w:i w:val="false"/>
                <w:color w:val="000000"/>
                <w:sz w:val="20"/>
              </w:rPr>
              <w:t xml:space="preserve"> than mail sent via a post office, but still, it causes four grams of CO₂, and it can be as much as 50 grams if the attachment is big.</w:t>
            </w:r>
          </w:p>
        </w:tc>
        <w:tc>
          <w:tcPr>
            <w:tcW w:w="1630" w:type="dxa"/>
            <w:tcBorders/>
            <w:vAlign w:val="top"/>
          </w:tcPr>
          <w:p>
            <w:pPr>
              <w:spacing w:after="0" w:line="240"/>
              <w:ind w:left="0"/>
              <w:jc w:val="both"/>
            </w:pPr>
            <w:r>
              <w:rPr>
                <w:rFonts w:ascii="Malgun Gothic"/>
                <w:b w:val="false"/>
                <w:i w:val="false"/>
                <w:color w:val="000000"/>
                <w:sz w:val="16"/>
              </w:rPr>
              <w:t>이메일의 탄소 발자국은 우체국을 통해 보내는 우편물보다 적지만 여전히 4g의 이산화탄소를 유발하며 첨부 파일이 크면 50g에 달할 수 있다.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Problems often arise if an </w:t>
            </w:r>
            <w:r>
              <w:rPr>
                <w:rFonts w:ascii="Malgun Gothic"/>
                <w:b w:val="false"/>
                <w:i w:val="false"/>
                <w:color w:val="808080"/>
                <w:sz w:val="14"/>
              </w:rPr>
              <w:t>259</w:t>
            </w:r>
            <w:r>
              <w:rPr>
                <w:rFonts w:ascii="Malgun Gothic"/>
                <w:b/>
                <w:i w:val="false"/>
                <w:color w:val="000000"/>
                <w:sz w:val="20"/>
              </w:rPr>
              <w:t>[e</w:t>
            </w:r>
            <w:r>
              <w:rPr>
                <w:rFonts w:ascii="Malgun Gothic"/>
                <w:b/>
                <w:i w:val="false"/>
                <w:color w:val="ff0000"/>
                <w:sz w:val="20"/>
              </w:rPr>
              <w:t>xotic</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260</w:t>
            </w:r>
            <w:r>
              <w:rPr>
                <w:rFonts w:ascii="Malgun Gothic"/>
                <w:b/>
                <w:i w:val="false"/>
                <w:color w:val="000000"/>
                <w:sz w:val="20"/>
              </w:rPr>
              <w:t>[s</w:t>
            </w:r>
            <w:r>
              <w:rPr>
                <w:rFonts w:ascii="Malgun Gothic"/>
                <w:b/>
                <w:i w:val="false"/>
                <w:color w:val="ff0000"/>
                <w:sz w:val="20"/>
              </w:rPr>
              <w:t>pecies</w:t>
            </w:r>
            <w:r>
              <w:rPr>
                <w:rFonts w:ascii="Malgun Gothic"/>
                <w:b/>
                <w:i w:val="false"/>
                <w:color w:val="000000"/>
                <w:sz w:val="20"/>
              </w:rPr>
              <w:t>]</w:t>
            </w:r>
            <w:r>
              <w:rPr>
                <w:rFonts w:ascii="Malgun Gothic"/>
                <w:b w:val="false"/>
                <w:i w:val="false"/>
                <w:color w:val="000000"/>
                <w:sz w:val="20"/>
              </w:rPr>
              <w:t xml:space="preserve"> is suddenly introduced to an </w:t>
            </w:r>
            <w:r>
              <w:rPr>
                <w:rFonts w:ascii="Malgun Gothic"/>
                <w:b w:val="false"/>
                <w:i w:val="false"/>
                <w:color w:val="808080"/>
                <w:sz w:val="14"/>
              </w:rPr>
              <w:t>261</w:t>
            </w:r>
            <w:r>
              <w:rPr>
                <w:rFonts w:ascii="Malgun Gothic"/>
                <w:b/>
                <w:i w:val="false"/>
                <w:color w:val="000000"/>
                <w:sz w:val="20"/>
              </w:rPr>
              <w:t>[e</w:t>
            </w:r>
            <w:r>
              <w:rPr>
                <w:rFonts w:ascii="Malgun Gothic"/>
                <w:b/>
                <w:i w:val="false"/>
                <w:color w:val="ff0000"/>
                <w:sz w:val="20"/>
              </w:rPr>
              <w:t>cosystem</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외래종이 갑자기 생태계에 유입되면 문제가 종종 발생한다.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Britain's red and grey squirrels </w:t>
            </w:r>
            <w:r>
              <w:rPr>
                <w:rFonts w:ascii="Malgun Gothic"/>
                <w:b w:val="false"/>
                <w:i w:val="false"/>
                <w:color w:val="808080"/>
                <w:sz w:val="14"/>
              </w:rPr>
              <w:t>262</w:t>
            </w:r>
            <w:r>
              <w:rPr>
                <w:rFonts w:ascii="Malgun Gothic"/>
                <w:b/>
                <w:i w:val="false"/>
                <w:color w:val="000000"/>
                <w:sz w:val="20"/>
              </w:rPr>
              <w:t>[p</w:t>
            </w:r>
            <w:r>
              <w:rPr>
                <w:rFonts w:ascii="Malgun Gothic"/>
                <w:b/>
                <w:i w:val="false"/>
                <w:color w:val="ff0000"/>
                <w:sz w:val="20"/>
              </w:rPr>
              <w:t>rovide</w:t>
            </w:r>
            <w:r>
              <w:rPr>
                <w:rFonts w:ascii="Malgun Gothic"/>
                <w:b/>
                <w:i w:val="false"/>
                <w:color w:val="000000"/>
                <w:sz w:val="20"/>
              </w:rPr>
              <w:t>]</w:t>
            </w:r>
            <w:r>
              <w:rPr>
                <w:rFonts w:ascii="Malgun Gothic"/>
                <w:b w:val="false"/>
                <w:i w:val="false"/>
                <w:color w:val="000000"/>
                <w:sz w:val="20"/>
              </w:rPr>
              <w:t xml:space="preserve"> a clear example.</w:t>
            </w:r>
          </w:p>
        </w:tc>
        <w:tc>
          <w:tcPr>
            <w:tcW w:w="1630" w:type="dxa"/>
            <w:tcBorders/>
            <w:vAlign w:val="top"/>
          </w:tcPr>
          <w:p>
            <w:pPr>
              <w:spacing w:after="0" w:line="240"/>
              <w:ind w:left="0"/>
              <w:jc w:val="both"/>
            </w:pPr>
            <w:r>
              <w:rPr>
                <w:rFonts w:ascii="Malgun Gothic"/>
                <w:b w:val="false"/>
                <w:i w:val="false"/>
                <w:color w:val="000000"/>
                <w:sz w:val="16"/>
              </w:rPr>
              <w:t>영국의 붉은색 다람쥐와 회색 다람쥐가 명확한 예를 제공한다.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the grey arrived from America in the 1870s, both squirrel species </w:t>
            </w:r>
            <w:r>
              <w:rPr>
                <w:rFonts w:ascii="Malgun Gothic"/>
                <w:b w:val="false"/>
                <w:i w:val="false"/>
                <w:color w:val="808080"/>
                <w:sz w:val="14"/>
              </w:rPr>
              <w:t>263</w:t>
            </w:r>
            <w:r>
              <w:rPr>
                <w:rFonts w:ascii="Malgun Gothic"/>
                <w:b/>
                <w:i w:val="false"/>
                <w:color w:val="000000"/>
                <w:sz w:val="20"/>
              </w:rPr>
              <w:t>[c</w:t>
            </w:r>
            <w:r>
              <w:rPr>
                <w:rFonts w:ascii="Malgun Gothic"/>
                <w:b/>
                <w:i w:val="false"/>
                <w:color w:val="ff0000"/>
                <w:sz w:val="20"/>
              </w:rPr>
              <w:t>ompeted</w:t>
            </w:r>
            <w:r>
              <w:rPr>
                <w:rFonts w:ascii="Malgun Gothic"/>
                <w:b/>
                <w:i w:val="false"/>
                <w:color w:val="000000"/>
                <w:sz w:val="20"/>
              </w:rPr>
              <w:t>]</w:t>
            </w:r>
            <w:r>
              <w:rPr>
                <w:rFonts w:ascii="Malgun Gothic"/>
                <w:b w:val="false"/>
                <w:i w:val="false"/>
                <w:color w:val="000000"/>
                <w:sz w:val="20"/>
              </w:rPr>
              <w:t xml:space="preserve"> for the same </w:t>
            </w:r>
            <w:r>
              <w:rPr>
                <w:rFonts w:ascii="Malgun Gothic"/>
                <w:b w:val="false"/>
                <w:i w:val="false"/>
                <w:color w:val="808080"/>
                <w:sz w:val="14"/>
              </w:rPr>
              <w:t>264</w:t>
            </w:r>
            <w:r>
              <w:rPr>
                <w:rFonts w:ascii="Malgun Gothic"/>
                <w:b/>
                <w:i w:val="false"/>
                <w:color w:val="000000"/>
                <w:sz w:val="20"/>
              </w:rPr>
              <w:t>[f</w:t>
            </w:r>
            <w:r>
              <w:rPr>
                <w:rFonts w:ascii="Malgun Gothic"/>
                <w:b/>
                <w:i w:val="false"/>
                <w:color w:val="ff0000"/>
                <w:sz w:val="20"/>
              </w:rPr>
              <w:t>ood</w:t>
            </w:r>
            <w:r>
              <w:rPr>
                <w:rFonts w:ascii="Malgun Gothic"/>
                <w:b/>
                <w:i w:val="false"/>
                <w:color w:val="000000"/>
                <w:sz w:val="20"/>
              </w:rPr>
              <w:t>]</w:t>
            </w:r>
            <w:r>
              <w:rPr>
                <w:rFonts w:ascii="Malgun Gothic"/>
                <w:b w:val="false"/>
                <w:i w:val="false"/>
                <w:color w:val="000000"/>
                <w:sz w:val="20"/>
              </w:rPr>
              <w:t xml:space="preserve"> and </w:t>
            </w:r>
            <w:r>
              <w:rPr>
                <w:rFonts w:ascii="Malgun Gothic"/>
                <w:b w:val="false"/>
                <w:i w:val="false"/>
                <w:color w:val="808080"/>
                <w:sz w:val="14"/>
              </w:rPr>
              <w:t>265</w:t>
            </w:r>
            <w:r>
              <w:rPr>
                <w:rFonts w:ascii="Malgun Gothic"/>
                <w:b/>
                <w:i w:val="false"/>
                <w:color w:val="000000"/>
                <w:sz w:val="20"/>
              </w:rPr>
              <w:t>[h</w:t>
            </w:r>
            <w:r>
              <w:rPr>
                <w:rFonts w:ascii="Malgun Gothic"/>
                <w:b/>
                <w:i w:val="false"/>
                <w:color w:val="ff0000"/>
                <w:sz w:val="20"/>
              </w:rPr>
              <w:t>abitat</w:t>
            </w:r>
            <w:r>
              <w:rPr>
                <w:rFonts w:ascii="Malgun Gothic"/>
                <w:b/>
                <w:i w:val="false"/>
                <w:color w:val="000000"/>
                <w:sz w:val="20"/>
              </w:rPr>
              <w:t>]</w:t>
            </w:r>
            <w:r>
              <w:rPr>
                <w:rFonts w:ascii="Malgun Gothic"/>
                <w:b w:val="false"/>
                <w:i w:val="false"/>
                <w:color w:val="000000"/>
                <w:sz w:val="20"/>
              </w:rPr>
              <w:t xml:space="preserve">, which put the native red squirrel populations under </w:t>
            </w:r>
            <w:r>
              <w:rPr>
                <w:rFonts w:ascii="Malgun Gothic"/>
                <w:b w:val="false"/>
                <w:i w:val="false"/>
                <w:color w:val="808080"/>
                <w:sz w:val="14"/>
              </w:rPr>
              <w:t>266</w:t>
            </w:r>
            <w:r>
              <w:rPr>
                <w:rFonts w:ascii="Malgun Gothic"/>
                <w:b/>
                <w:i w:val="false"/>
                <w:color w:val="000000"/>
                <w:sz w:val="20"/>
              </w:rPr>
              <w:t>[p</w:t>
            </w:r>
            <w:r>
              <w:rPr>
                <w:rFonts w:ascii="Malgun Gothic"/>
                <w:b/>
                <w:i w:val="false"/>
                <w:color w:val="ff0000"/>
                <w:sz w:val="20"/>
              </w:rPr>
              <w:t>ressure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1870년대 미국에서 회색 다람쥐가 왔을 때, 두 다람쥐 종은 동일한 먹이와 서식지를 놓고 경쟁했고, 이것이 토종의 붉은 다람쥐 개체군을 압박했다.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grey had the </w:t>
            </w:r>
            <w:r>
              <w:rPr>
                <w:rFonts w:ascii="Malgun Gothic"/>
                <w:b w:val="false"/>
                <w:i w:val="false"/>
                <w:color w:val="808080"/>
                <w:sz w:val="14"/>
              </w:rPr>
              <w:t>267</w:t>
            </w:r>
            <w:r>
              <w:rPr>
                <w:rFonts w:ascii="Malgun Gothic"/>
                <w:b/>
                <w:i w:val="false"/>
                <w:color w:val="000000"/>
                <w:sz w:val="20"/>
              </w:rPr>
              <w:t>[e</w:t>
            </w:r>
            <w:r>
              <w:rPr>
                <w:rFonts w:ascii="Malgun Gothic"/>
                <w:b/>
                <w:i w:val="false"/>
                <w:color w:val="ff0000"/>
                <w:sz w:val="20"/>
              </w:rPr>
              <w:t>dge</w:t>
            </w:r>
            <w:r>
              <w:rPr>
                <w:rFonts w:ascii="Malgun Gothic"/>
                <w:b/>
                <w:i w:val="false"/>
                <w:color w:val="000000"/>
                <w:sz w:val="20"/>
              </w:rPr>
              <w:t>]</w:t>
            </w:r>
            <w:r>
              <w:rPr>
                <w:rFonts w:ascii="Malgun Gothic"/>
                <w:b w:val="false"/>
                <w:i w:val="false"/>
                <w:color w:val="000000"/>
                <w:sz w:val="20"/>
              </w:rPr>
              <w:t xml:space="preserve"> because it can </w:t>
            </w:r>
            <w:r>
              <w:rPr>
                <w:rFonts w:ascii="Malgun Gothic"/>
                <w:b w:val="false"/>
                <w:i w:val="false"/>
                <w:color w:val="808080"/>
                <w:sz w:val="14"/>
              </w:rPr>
              <w:t>268</w:t>
            </w:r>
            <w:r>
              <w:rPr>
                <w:rFonts w:ascii="Malgun Gothic"/>
                <w:b/>
                <w:i w:val="false"/>
                <w:color w:val="000000"/>
                <w:sz w:val="20"/>
              </w:rPr>
              <w:t>[a</w:t>
            </w:r>
            <w:r>
              <w:rPr>
                <w:rFonts w:ascii="Malgun Gothic"/>
                <w:b/>
                <w:i w:val="false"/>
                <w:color w:val="ff0000"/>
                <w:sz w:val="20"/>
              </w:rPr>
              <w:t>dapt</w:t>
            </w:r>
            <w:r>
              <w:rPr>
                <w:rFonts w:ascii="Malgun Gothic"/>
                <w:b/>
                <w:i w:val="false"/>
                <w:color w:val="000000"/>
                <w:sz w:val="20"/>
              </w:rPr>
              <w:t>]</w:t>
            </w:r>
            <w:r>
              <w:rPr>
                <w:rFonts w:ascii="Malgun Gothic"/>
                <w:b w:val="false"/>
                <w:i w:val="false"/>
                <w:color w:val="000000"/>
                <w:sz w:val="20"/>
              </w:rPr>
              <w:t xml:space="preserve"> its diet; it is able, for instance, to eat green acorns, while the red can only </w:t>
            </w:r>
            <w:r>
              <w:rPr>
                <w:rFonts w:ascii="Malgun Gothic"/>
                <w:b w:val="false"/>
                <w:i w:val="false"/>
                <w:color w:val="808080"/>
                <w:sz w:val="14"/>
              </w:rPr>
              <w:t>269</w:t>
            </w:r>
            <w:r>
              <w:rPr>
                <w:rFonts w:ascii="Malgun Gothic"/>
                <w:b/>
                <w:i w:val="false"/>
                <w:color w:val="000000"/>
                <w:sz w:val="20"/>
              </w:rPr>
              <w:t>[d</w:t>
            </w:r>
            <w:r>
              <w:rPr>
                <w:rFonts w:ascii="Malgun Gothic"/>
                <w:b/>
                <w:i w:val="false"/>
                <w:color w:val="ff0000"/>
                <w:sz w:val="20"/>
              </w:rPr>
              <w:t>igest</w:t>
            </w:r>
            <w:r>
              <w:rPr>
                <w:rFonts w:ascii="Malgun Gothic"/>
                <w:b/>
                <w:i w:val="false"/>
                <w:color w:val="000000"/>
                <w:sz w:val="20"/>
              </w:rPr>
              <w:t>]</w:t>
            </w:r>
            <w:r>
              <w:rPr>
                <w:rFonts w:ascii="Malgun Gothic"/>
                <w:b w:val="false"/>
                <w:i w:val="false"/>
                <w:color w:val="000000"/>
                <w:sz w:val="20"/>
              </w:rPr>
              <w:t xml:space="preserve"> mature acorns.</w:t>
            </w:r>
          </w:p>
        </w:tc>
        <w:tc>
          <w:tcPr>
            <w:tcW w:w="1630" w:type="dxa"/>
            <w:tcBorders/>
            <w:vAlign w:val="top"/>
          </w:tcPr>
          <w:p>
            <w:pPr>
              <w:spacing w:after="0" w:line="240"/>
              <w:ind w:left="0"/>
              <w:jc w:val="both"/>
            </w:pPr>
            <w:r>
              <w:rPr>
                <w:rFonts w:ascii="Malgun Gothic"/>
                <w:b w:val="false"/>
                <w:i w:val="false"/>
                <w:color w:val="000000"/>
                <w:sz w:val="16"/>
              </w:rPr>
              <w:t>회색 다람쥐는 먹이를 조절할 수 있기 때문에 우위를 점했다. 예를 들어 회색 다람쥐는 설익은 도토리를 먹을 수 있는 반면, 붉은 다람쥐는 다 익은 도토리만 소화할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Within the same area of forest, grey squirrels can </w:t>
            </w:r>
            <w:r>
              <w:rPr>
                <w:rFonts w:ascii="Malgun Gothic"/>
                <w:b w:val="false"/>
                <w:i w:val="false"/>
                <w:color w:val="808080"/>
                <w:sz w:val="14"/>
              </w:rPr>
              <w:t>270</w:t>
            </w:r>
            <w:r>
              <w:rPr>
                <w:rFonts w:ascii="Malgun Gothic"/>
                <w:b/>
                <w:i w:val="false"/>
                <w:color w:val="000000"/>
                <w:sz w:val="20"/>
              </w:rPr>
              <w:t>[d</w:t>
            </w:r>
            <w:r>
              <w:rPr>
                <w:rFonts w:ascii="Malgun Gothic"/>
                <w:b/>
                <w:i w:val="false"/>
                <w:color w:val="ff0000"/>
                <w:sz w:val="20"/>
              </w:rPr>
              <w:t>estroy</w:t>
            </w:r>
            <w:r>
              <w:rPr>
                <w:rFonts w:ascii="Malgun Gothic"/>
                <w:b/>
                <w:i w:val="false"/>
                <w:color w:val="000000"/>
                <w:sz w:val="20"/>
              </w:rPr>
              <w:t>]</w:t>
            </w:r>
            <w:r>
              <w:rPr>
                <w:rFonts w:ascii="Malgun Gothic"/>
                <w:b w:val="false"/>
                <w:i w:val="false"/>
                <w:color w:val="000000"/>
                <w:sz w:val="20"/>
              </w:rPr>
              <w:t xml:space="preserve"> the food </w:t>
            </w:r>
            <w:r>
              <w:rPr>
                <w:rFonts w:ascii="Malgun Gothic"/>
                <w:b w:val="false"/>
                <w:i w:val="false"/>
                <w:color w:val="808080"/>
                <w:sz w:val="14"/>
              </w:rPr>
              <w:t>271</w:t>
            </w:r>
            <w:r>
              <w:rPr>
                <w:rFonts w:ascii="Malgun Gothic"/>
                <w:b/>
                <w:i w:val="false"/>
                <w:color w:val="000000"/>
                <w:sz w:val="20"/>
              </w:rPr>
              <w:t>[s</w:t>
            </w:r>
            <w:r>
              <w:rPr>
                <w:rFonts w:ascii="Malgun Gothic"/>
                <w:b/>
                <w:i w:val="false"/>
                <w:color w:val="ff0000"/>
                <w:sz w:val="20"/>
              </w:rPr>
              <w:t>upply</w:t>
            </w:r>
            <w:r>
              <w:rPr>
                <w:rFonts w:ascii="Malgun Gothic"/>
                <w:b/>
                <w:i w:val="false"/>
                <w:color w:val="000000"/>
                <w:sz w:val="20"/>
              </w:rPr>
              <w:t>]</w:t>
            </w:r>
            <w:r>
              <w:rPr>
                <w:rFonts w:ascii="Malgun Gothic"/>
                <w:b w:val="false"/>
                <w:i w:val="false"/>
                <w:color w:val="000000"/>
                <w:sz w:val="20"/>
              </w:rPr>
              <w:t xml:space="preserve"> before red squirrels even have a bite.</w:t>
            </w:r>
          </w:p>
        </w:tc>
        <w:tc>
          <w:tcPr>
            <w:tcW w:w="1630" w:type="dxa"/>
            <w:tcBorders/>
            <w:vAlign w:val="top"/>
          </w:tcPr>
          <w:p>
            <w:pPr>
              <w:spacing w:after="0" w:line="240"/>
              <w:ind w:left="0"/>
              <w:jc w:val="both"/>
            </w:pPr>
            <w:r>
              <w:rPr>
                <w:rFonts w:ascii="Malgun Gothic"/>
                <w:b w:val="false"/>
                <w:i w:val="false"/>
                <w:color w:val="000000"/>
                <w:sz w:val="16"/>
              </w:rPr>
              <w:t>숲의 같은 지역 내에서 회색 다람쥐는 붉은 다람쥐가 한 입 먹기도 전에 식량 공급을 파괴할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Greys can also live more </w:t>
            </w:r>
            <w:r>
              <w:rPr>
                <w:rFonts w:ascii="Malgun Gothic"/>
                <w:b w:val="false"/>
                <w:i w:val="false"/>
                <w:color w:val="808080"/>
                <w:sz w:val="14"/>
              </w:rPr>
              <w:t>272</w:t>
            </w:r>
            <w:r>
              <w:rPr>
                <w:rFonts w:ascii="Malgun Gothic"/>
                <w:b/>
                <w:i w:val="false"/>
                <w:color w:val="000000"/>
                <w:sz w:val="20"/>
              </w:rPr>
              <w:t>[d</w:t>
            </w:r>
            <w:r>
              <w:rPr>
                <w:rFonts w:ascii="Malgun Gothic"/>
                <w:b/>
                <w:i w:val="false"/>
                <w:color w:val="ff0000"/>
                <w:sz w:val="20"/>
              </w:rPr>
              <w:t>ensely</w:t>
            </w:r>
            <w:r>
              <w:rPr>
                <w:rFonts w:ascii="Malgun Gothic"/>
                <w:b/>
                <w:i w:val="false"/>
                <w:color w:val="000000"/>
                <w:sz w:val="20"/>
              </w:rPr>
              <w:t>]</w:t>
            </w:r>
            <w:r>
              <w:rPr>
                <w:rFonts w:ascii="Malgun Gothic"/>
                <w:b w:val="false"/>
                <w:i w:val="false"/>
                <w:color w:val="000000"/>
                <w:sz w:val="20"/>
              </w:rPr>
              <w:t xml:space="preserve"> and in varied habitats, so have survived more </w:t>
            </w:r>
            <w:r>
              <w:rPr>
                <w:rFonts w:ascii="Malgun Gothic"/>
                <w:b w:val="false"/>
                <w:i w:val="false"/>
                <w:color w:val="808080"/>
                <w:sz w:val="14"/>
              </w:rPr>
              <w:t>273</w:t>
            </w:r>
            <w:r>
              <w:rPr>
                <w:rFonts w:ascii="Malgun Gothic"/>
                <w:b/>
                <w:i w:val="false"/>
                <w:color w:val="000000"/>
                <w:sz w:val="20"/>
              </w:rPr>
              <w:t>[e</w:t>
            </w:r>
            <w:r>
              <w:rPr>
                <w:rFonts w:ascii="Malgun Gothic"/>
                <w:b/>
                <w:i w:val="false"/>
                <w:color w:val="ff0000"/>
                <w:sz w:val="20"/>
              </w:rPr>
              <w:t>asily</w:t>
            </w:r>
            <w:r>
              <w:rPr>
                <w:rFonts w:ascii="Malgun Gothic"/>
                <w:b/>
                <w:i w:val="false"/>
                <w:color w:val="000000"/>
                <w:sz w:val="20"/>
              </w:rPr>
              <w:t>]</w:t>
            </w:r>
            <w:r>
              <w:rPr>
                <w:rFonts w:ascii="Malgun Gothic"/>
                <w:b w:val="false"/>
                <w:i w:val="false"/>
                <w:color w:val="000000"/>
                <w:sz w:val="20"/>
              </w:rPr>
              <w:t xml:space="preserve"> when woodland has been </w:t>
            </w:r>
            <w:r>
              <w:rPr>
                <w:rFonts w:ascii="Malgun Gothic"/>
                <w:b w:val="false"/>
                <w:i w:val="false"/>
                <w:color w:val="808080"/>
                <w:sz w:val="14"/>
              </w:rPr>
              <w:t>274</w:t>
            </w:r>
            <w:r>
              <w:rPr>
                <w:rFonts w:ascii="Malgun Gothic"/>
                <w:b/>
                <w:i w:val="false"/>
                <w:color w:val="000000"/>
                <w:sz w:val="20"/>
              </w:rPr>
              <w:t>[d</w:t>
            </w:r>
            <w:r>
              <w:rPr>
                <w:rFonts w:ascii="Malgun Gothic"/>
                <w:b/>
                <w:i w:val="false"/>
                <w:color w:val="ff0000"/>
                <w:sz w:val="20"/>
              </w:rPr>
              <w:t>estroyed</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회색 다람쥐는 또한 더 밀집하며 다양한 서식지에서 살 수 있어서 삼림이 파괴되었을 때 더 쉽게 살아남았다.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the red squirrel has come close to </w:t>
            </w:r>
            <w:r>
              <w:rPr>
                <w:rFonts w:ascii="Malgun Gothic"/>
                <w:b w:val="false"/>
                <w:i w:val="false"/>
                <w:color w:val="808080"/>
                <w:sz w:val="14"/>
              </w:rPr>
              <w:t>275</w:t>
            </w:r>
            <w:r>
              <w:rPr>
                <w:rFonts w:ascii="Malgun Gothic"/>
                <w:b/>
                <w:i w:val="false"/>
                <w:color w:val="000000"/>
                <w:sz w:val="20"/>
              </w:rPr>
              <w:t>[e</w:t>
            </w:r>
            <w:r>
              <w:rPr>
                <w:rFonts w:ascii="Malgun Gothic"/>
                <w:b/>
                <w:i w:val="false"/>
                <w:color w:val="ff0000"/>
                <w:sz w:val="20"/>
              </w:rPr>
              <w:t>xtinction</w:t>
            </w:r>
            <w:r>
              <w:rPr>
                <w:rFonts w:ascii="Malgun Gothic"/>
                <w:b/>
                <w:i w:val="false"/>
                <w:color w:val="000000"/>
                <w:sz w:val="20"/>
              </w:rPr>
              <w:t>]</w:t>
            </w:r>
            <w:r>
              <w:rPr>
                <w:rFonts w:ascii="Malgun Gothic"/>
                <w:b w:val="false"/>
                <w:i w:val="false"/>
                <w:color w:val="000000"/>
                <w:sz w:val="20"/>
              </w:rPr>
              <w:t xml:space="preserve"> in England.</w:t>
            </w:r>
          </w:p>
        </w:tc>
        <w:tc>
          <w:tcPr>
            <w:tcW w:w="1630" w:type="dxa"/>
            <w:tcBorders/>
            <w:vAlign w:val="top"/>
          </w:tcPr>
          <w:p>
            <w:pPr>
              <w:spacing w:after="0" w:line="240"/>
              <w:ind w:left="0"/>
              <w:jc w:val="both"/>
            </w:pPr>
            <w:r>
              <w:rPr>
                <w:rFonts w:ascii="Malgun Gothic"/>
                <w:b w:val="false"/>
                <w:i w:val="false"/>
                <w:color w:val="000000"/>
                <w:sz w:val="16"/>
              </w:rPr>
              <w:t>그 결과, 붉은 다람쥐는 영국에서 거의 멸종 위기에 이르렀다.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808080"/>
                <w:sz w:val="14"/>
              </w:rPr>
              <w:t>276</w:t>
            </w:r>
            <w:r>
              <w:rPr>
                <w:rFonts w:ascii="Malgun Gothic"/>
                <w:b/>
                <w:i w:val="false"/>
                <w:color w:val="000000"/>
                <w:sz w:val="20"/>
              </w:rPr>
              <w:t>[G</w:t>
            </w:r>
            <w:r>
              <w:rPr>
                <w:rFonts w:ascii="Malgun Gothic"/>
                <w:b/>
                <w:i w:val="false"/>
                <w:color w:val="ff0000"/>
                <w:sz w:val="20"/>
              </w:rPr>
              <w:t>rowing</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277</w:t>
            </w:r>
            <w:r>
              <w:rPr>
                <w:rFonts w:ascii="Malgun Gothic"/>
                <w:b/>
                <w:i w:val="false"/>
                <w:color w:val="000000"/>
                <w:sz w:val="20"/>
              </w:rPr>
              <w:t>[c</w:t>
            </w:r>
            <w:r>
              <w:rPr>
                <w:rFonts w:ascii="Malgun Gothic"/>
                <w:b/>
                <w:i w:val="false"/>
                <w:color w:val="ff0000"/>
                <w:sz w:val="20"/>
              </w:rPr>
              <w:t>rops</w:t>
            </w:r>
            <w:r>
              <w:rPr>
                <w:rFonts w:ascii="Malgun Gothic"/>
                <w:b/>
                <w:i w:val="false"/>
                <w:color w:val="000000"/>
                <w:sz w:val="20"/>
              </w:rPr>
              <w:t>]</w:t>
            </w:r>
            <w:r>
              <w:rPr>
                <w:rFonts w:ascii="Malgun Gothic"/>
                <w:b w:val="false"/>
                <w:i w:val="false"/>
                <w:color w:val="000000"/>
                <w:sz w:val="20"/>
              </w:rPr>
              <w:t xml:space="preserve"> forced people to </w:t>
            </w:r>
            <w:r>
              <w:rPr>
                <w:rFonts w:ascii="Malgun Gothic"/>
                <w:b w:val="false"/>
                <w:i w:val="false"/>
                <w:color w:val="808080"/>
                <w:sz w:val="14"/>
              </w:rPr>
              <w:t>278</w:t>
            </w:r>
            <w:r>
              <w:rPr>
                <w:rFonts w:ascii="Malgun Gothic"/>
                <w:b/>
                <w:i w:val="false"/>
                <w:color w:val="000000"/>
                <w:sz w:val="20"/>
              </w:rPr>
              <w:t>[s</w:t>
            </w:r>
            <w:r>
              <w:rPr>
                <w:rFonts w:ascii="Malgun Gothic"/>
                <w:b/>
                <w:i w:val="false"/>
                <w:color w:val="ff0000"/>
                <w:sz w:val="20"/>
              </w:rPr>
              <w:t>tay</w:t>
            </w:r>
            <w:r>
              <w:rPr>
                <w:rFonts w:ascii="Malgun Gothic"/>
                <w:b/>
                <w:i w:val="false"/>
                <w:color w:val="000000"/>
                <w:sz w:val="20"/>
              </w:rPr>
              <w:t>]</w:t>
            </w:r>
            <w:r>
              <w:rPr>
                <w:rFonts w:ascii="Malgun Gothic"/>
                <w:b w:val="false"/>
                <w:i w:val="false"/>
                <w:color w:val="000000"/>
                <w:sz w:val="20"/>
              </w:rPr>
              <w:t xml:space="preserve"> in one place.</w:t>
            </w:r>
          </w:p>
        </w:tc>
        <w:tc>
          <w:tcPr>
            <w:tcW w:w="1630" w:type="dxa"/>
            <w:tcBorders/>
            <w:vAlign w:val="top"/>
          </w:tcPr>
          <w:p>
            <w:pPr>
              <w:spacing w:after="0" w:line="240"/>
              <w:ind w:left="0"/>
              <w:jc w:val="both"/>
            </w:pPr>
            <w:r>
              <w:rPr>
                <w:rFonts w:ascii="Malgun Gothic"/>
                <w:b w:val="false"/>
                <w:i w:val="false"/>
                <w:color w:val="000000"/>
                <w:sz w:val="16"/>
              </w:rPr>
              <w:t>농작물 재배는 사람들이 한곳에 머무르게 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808080"/>
                <w:sz w:val="14"/>
              </w:rPr>
              <w:t>279</w:t>
            </w:r>
            <w:r>
              <w:rPr>
                <w:rFonts w:ascii="Malgun Gothic"/>
                <w:b/>
                <w:i w:val="false"/>
                <w:color w:val="000000"/>
                <w:sz w:val="20"/>
              </w:rPr>
              <w:t>[H</w:t>
            </w:r>
            <w:r>
              <w:rPr>
                <w:rFonts w:ascii="Malgun Gothic"/>
                <w:b/>
                <w:i w:val="false"/>
                <w:color w:val="ff0000"/>
                <w:sz w:val="20"/>
              </w:rPr>
              <w:t>unter-gatherers</w:t>
            </w:r>
            <w:r>
              <w:rPr>
                <w:rFonts w:ascii="Malgun Gothic"/>
                <w:b/>
                <w:i w:val="false"/>
                <w:color w:val="000000"/>
                <w:sz w:val="20"/>
              </w:rPr>
              <w:t>]</w:t>
            </w:r>
            <w:r>
              <w:rPr>
                <w:rFonts w:ascii="Malgun Gothic"/>
                <w:b w:val="false"/>
                <w:i w:val="false"/>
                <w:color w:val="000000"/>
                <w:sz w:val="20"/>
              </w:rPr>
              <w:t xml:space="preserve"> typically moved around </w:t>
            </w:r>
            <w:r>
              <w:rPr>
                <w:rFonts w:ascii="Malgun Gothic"/>
                <w:b w:val="false"/>
                <w:i w:val="false"/>
                <w:color w:val="808080"/>
                <w:sz w:val="14"/>
              </w:rPr>
              <w:t>280</w:t>
            </w:r>
            <w:r>
              <w:rPr>
                <w:rFonts w:ascii="Malgun Gothic"/>
                <w:b/>
                <w:i w:val="false"/>
                <w:color w:val="000000"/>
                <w:sz w:val="20"/>
              </w:rPr>
              <w:t>[f</w:t>
            </w:r>
            <w:r>
              <w:rPr>
                <w:rFonts w:ascii="Malgun Gothic"/>
                <w:b/>
                <w:i w:val="false"/>
                <w:color w:val="ff0000"/>
                <w:sz w:val="20"/>
              </w:rPr>
              <w:t>requently</w:t>
            </w:r>
            <w:r>
              <w:rPr>
                <w:rFonts w:ascii="Malgun Gothic"/>
                <w:b/>
                <w:i w:val="false"/>
                <w:color w:val="000000"/>
                <w:sz w:val="20"/>
              </w:rPr>
              <w:t>]</w:t>
            </w:r>
            <w:r>
              <w:rPr>
                <w:rFonts w:ascii="Malgun Gothic"/>
                <w:b w:val="false"/>
                <w:i w:val="false"/>
                <w:color w:val="000000"/>
                <w:sz w:val="20"/>
              </w:rPr>
              <w:t xml:space="preserve">, and they had to be able to carry all their </w:t>
            </w:r>
            <w:r>
              <w:rPr>
                <w:rFonts w:ascii="Malgun Gothic"/>
                <w:b w:val="false"/>
                <w:i w:val="false"/>
                <w:color w:val="808080"/>
                <w:sz w:val="14"/>
              </w:rPr>
              <w:t>281</w:t>
            </w:r>
            <w:r>
              <w:rPr>
                <w:rFonts w:ascii="Malgun Gothic"/>
                <w:b/>
                <w:i w:val="false"/>
                <w:color w:val="000000"/>
                <w:sz w:val="20"/>
              </w:rPr>
              <w:t>[p</w:t>
            </w:r>
            <w:r>
              <w:rPr>
                <w:rFonts w:ascii="Malgun Gothic"/>
                <w:b/>
                <w:i w:val="false"/>
                <w:color w:val="ff0000"/>
                <w:sz w:val="20"/>
              </w:rPr>
              <w:t>ossessions</w:t>
            </w:r>
            <w:r>
              <w:rPr>
                <w:rFonts w:ascii="Malgun Gothic"/>
                <w:b/>
                <w:i w:val="false"/>
                <w:color w:val="000000"/>
                <w:sz w:val="20"/>
              </w:rPr>
              <w:t>]</w:t>
            </w:r>
            <w:r>
              <w:rPr>
                <w:rFonts w:ascii="Malgun Gothic"/>
                <w:b w:val="false"/>
                <w:i w:val="false"/>
                <w:color w:val="000000"/>
                <w:sz w:val="20"/>
              </w:rPr>
              <w:t xml:space="preserve"> with them every time they moved.</w:t>
            </w:r>
          </w:p>
        </w:tc>
        <w:tc>
          <w:tcPr>
            <w:tcW w:w="1630" w:type="dxa"/>
            <w:tcBorders/>
            <w:vAlign w:val="top"/>
          </w:tcPr>
          <w:p>
            <w:pPr>
              <w:spacing w:after="0" w:line="240"/>
              <w:ind w:left="0"/>
              <w:jc w:val="both"/>
            </w:pPr>
            <w:r>
              <w:rPr>
                <w:rFonts w:ascii="Malgun Gothic"/>
                <w:b w:val="false"/>
                <w:i w:val="false"/>
                <w:color w:val="000000"/>
                <w:sz w:val="16"/>
              </w:rPr>
              <w:t>수렵 채집인들은 일반적으로 자주 이동해야 했고, 이동할 때마다 모든 소유물을 가지고 다닐 수 있어야 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 particular, mothers had to carry their young </w:t>
            </w:r>
            <w:r>
              <w:rPr>
                <w:rFonts w:ascii="Malgun Gothic"/>
                <w:b w:val="false"/>
                <w:i w:val="false"/>
                <w:color w:val="808080"/>
                <w:sz w:val="14"/>
              </w:rPr>
              <w:t>282</w:t>
            </w:r>
            <w:r>
              <w:rPr>
                <w:rFonts w:ascii="Malgun Gothic"/>
                <w:b/>
                <w:i w:val="false"/>
                <w:color w:val="000000"/>
                <w:sz w:val="20"/>
              </w:rPr>
              <w:t>[c</w:t>
            </w:r>
            <w:r>
              <w:rPr>
                <w:rFonts w:ascii="Malgun Gothic"/>
                <w:b/>
                <w:i w:val="false"/>
                <w:color w:val="ff0000"/>
                <w:sz w:val="20"/>
              </w:rPr>
              <w:t>hildren</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특히, 어머니들은 어린아이를 업고 이동해야 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hunter-gatherer mothers could have only one baby every four years or so, </w:t>
            </w:r>
            <w:r>
              <w:rPr>
                <w:rFonts w:ascii="Malgun Gothic"/>
                <w:b w:val="false"/>
                <w:i w:val="false"/>
                <w:color w:val="808080"/>
                <w:sz w:val="14"/>
              </w:rPr>
              <w:t>283</w:t>
            </w:r>
            <w:r>
              <w:rPr>
                <w:rFonts w:ascii="Malgun Gothic"/>
                <w:b/>
                <w:i w:val="false"/>
                <w:color w:val="000000"/>
                <w:sz w:val="20"/>
              </w:rPr>
              <w:t>[s</w:t>
            </w:r>
            <w:r>
              <w:rPr>
                <w:rFonts w:ascii="Malgun Gothic"/>
                <w:b/>
                <w:i w:val="false"/>
                <w:color w:val="ff0000"/>
                <w:sz w:val="20"/>
              </w:rPr>
              <w:t>pacing</w:t>
            </w:r>
            <w:r>
              <w:rPr>
                <w:rFonts w:ascii="Malgun Gothic"/>
                <w:b/>
                <w:i w:val="false"/>
                <w:color w:val="000000"/>
                <w:sz w:val="20"/>
              </w:rPr>
              <w:t>]</w:t>
            </w:r>
            <w:r>
              <w:rPr>
                <w:rFonts w:ascii="Malgun Gothic"/>
                <w:b w:val="false"/>
                <w:i w:val="false"/>
                <w:color w:val="000000"/>
                <w:sz w:val="20"/>
              </w:rPr>
              <w:t xml:space="preserve"> their </w:t>
            </w:r>
            <w:r>
              <w:rPr>
                <w:rFonts w:ascii="Malgun Gothic"/>
                <w:b w:val="false"/>
                <w:i w:val="false"/>
                <w:color w:val="808080"/>
                <w:sz w:val="14"/>
              </w:rPr>
              <w:t>284</w:t>
            </w:r>
            <w:r>
              <w:rPr>
                <w:rFonts w:ascii="Malgun Gothic"/>
                <w:b/>
                <w:i w:val="false"/>
                <w:color w:val="000000"/>
                <w:sz w:val="20"/>
              </w:rPr>
              <w:t>[b</w:t>
            </w:r>
            <w:r>
              <w:rPr>
                <w:rFonts w:ascii="Malgun Gothic"/>
                <w:b/>
                <w:i w:val="false"/>
                <w:color w:val="ff0000"/>
                <w:sz w:val="20"/>
              </w:rPr>
              <w:t>irths</w:t>
            </w:r>
            <w:r>
              <w:rPr>
                <w:rFonts w:ascii="Malgun Gothic"/>
                <w:b/>
                <w:i w:val="false"/>
                <w:color w:val="000000"/>
                <w:sz w:val="20"/>
              </w:rPr>
              <w:t>]</w:t>
            </w:r>
            <w:r>
              <w:rPr>
                <w:rFonts w:ascii="Malgun Gothic"/>
                <w:b w:val="false"/>
                <w:i w:val="false"/>
                <w:color w:val="000000"/>
                <w:sz w:val="20"/>
              </w:rPr>
              <w:t xml:space="preserve"> so that they never had to carry more than one child at a time.</w:t>
            </w:r>
          </w:p>
        </w:tc>
        <w:tc>
          <w:tcPr>
            <w:tcW w:w="1630" w:type="dxa"/>
            <w:tcBorders/>
            <w:vAlign w:val="top"/>
          </w:tcPr>
          <w:p>
            <w:pPr>
              <w:spacing w:after="0" w:line="240"/>
              <w:ind w:left="0"/>
              <w:jc w:val="both"/>
            </w:pPr>
            <w:r>
              <w:rPr>
                <w:rFonts w:ascii="Malgun Gothic"/>
                <w:b w:val="false"/>
                <w:i w:val="false"/>
                <w:color w:val="000000"/>
                <w:sz w:val="16"/>
              </w:rPr>
              <w:t>그 결과, 수렵 채집인 어머니들은 대략 4년마다 한 명의 아이만 낳을 수 있었고, 한 번에 한 명 이상의 아이를 업고 다닐 필요가 없도록 출산 간격을 두었다.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Farmers, on the other hand, could live in the </w:t>
            </w:r>
            <w:r>
              <w:rPr>
                <w:rFonts w:ascii="Malgun Gothic"/>
                <w:b w:val="false"/>
                <w:i w:val="false"/>
                <w:color w:val="808080"/>
                <w:sz w:val="14"/>
              </w:rPr>
              <w:t>285</w:t>
            </w:r>
            <w:r>
              <w:rPr>
                <w:rFonts w:ascii="Malgun Gothic"/>
                <w:b/>
                <w:i w:val="false"/>
                <w:color w:val="000000"/>
                <w:sz w:val="20"/>
              </w:rPr>
              <w:t>[s</w:t>
            </w:r>
            <w:r>
              <w:rPr>
                <w:rFonts w:ascii="Malgun Gothic"/>
                <w:b/>
                <w:i w:val="false"/>
                <w:color w:val="ff0000"/>
                <w:sz w:val="20"/>
              </w:rPr>
              <w:t>ame</w:t>
            </w:r>
            <w:r>
              <w:rPr>
                <w:rFonts w:ascii="Malgun Gothic"/>
                <w:b/>
                <w:i w:val="false"/>
                <w:color w:val="000000"/>
                <w:sz w:val="20"/>
              </w:rPr>
              <w:t>]</w:t>
            </w:r>
            <w:r>
              <w:rPr>
                <w:rFonts w:ascii="Malgun Gothic"/>
                <w:b w:val="false"/>
                <w:i w:val="false"/>
                <w:color w:val="000000"/>
                <w:sz w:val="20"/>
              </w:rPr>
              <w:t xml:space="preserve"> place year after year and did not have to </w:t>
            </w:r>
            <w:r>
              <w:rPr>
                <w:rFonts w:ascii="Malgun Gothic"/>
                <w:b w:val="false"/>
                <w:i w:val="false"/>
                <w:color w:val="808080"/>
                <w:sz w:val="14"/>
              </w:rPr>
              <w:t>286</w:t>
            </w:r>
            <w:r>
              <w:rPr>
                <w:rFonts w:ascii="Malgun Gothic"/>
                <w:b/>
                <w:i w:val="false"/>
                <w:color w:val="000000"/>
                <w:sz w:val="20"/>
              </w:rPr>
              <w:t>[w</w:t>
            </w:r>
            <w:r>
              <w:rPr>
                <w:rFonts w:ascii="Malgun Gothic"/>
                <w:b/>
                <w:i w:val="false"/>
                <w:color w:val="ff0000"/>
                <w:sz w:val="20"/>
              </w:rPr>
              <w:t>orry</w:t>
            </w:r>
            <w:r>
              <w:rPr>
                <w:rFonts w:ascii="Malgun Gothic"/>
                <w:b/>
                <w:i w:val="false"/>
                <w:color w:val="000000"/>
                <w:sz w:val="20"/>
              </w:rPr>
              <w:t>]</w:t>
            </w:r>
            <w:r>
              <w:rPr>
                <w:rFonts w:ascii="Malgun Gothic"/>
                <w:b w:val="false"/>
                <w:i w:val="false"/>
                <w:color w:val="000000"/>
                <w:sz w:val="20"/>
              </w:rPr>
              <w:t xml:space="preserve"> about </w:t>
            </w:r>
            <w:r>
              <w:rPr>
                <w:rFonts w:ascii="Malgun Gothic"/>
                <w:b w:val="false"/>
                <w:i w:val="false"/>
                <w:color w:val="808080"/>
                <w:sz w:val="14"/>
              </w:rPr>
              <w:t>287</w:t>
            </w:r>
            <w:r>
              <w:rPr>
                <w:rFonts w:ascii="Malgun Gothic"/>
                <w:b/>
                <w:i w:val="false"/>
                <w:color w:val="000000"/>
                <w:sz w:val="20"/>
              </w:rPr>
              <w:t>[t</w:t>
            </w:r>
            <w:r>
              <w:rPr>
                <w:rFonts w:ascii="Malgun Gothic"/>
                <w:b/>
                <w:i w:val="false"/>
                <w:color w:val="ff0000"/>
                <w:sz w:val="20"/>
              </w:rPr>
              <w:t>ransporting</w:t>
            </w:r>
            <w:r>
              <w:rPr>
                <w:rFonts w:ascii="Malgun Gothic"/>
                <w:b/>
                <w:i w:val="false"/>
                <w:color w:val="000000"/>
                <w:sz w:val="20"/>
              </w:rPr>
              <w:t>]</w:t>
            </w:r>
            <w:r>
              <w:rPr>
                <w:rFonts w:ascii="Malgun Gothic"/>
                <w:b w:val="false"/>
                <w:i w:val="false"/>
                <w:color w:val="000000"/>
                <w:sz w:val="20"/>
              </w:rPr>
              <w:t xml:space="preserve"> young children long distances.</w:t>
            </w:r>
          </w:p>
        </w:tc>
        <w:tc>
          <w:tcPr>
            <w:tcW w:w="1630" w:type="dxa"/>
            <w:tcBorders/>
            <w:vAlign w:val="top"/>
          </w:tcPr>
          <w:p>
            <w:pPr>
              <w:spacing w:after="0" w:line="240"/>
              <w:ind w:left="0"/>
              <w:jc w:val="both"/>
            </w:pPr>
            <w:r>
              <w:rPr>
                <w:rFonts w:ascii="Malgun Gothic"/>
                <w:b w:val="false"/>
                <w:i w:val="false"/>
                <w:color w:val="000000"/>
                <w:sz w:val="16"/>
              </w:rPr>
              <w:t>반면, 농부들은 매년 같은 장소에서 살 수 있었고 어린아이를 장거리 이동시켜야 하는 걱정을 하지 않아도 되었다.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Societies that </w:t>
            </w:r>
            <w:r>
              <w:rPr>
                <w:rFonts w:ascii="Malgun Gothic"/>
                <w:b w:val="false"/>
                <w:i w:val="false"/>
                <w:color w:val="808080"/>
                <w:sz w:val="14"/>
              </w:rPr>
              <w:t>288</w:t>
            </w:r>
            <w:r>
              <w:rPr>
                <w:rFonts w:ascii="Malgun Gothic"/>
                <w:b/>
                <w:i w:val="false"/>
                <w:color w:val="000000"/>
                <w:sz w:val="20"/>
              </w:rPr>
              <w:t>[s</w:t>
            </w:r>
            <w:r>
              <w:rPr>
                <w:rFonts w:ascii="Malgun Gothic"/>
                <w:b/>
                <w:i w:val="false"/>
                <w:color w:val="ff0000"/>
                <w:sz w:val="20"/>
              </w:rPr>
              <w:t>ettled</w:t>
            </w:r>
            <w:r>
              <w:rPr>
                <w:rFonts w:ascii="Malgun Gothic"/>
                <w:b/>
                <w:i w:val="false"/>
                <w:color w:val="000000"/>
                <w:sz w:val="20"/>
              </w:rPr>
              <w:t>]</w:t>
            </w:r>
            <w:r>
              <w:rPr>
                <w:rFonts w:ascii="Malgun Gothic"/>
                <w:b w:val="false"/>
                <w:i w:val="false"/>
                <w:color w:val="000000"/>
                <w:sz w:val="20"/>
              </w:rPr>
              <w:t xml:space="preserve"> down in one place were able to </w:t>
            </w:r>
            <w:r>
              <w:rPr>
                <w:rFonts w:ascii="Malgun Gothic"/>
                <w:b w:val="false"/>
                <w:i w:val="false"/>
                <w:color w:val="808080"/>
                <w:sz w:val="14"/>
              </w:rPr>
              <w:t>289</w:t>
            </w:r>
            <w:r>
              <w:rPr>
                <w:rFonts w:ascii="Malgun Gothic"/>
                <w:b/>
                <w:i w:val="false"/>
                <w:color w:val="000000"/>
                <w:sz w:val="20"/>
              </w:rPr>
              <w:t>[s</w:t>
            </w:r>
            <w:r>
              <w:rPr>
                <w:rFonts w:ascii="Malgun Gothic"/>
                <w:b/>
                <w:i w:val="false"/>
                <w:color w:val="ff0000"/>
                <w:sz w:val="20"/>
              </w:rPr>
              <w:t>horten</w:t>
            </w:r>
            <w:r>
              <w:rPr>
                <w:rFonts w:ascii="Malgun Gothic"/>
                <w:b/>
                <w:i w:val="false"/>
                <w:color w:val="000000"/>
                <w:sz w:val="20"/>
              </w:rPr>
              <w:t>]</w:t>
            </w:r>
            <w:r>
              <w:rPr>
                <w:rFonts w:ascii="Malgun Gothic"/>
                <w:b w:val="false"/>
                <w:i w:val="false"/>
                <w:color w:val="000000"/>
                <w:sz w:val="20"/>
              </w:rPr>
              <w:t xml:space="preserve"> their birth </w:t>
            </w:r>
            <w:r>
              <w:rPr>
                <w:rFonts w:ascii="Malgun Gothic"/>
                <w:b w:val="false"/>
                <w:i w:val="false"/>
                <w:color w:val="808080"/>
                <w:sz w:val="14"/>
              </w:rPr>
              <w:t>290</w:t>
            </w:r>
            <w:r>
              <w:rPr>
                <w:rFonts w:ascii="Malgun Gothic"/>
                <w:b/>
                <w:i w:val="false"/>
                <w:color w:val="000000"/>
                <w:sz w:val="20"/>
              </w:rPr>
              <w:t>[i</w:t>
            </w:r>
            <w:r>
              <w:rPr>
                <w:rFonts w:ascii="Malgun Gothic"/>
                <w:b/>
                <w:i w:val="false"/>
                <w:color w:val="ff0000"/>
                <w:sz w:val="20"/>
              </w:rPr>
              <w:t>ntervals</w:t>
            </w:r>
            <w:r>
              <w:rPr>
                <w:rFonts w:ascii="Malgun Gothic"/>
                <w:b/>
                <w:i w:val="false"/>
                <w:color w:val="000000"/>
                <w:sz w:val="20"/>
              </w:rPr>
              <w:t>]</w:t>
            </w:r>
            <w:r>
              <w:rPr>
                <w:rFonts w:ascii="Malgun Gothic"/>
                <w:b w:val="false"/>
                <w:i w:val="false"/>
                <w:color w:val="000000"/>
                <w:sz w:val="20"/>
              </w:rPr>
              <w:t xml:space="preserve"> from four years to about two.</w:t>
            </w:r>
          </w:p>
        </w:tc>
        <w:tc>
          <w:tcPr>
            <w:tcW w:w="1630" w:type="dxa"/>
            <w:tcBorders/>
            <w:vAlign w:val="top"/>
          </w:tcPr>
          <w:p>
            <w:pPr>
              <w:spacing w:after="0" w:line="240"/>
              <w:ind w:left="0"/>
              <w:jc w:val="both"/>
            </w:pPr>
            <w:r>
              <w:rPr>
                <w:rFonts w:ascii="Malgun Gothic"/>
                <w:b w:val="false"/>
                <w:i w:val="false"/>
                <w:color w:val="000000"/>
                <w:sz w:val="16"/>
              </w:rPr>
              <w:t>한곳에 정착하게 된 사회는 출산 간격을 4년에서 약 2년으로 단축할 수 있었다.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meant that each woman could have more children than her hunter-gatherer </w:t>
            </w:r>
            <w:r>
              <w:rPr>
                <w:rFonts w:ascii="Malgun Gothic"/>
                <w:b w:val="false"/>
                <w:i w:val="false"/>
                <w:color w:val="808080"/>
                <w:sz w:val="14"/>
              </w:rPr>
              <w:t>291</w:t>
            </w:r>
            <w:r>
              <w:rPr>
                <w:rFonts w:ascii="Malgun Gothic"/>
                <w:b/>
                <w:i w:val="false"/>
                <w:color w:val="000000"/>
                <w:sz w:val="20"/>
              </w:rPr>
              <w:t>[c</w:t>
            </w:r>
            <w:r>
              <w:rPr>
                <w:rFonts w:ascii="Malgun Gothic"/>
                <w:b/>
                <w:i w:val="false"/>
                <w:color w:val="ff0000"/>
                <w:sz w:val="20"/>
              </w:rPr>
              <w:t>ounterpart</w:t>
            </w:r>
            <w:r>
              <w:rPr>
                <w:rFonts w:ascii="Malgun Gothic"/>
                <w:b/>
                <w:i w:val="false"/>
                <w:color w:val="000000"/>
                <w:sz w:val="20"/>
              </w:rPr>
              <w:t>]</w:t>
            </w:r>
            <w:r>
              <w:rPr>
                <w:rFonts w:ascii="Malgun Gothic"/>
                <w:b w:val="false"/>
                <w:i w:val="false"/>
                <w:color w:val="000000"/>
                <w:sz w:val="20"/>
              </w:rPr>
              <w:t xml:space="preserve">, which in turn resulted in rapid population </w:t>
            </w:r>
            <w:r>
              <w:rPr>
                <w:rFonts w:ascii="Malgun Gothic"/>
                <w:b w:val="false"/>
                <w:i w:val="false"/>
                <w:color w:val="808080"/>
                <w:sz w:val="14"/>
              </w:rPr>
              <w:t>292</w:t>
            </w:r>
            <w:r>
              <w:rPr>
                <w:rFonts w:ascii="Malgun Gothic"/>
                <w:b/>
                <w:i w:val="false"/>
                <w:color w:val="000000"/>
                <w:sz w:val="20"/>
              </w:rPr>
              <w:t>[g</w:t>
            </w:r>
            <w:r>
              <w:rPr>
                <w:rFonts w:ascii="Malgun Gothic"/>
                <w:b/>
                <w:i w:val="false"/>
                <w:color w:val="ff0000"/>
                <w:sz w:val="20"/>
              </w:rPr>
              <w:t>rowth</w:t>
            </w:r>
            <w:r>
              <w:rPr>
                <w:rFonts w:ascii="Malgun Gothic"/>
                <w:b/>
                <w:i w:val="false"/>
                <w:color w:val="000000"/>
                <w:sz w:val="20"/>
              </w:rPr>
              <w:t>]</w:t>
            </w:r>
            <w:r>
              <w:rPr>
                <w:rFonts w:ascii="Malgun Gothic"/>
                <w:b w:val="false"/>
                <w:i w:val="false"/>
                <w:color w:val="000000"/>
                <w:sz w:val="20"/>
              </w:rPr>
              <w:t xml:space="preserve"> among farming communities.</w:t>
            </w:r>
          </w:p>
        </w:tc>
        <w:tc>
          <w:tcPr>
            <w:tcW w:w="1630" w:type="dxa"/>
            <w:tcBorders/>
            <w:vAlign w:val="top"/>
          </w:tcPr>
          <w:p>
            <w:pPr>
              <w:spacing w:after="0" w:line="240"/>
              <w:ind w:left="0"/>
              <w:jc w:val="both"/>
            </w:pPr>
            <w:r>
              <w:rPr>
                <w:rFonts w:ascii="Malgun Gothic"/>
                <w:b w:val="false"/>
                <w:i w:val="false"/>
                <w:color w:val="000000"/>
                <w:sz w:val="16"/>
              </w:rPr>
              <w:t>이는 여성 한 명이 수렵 채집인인 상대보다 더 많은 아이를 낳을 수 있다는 것을 의미했고, 그 결과 그것은 농경 사회에서 급격한 인구 증가를 야기했다.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An </w:t>
            </w:r>
            <w:r>
              <w:rPr>
                <w:rFonts w:ascii="Malgun Gothic"/>
                <w:b w:val="false"/>
                <w:i w:val="false"/>
                <w:color w:val="808080"/>
                <w:sz w:val="14"/>
              </w:rPr>
              <w:t>293</w:t>
            </w:r>
            <w:r>
              <w:rPr>
                <w:rFonts w:ascii="Malgun Gothic"/>
                <w:b/>
                <w:i w:val="false"/>
                <w:color w:val="000000"/>
                <w:sz w:val="20"/>
              </w:rPr>
              <w:t>[i</w:t>
            </w:r>
            <w:r>
              <w:rPr>
                <w:rFonts w:ascii="Malgun Gothic"/>
                <w:b/>
                <w:i w:val="false"/>
                <w:color w:val="ff0000"/>
                <w:sz w:val="20"/>
              </w:rPr>
              <w:t>ncreased</w:t>
            </w:r>
            <w:r>
              <w:rPr>
                <w:rFonts w:ascii="Malgun Gothic"/>
                <w:b/>
                <w:i w:val="false"/>
                <w:color w:val="000000"/>
                <w:sz w:val="20"/>
              </w:rPr>
              <w:t>]</w:t>
            </w:r>
            <w:r>
              <w:rPr>
                <w:rFonts w:ascii="Malgun Gothic"/>
                <w:b w:val="false"/>
                <w:i w:val="false"/>
                <w:color w:val="000000"/>
                <w:sz w:val="20"/>
              </w:rPr>
              <w:t xml:space="preserve"> population was actually an advantage to </w:t>
            </w:r>
            <w:r>
              <w:rPr>
                <w:rFonts w:ascii="Malgun Gothic"/>
                <w:b w:val="false"/>
                <w:i w:val="false"/>
                <w:color w:val="808080"/>
                <w:sz w:val="14"/>
              </w:rPr>
              <w:t>294</w:t>
            </w:r>
            <w:r>
              <w:rPr>
                <w:rFonts w:ascii="Malgun Gothic"/>
                <w:b/>
                <w:i w:val="false"/>
                <w:color w:val="000000"/>
                <w:sz w:val="20"/>
              </w:rPr>
              <w:t>[a</w:t>
            </w:r>
            <w:r>
              <w:rPr>
                <w:rFonts w:ascii="Malgun Gothic"/>
                <w:b/>
                <w:i w:val="false"/>
                <w:color w:val="ff0000"/>
                <w:sz w:val="20"/>
              </w:rPr>
              <w:t>gricultural</w:t>
            </w:r>
            <w:r>
              <w:rPr>
                <w:rFonts w:ascii="Malgun Gothic"/>
                <w:b/>
                <w:i w:val="false"/>
                <w:color w:val="000000"/>
                <w:sz w:val="20"/>
              </w:rPr>
              <w:t>]</w:t>
            </w:r>
            <w:r>
              <w:rPr>
                <w:rFonts w:ascii="Malgun Gothic"/>
                <w:b w:val="false"/>
                <w:i w:val="false"/>
                <w:color w:val="000000"/>
                <w:sz w:val="20"/>
              </w:rPr>
              <w:t xml:space="preserve"> societies, because farming required </w:t>
            </w:r>
            <w:r>
              <w:rPr>
                <w:rFonts w:ascii="Malgun Gothic"/>
                <w:b w:val="false"/>
                <w:i w:val="false"/>
                <w:color w:val="808080"/>
                <w:sz w:val="14"/>
              </w:rPr>
              <w:t>295</w:t>
            </w:r>
            <w:r>
              <w:rPr>
                <w:rFonts w:ascii="Malgun Gothic"/>
                <w:b/>
                <w:i w:val="false"/>
                <w:color w:val="000000"/>
                <w:sz w:val="20"/>
              </w:rPr>
              <w:t>[l</w:t>
            </w:r>
            <w:r>
              <w:rPr>
                <w:rFonts w:ascii="Malgun Gothic"/>
                <w:b/>
                <w:i w:val="false"/>
                <w:color w:val="ff0000"/>
                <w:sz w:val="20"/>
              </w:rPr>
              <w:t>arge</w:t>
            </w:r>
            <w:r>
              <w:rPr>
                <w:rFonts w:ascii="Malgun Gothic"/>
                <w:b/>
                <w:i w:val="false"/>
                <w:color w:val="000000"/>
                <w:sz w:val="20"/>
              </w:rPr>
              <w:t>]</w:t>
            </w:r>
            <w:r>
              <w:rPr>
                <w:rFonts w:ascii="Malgun Gothic"/>
                <w:b w:val="false"/>
                <w:i w:val="false"/>
                <w:color w:val="000000"/>
                <w:sz w:val="20"/>
              </w:rPr>
              <w:t xml:space="preserve"> amounts of human </w:t>
            </w:r>
            <w:r>
              <w:rPr>
                <w:rFonts w:ascii="Malgun Gothic"/>
                <w:b w:val="false"/>
                <w:i w:val="false"/>
                <w:color w:val="808080"/>
                <w:sz w:val="14"/>
              </w:rPr>
              <w:t>296</w:t>
            </w:r>
            <w:r>
              <w:rPr>
                <w:rFonts w:ascii="Malgun Gothic"/>
                <w:b/>
                <w:i w:val="false"/>
                <w:color w:val="000000"/>
                <w:sz w:val="20"/>
              </w:rPr>
              <w:t>[l</w:t>
            </w:r>
            <w:r>
              <w:rPr>
                <w:rFonts w:ascii="Malgun Gothic"/>
                <w:b/>
                <w:i w:val="false"/>
                <w:color w:val="ff0000"/>
                <w:sz w:val="20"/>
              </w:rPr>
              <w:t>abor</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인구 증가는 실제로 농경 사회에 유리했는데, 왜냐하면 농사는 많은 인간의 노동력을 필요로 했기 때문이다.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808080"/>
                <w:sz w:val="14"/>
              </w:rPr>
              <w:t>297</w:t>
            </w:r>
            <w:r>
              <w:rPr>
                <w:rFonts w:ascii="Malgun Gothic"/>
                <w:b/>
                <w:i w:val="false"/>
                <w:color w:val="000000"/>
                <w:sz w:val="20"/>
              </w:rPr>
              <w:t>[S</w:t>
            </w:r>
            <w:r>
              <w:rPr>
                <w:rFonts w:ascii="Malgun Gothic"/>
                <w:b/>
                <w:i w:val="false"/>
                <w:color w:val="ff0000"/>
                <w:sz w:val="20"/>
              </w:rPr>
              <w:t>pending</w:t>
            </w:r>
            <w:r>
              <w:rPr>
                <w:rFonts w:ascii="Malgun Gothic"/>
                <w:b/>
                <w:i w:val="false"/>
                <w:color w:val="000000"/>
                <w:sz w:val="20"/>
              </w:rPr>
              <w:t>]</w:t>
            </w:r>
            <w:r>
              <w:rPr>
                <w:rFonts w:ascii="Malgun Gothic"/>
                <w:b w:val="false"/>
                <w:i w:val="false"/>
                <w:color w:val="000000"/>
                <w:sz w:val="20"/>
              </w:rPr>
              <w:t xml:space="preserve"> time as children allows animals to </w:t>
            </w:r>
            <w:r>
              <w:rPr>
                <w:rFonts w:ascii="Malgun Gothic"/>
                <w:b w:val="false"/>
                <w:i w:val="false"/>
                <w:color w:val="808080"/>
                <w:sz w:val="14"/>
              </w:rPr>
              <w:t>298</w:t>
            </w:r>
            <w:r>
              <w:rPr>
                <w:rFonts w:ascii="Malgun Gothic"/>
                <w:b/>
                <w:i w:val="false"/>
                <w:color w:val="000000"/>
                <w:sz w:val="20"/>
              </w:rPr>
              <w:t>[l</w:t>
            </w:r>
            <w:r>
              <w:rPr>
                <w:rFonts w:ascii="Malgun Gothic"/>
                <w:b/>
                <w:i w:val="false"/>
                <w:color w:val="ff0000"/>
                <w:sz w:val="20"/>
              </w:rPr>
              <w:t>earn</w:t>
            </w:r>
            <w:r>
              <w:rPr>
                <w:rFonts w:ascii="Malgun Gothic"/>
                <w:b/>
                <w:i w:val="false"/>
                <w:color w:val="000000"/>
                <w:sz w:val="20"/>
              </w:rPr>
              <w:t>]</w:t>
            </w:r>
            <w:r>
              <w:rPr>
                <w:rFonts w:ascii="Malgun Gothic"/>
                <w:b w:val="false"/>
                <w:i w:val="false"/>
                <w:color w:val="000000"/>
                <w:sz w:val="20"/>
              </w:rPr>
              <w:t xml:space="preserve"> about their </w:t>
            </w:r>
            <w:r>
              <w:rPr>
                <w:rFonts w:ascii="Malgun Gothic"/>
                <w:b w:val="false"/>
                <w:i w:val="false"/>
                <w:color w:val="808080"/>
                <w:sz w:val="14"/>
              </w:rPr>
              <w:t>299</w:t>
            </w:r>
            <w:r>
              <w:rPr>
                <w:rFonts w:ascii="Malgun Gothic"/>
                <w:b/>
                <w:i w:val="false"/>
                <w:color w:val="000000"/>
                <w:sz w:val="20"/>
              </w:rPr>
              <w:t>[e</w:t>
            </w:r>
            <w:r>
              <w:rPr>
                <w:rFonts w:ascii="Malgun Gothic"/>
                <w:b/>
                <w:i w:val="false"/>
                <w:color w:val="ff0000"/>
                <w:sz w:val="20"/>
              </w:rPr>
              <w:t>nvironment</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동물은 유년기를 보내면서 환경에 대해 배울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Without childhood, animals must rely more fully on </w:t>
            </w:r>
            <w:r>
              <w:rPr>
                <w:rFonts w:ascii="Malgun Gothic"/>
                <w:b w:val="false"/>
                <w:i w:val="false"/>
                <w:color w:val="808080"/>
                <w:sz w:val="14"/>
              </w:rPr>
              <w:t>300</w:t>
            </w:r>
            <w:r>
              <w:rPr>
                <w:rFonts w:ascii="Malgun Gothic"/>
                <w:b/>
                <w:i w:val="false"/>
                <w:color w:val="000000"/>
                <w:sz w:val="20"/>
              </w:rPr>
              <w:t>[h</w:t>
            </w:r>
            <w:r>
              <w:rPr>
                <w:rFonts w:ascii="Malgun Gothic"/>
                <w:b/>
                <w:i w:val="false"/>
                <w:color w:val="ff0000"/>
                <w:sz w:val="20"/>
              </w:rPr>
              <w:t>ardware</w:t>
            </w:r>
            <w:r>
              <w:rPr>
                <w:rFonts w:ascii="Malgun Gothic"/>
                <w:b/>
                <w:i w:val="false"/>
                <w:color w:val="000000"/>
                <w:sz w:val="20"/>
              </w:rPr>
              <w:t>]</w:t>
            </w:r>
            <w:r>
              <w:rPr>
                <w:rFonts w:ascii="Malgun Gothic"/>
                <w:b w:val="false"/>
                <w:i w:val="false"/>
                <w:color w:val="000000"/>
                <w:sz w:val="20"/>
              </w:rPr>
              <w:t xml:space="preserve">, and therefore be less </w:t>
            </w:r>
            <w:r>
              <w:rPr>
                <w:rFonts w:ascii="Malgun Gothic"/>
                <w:b w:val="false"/>
                <w:i w:val="false"/>
                <w:color w:val="808080"/>
                <w:sz w:val="14"/>
              </w:rPr>
              <w:t>301</w:t>
            </w:r>
            <w:r>
              <w:rPr>
                <w:rFonts w:ascii="Malgun Gothic"/>
                <w:b/>
                <w:i w:val="false"/>
                <w:color w:val="000000"/>
                <w:sz w:val="20"/>
              </w:rPr>
              <w:t>[f</w:t>
            </w:r>
            <w:r>
              <w:rPr>
                <w:rFonts w:ascii="Malgun Gothic"/>
                <w:b/>
                <w:i w:val="false"/>
                <w:color w:val="ff0000"/>
                <w:sz w:val="20"/>
              </w:rPr>
              <w:t>lexible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유년기가 없으면, 동물은 하드웨어에 더 많이 의존해야 하므로 유연성이 떨어질 수밖에 없다.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Among migratory bird species, those that are </w:t>
            </w:r>
            <w:r>
              <w:rPr>
                <w:rFonts w:ascii="Malgun Gothic"/>
                <w:b w:val="false"/>
                <w:i w:val="false"/>
                <w:color w:val="808080"/>
                <w:sz w:val="14"/>
              </w:rPr>
              <w:t>302</w:t>
            </w:r>
            <w:r>
              <w:rPr>
                <w:rFonts w:ascii="Malgun Gothic"/>
                <w:b/>
                <w:i w:val="false"/>
                <w:color w:val="000000"/>
                <w:sz w:val="20"/>
              </w:rPr>
              <w:t>[b</w:t>
            </w:r>
            <w:r>
              <w:rPr>
                <w:rFonts w:ascii="Malgun Gothic"/>
                <w:b/>
                <w:i w:val="false"/>
                <w:color w:val="ff0000"/>
                <w:sz w:val="20"/>
              </w:rPr>
              <w:t>orn</w:t>
            </w:r>
            <w:r>
              <w:rPr>
                <w:rFonts w:ascii="Malgun Gothic"/>
                <w:b/>
                <w:i w:val="false"/>
                <w:color w:val="000000"/>
                <w:sz w:val="20"/>
              </w:rPr>
              <w:t>]</w:t>
            </w:r>
            <w:r>
              <w:rPr>
                <w:rFonts w:ascii="Malgun Gothic"/>
                <w:b w:val="false"/>
                <w:i w:val="false"/>
                <w:color w:val="000000"/>
                <w:sz w:val="20"/>
              </w:rPr>
              <w:t xml:space="preserve"> knowing how, when, and where to migrate ─ those that are migrating entirely with </w:t>
            </w:r>
            <w:r>
              <w:rPr>
                <w:rFonts w:ascii="Malgun Gothic"/>
                <w:b w:val="false"/>
                <w:i w:val="false"/>
                <w:color w:val="808080"/>
                <w:sz w:val="14"/>
              </w:rPr>
              <w:t>303</w:t>
            </w:r>
            <w:r>
              <w:rPr>
                <w:rFonts w:ascii="Malgun Gothic"/>
                <w:b/>
                <w:i w:val="false"/>
                <w:color w:val="000000"/>
                <w:sz w:val="20"/>
              </w:rPr>
              <w:t>[i</w:t>
            </w:r>
            <w:r>
              <w:rPr>
                <w:rFonts w:ascii="Malgun Gothic"/>
                <w:b/>
                <w:i w:val="false"/>
                <w:color w:val="ff0000"/>
                <w:sz w:val="20"/>
              </w:rPr>
              <w:t>nstructions</w:t>
            </w:r>
            <w:r>
              <w:rPr>
                <w:rFonts w:ascii="Malgun Gothic"/>
                <w:b/>
                <w:i w:val="false"/>
                <w:color w:val="000000"/>
                <w:sz w:val="20"/>
              </w:rPr>
              <w:t>]</w:t>
            </w:r>
            <w:r>
              <w:rPr>
                <w:rFonts w:ascii="Malgun Gothic"/>
                <w:b w:val="false"/>
                <w:i w:val="false"/>
                <w:color w:val="000000"/>
                <w:sz w:val="20"/>
              </w:rPr>
              <w:t xml:space="preserve"> they were born with ─ sometimes have very </w:t>
            </w:r>
            <w:r>
              <w:rPr>
                <w:rFonts w:ascii="Malgun Gothic"/>
                <w:b w:val="false"/>
                <w:i w:val="false"/>
                <w:color w:val="808080"/>
                <w:sz w:val="14"/>
              </w:rPr>
              <w:t>304</w:t>
            </w:r>
            <w:r>
              <w:rPr>
                <w:rFonts w:ascii="Malgun Gothic"/>
                <w:b/>
                <w:i w:val="false"/>
                <w:color w:val="000000"/>
                <w:sz w:val="20"/>
              </w:rPr>
              <w:t>[i</w:t>
            </w:r>
            <w:r>
              <w:rPr>
                <w:rFonts w:ascii="Malgun Gothic"/>
                <w:b/>
                <w:i w:val="false"/>
                <w:color w:val="ff0000"/>
                <w:sz w:val="20"/>
              </w:rPr>
              <w:t>nefficient</w:t>
            </w:r>
            <w:r>
              <w:rPr>
                <w:rFonts w:ascii="Malgun Gothic"/>
                <w:b/>
                <w:i w:val="false"/>
                <w:color w:val="000000"/>
                <w:sz w:val="20"/>
              </w:rPr>
              <w:t>]</w:t>
            </w:r>
            <w:r>
              <w:rPr>
                <w:rFonts w:ascii="Malgun Gothic"/>
                <w:b w:val="false"/>
                <w:i w:val="false"/>
                <w:color w:val="000000"/>
                <w:sz w:val="20"/>
              </w:rPr>
              <w:t xml:space="preserve"> migration routes.</w:t>
            </w:r>
          </w:p>
        </w:tc>
        <w:tc>
          <w:tcPr>
            <w:tcW w:w="1630" w:type="dxa"/>
            <w:tcBorders/>
            <w:vAlign w:val="top"/>
          </w:tcPr>
          <w:p>
            <w:pPr>
              <w:spacing w:after="0" w:line="240"/>
              <w:ind w:left="0"/>
              <w:jc w:val="both"/>
            </w:pPr>
            <w:r>
              <w:rPr>
                <w:rFonts w:ascii="Malgun Gothic"/>
                <w:b w:val="false"/>
                <w:i w:val="false"/>
                <w:color w:val="000000"/>
                <w:sz w:val="16"/>
              </w:rPr>
              <w:t>철새 중에서도 언제, 어디로, 어떻게 이동해야 하는지를 알고 태어나는 새들, 즉 전적으로 태어날 때부터 주어진 지침에 따라 이동하는 새들은 때때로 매우 비효율적인 이동 경로를 가지고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These birds, </w:t>
            </w:r>
            <w:r>
              <w:rPr>
                <w:rFonts w:ascii="Malgun Gothic"/>
                <w:b w:val="false"/>
                <w:i w:val="false"/>
                <w:color w:val="808080"/>
                <w:sz w:val="14"/>
              </w:rPr>
              <w:t>305</w:t>
            </w:r>
            <w:r>
              <w:rPr>
                <w:rFonts w:ascii="Malgun Gothic"/>
                <w:b/>
                <w:i w:val="false"/>
                <w:color w:val="000000"/>
                <w:sz w:val="20"/>
              </w:rPr>
              <w:t>[b</w:t>
            </w:r>
            <w:r>
              <w:rPr>
                <w:rFonts w:ascii="Malgun Gothic"/>
                <w:b/>
                <w:i w:val="false"/>
                <w:color w:val="ff0000"/>
                <w:sz w:val="20"/>
              </w:rPr>
              <w:t>orn</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306</w:t>
            </w:r>
            <w:r>
              <w:rPr>
                <w:rFonts w:ascii="Malgun Gothic"/>
                <w:b/>
                <w:i w:val="false"/>
                <w:color w:val="000000"/>
                <w:sz w:val="20"/>
              </w:rPr>
              <w:t>[k</w:t>
            </w:r>
            <w:r>
              <w:rPr>
                <w:rFonts w:ascii="Malgun Gothic"/>
                <w:b/>
                <w:i w:val="false"/>
                <w:color w:val="ff0000"/>
                <w:sz w:val="20"/>
              </w:rPr>
              <w:t>nowing</w:t>
            </w:r>
            <w:r>
              <w:rPr>
                <w:rFonts w:ascii="Malgun Gothic"/>
                <w:b/>
                <w:i w:val="false"/>
                <w:color w:val="000000"/>
                <w:sz w:val="20"/>
              </w:rPr>
              <w:t>]</w:t>
            </w:r>
            <w:r>
              <w:rPr>
                <w:rFonts w:ascii="Malgun Gothic"/>
                <w:b w:val="false"/>
                <w:i w:val="false"/>
                <w:color w:val="000000"/>
                <w:sz w:val="20"/>
              </w:rPr>
              <w:t xml:space="preserve"> how to migrate, don't </w:t>
            </w:r>
            <w:r>
              <w:rPr>
                <w:rFonts w:ascii="Malgun Gothic"/>
                <w:b w:val="false"/>
                <w:i w:val="false"/>
                <w:color w:val="808080"/>
                <w:sz w:val="14"/>
              </w:rPr>
              <w:t>307</w:t>
            </w:r>
            <w:r>
              <w:rPr>
                <w:rFonts w:ascii="Malgun Gothic"/>
                <w:b/>
                <w:i w:val="false"/>
                <w:color w:val="000000"/>
                <w:sz w:val="20"/>
              </w:rPr>
              <w:t>[a</w:t>
            </w:r>
            <w:r>
              <w:rPr>
                <w:rFonts w:ascii="Malgun Gothic"/>
                <w:b/>
                <w:i w:val="false"/>
                <w:color w:val="ff0000"/>
                <w:sz w:val="20"/>
              </w:rPr>
              <w:t>dapt</w:t>
            </w:r>
            <w:r>
              <w:rPr>
                <w:rFonts w:ascii="Malgun Gothic"/>
                <w:b/>
                <w:i w:val="false"/>
                <w:color w:val="000000"/>
                <w:sz w:val="20"/>
              </w:rPr>
              <w:t>]</w:t>
            </w:r>
            <w:r>
              <w:rPr>
                <w:rFonts w:ascii="Malgun Gothic"/>
                <w:b w:val="false"/>
                <w:i w:val="false"/>
                <w:color w:val="000000"/>
                <w:sz w:val="20"/>
              </w:rPr>
              <w:t xml:space="preserve"> easily.</w:t>
            </w:r>
          </w:p>
        </w:tc>
        <w:tc>
          <w:tcPr>
            <w:tcW w:w="1630" w:type="dxa"/>
            <w:tcBorders/>
            <w:vAlign w:val="top"/>
          </w:tcPr>
          <w:p>
            <w:pPr>
              <w:spacing w:after="0" w:line="240"/>
              <w:ind w:left="0"/>
              <w:jc w:val="both"/>
            </w:pPr>
            <w:r>
              <w:rPr>
                <w:rFonts w:ascii="Malgun Gothic"/>
                <w:b w:val="false"/>
                <w:i w:val="false"/>
                <w:color w:val="000000"/>
                <w:sz w:val="16"/>
              </w:rPr>
              <w:t>이동 방법을 알고 태어난 새들은 쉽게 적응하지 못한다.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So when lakes dry up, forest becomes farmland, or climate change pushes breeding grounds farther north, those birds that are born knowing how to migrate </w:t>
            </w:r>
            <w:r>
              <w:rPr>
                <w:rFonts w:ascii="Malgun Gothic"/>
                <w:b w:val="false"/>
                <w:i w:val="false"/>
                <w:color w:val="808080"/>
                <w:sz w:val="14"/>
              </w:rPr>
              <w:t>308</w:t>
            </w:r>
            <w:r>
              <w:rPr>
                <w:rFonts w:ascii="Malgun Gothic"/>
                <w:b/>
                <w:i w:val="false"/>
                <w:color w:val="000000"/>
                <w:sz w:val="20"/>
              </w:rPr>
              <w:t>[k</w:t>
            </w:r>
            <w:r>
              <w:rPr>
                <w:rFonts w:ascii="Malgun Gothic"/>
                <w:b/>
                <w:i w:val="false"/>
                <w:color w:val="ff0000"/>
                <w:sz w:val="20"/>
              </w:rPr>
              <w:t>eep</w:t>
            </w:r>
            <w:r>
              <w:rPr>
                <w:rFonts w:ascii="Malgun Gothic"/>
                <w:b/>
                <w:i w:val="false"/>
                <w:color w:val="000000"/>
                <w:sz w:val="20"/>
              </w:rPr>
              <w:t>]</w:t>
            </w:r>
            <w:r>
              <w:rPr>
                <w:rFonts w:ascii="Malgun Gothic"/>
                <w:b w:val="false"/>
                <w:i w:val="false"/>
                <w:color w:val="000000"/>
                <w:sz w:val="20"/>
              </w:rPr>
              <w:t xml:space="preserve"> flying by the </w:t>
            </w:r>
            <w:r>
              <w:rPr>
                <w:rFonts w:ascii="Malgun Gothic"/>
                <w:b w:val="false"/>
                <w:i w:val="false"/>
                <w:color w:val="808080"/>
                <w:sz w:val="14"/>
              </w:rPr>
              <w:t>309</w:t>
            </w:r>
            <w:r>
              <w:rPr>
                <w:rFonts w:ascii="Malgun Gothic"/>
                <w:b/>
                <w:i w:val="false"/>
                <w:color w:val="000000"/>
                <w:sz w:val="20"/>
              </w:rPr>
              <w:t>[o</w:t>
            </w:r>
            <w:r>
              <w:rPr>
                <w:rFonts w:ascii="Malgun Gothic"/>
                <w:b/>
                <w:i w:val="false"/>
                <w:color w:val="ff0000"/>
                <w:sz w:val="20"/>
              </w:rPr>
              <w:t>ld</w:t>
            </w:r>
            <w:r>
              <w:rPr>
                <w:rFonts w:ascii="Malgun Gothic"/>
                <w:b/>
                <w:i w:val="false"/>
                <w:color w:val="000000"/>
                <w:sz w:val="20"/>
              </w:rPr>
              <w:t>]</w:t>
            </w:r>
            <w:r>
              <w:rPr>
                <w:rFonts w:ascii="Malgun Gothic"/>
                <w:b w:val="false"/>
                <w:i w:val="false"/>
                <w:color w:val="000000"/>
                <w:sz w:val="20"/>
              </w:rPr>
              <w:t xml:space="preserve"> rules and maps.</w:t>
            </w:r>
          </w:p>
        </w:tc>
        <w:tc>
          <w:tcPr>
            <w:tcW w:w="1630" w:type="dxa"/>
            <w:tcBorders/>
            <w:vAlign w:val="top"/>
          </w:tcPr>
          <w:p>
            <w:pPr>
              <w:spacing w:after="0" w:line="240"/>
              <w:ind w:left="0"/>
              <w:jc w:val="both"/>
            </w:pPr>
            <w:r>
              <w:rPr>
                <w:rFonts w:ascii="Malgun Gothic"/>
                <w:b w:val="false"/>
                <w:i w:val="false"/>
                <w:color w:val="000000"/>
                <w:sz w:val="16"/>
              </w:rPr>
              <w:t>따라서 호수가 마르거나 숲이 농지로 바뀌거나 기후 변화로 번식지가 더 북쪽으로 밀려났을 때, 이동하는 방법을 알고 태어난 새들은 기존의 규칙과 지도를 따라 계속 날아간다.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By comparison, birds with the </w:t>
            </w:r>
            <w:r>
              <w:rPr>
                <w:rFonts w:ascii="Malgun Gothic"/>
                <w:b w:val="false"/>
                <w:i w:val="false"/>
                <w:color w:val="808080"/>
                <w:sz w:val="14"/>
              </w:rPr>
              <w:t>310</w:t>
            </w:r>
            <w:r>
              <w:rPr>
                <w:rFonts w:ascii="Malgun Gothic"/>
                <w:b/>
                <w:i w:val="false"/>
                <w:color w:val="000000"/>
                <w:sz w:val="20"/>
              </w:rPr>
              <w:t>[l</w:t>
            </w:r>
            <w:r>
              <w:rPr>
                <w:rFonts w:ascii="Malgun Gothic"/>
                <w:b/>
                <w:i w:val="false"/>
                <w:color w:val="ff0000"/>
                <w:sz w:val="20"/>
              </w:rPr>
              <w:t>ongest</w:t>
            </w:r>
            <w:r>
              <w:rPr>
                <w:rFonts w:ascii="Malgun Gothic"/>
                <w:b/>
                <w:i w:val="false"/>
                <w:color w:val="000000"/>
                <w:sz w:val="20"/>
              </w:rPr>
              <w:t>]</w:t>
            </w:r>
            <w:r>
              <w:rPr>
                <w:rFonts w:ascii="Malgun Gothic"/>
                <w:b w:val="false"/>
                <w:i w:val="false"/>
                <w:color w:val="000000"/>
                <w:sz w:val="20"/>
              </w:rPr>
              <w:t xml:space="preserve"> childhoods, and those that migrate with their </w:t>
            </w:r>
            <w:r>
              <w:rPr>
                <w:rFonts w:ascii="Malgun Gothic"/>
                <w:b w:val="false"/>
                <w:i w:val="false"/>
                <w:color w:val="808080"/>
                <w:sz w:val="14"/>
              </w:rPr>
              <w:t>311</w:t>
            </w:r>
            <w:r>
              <w:rPr>
                <w:rFonts w:ascii="Malgun Gothic"/>
                <w:b/>
                <w:i w:val="false"/>
                <w:color w:val="000000"/>
                <w:sz w:val="20"/>
              </w:rPr>
              <w:t>[p</w:t>
            </w:r>
            <w:r>
              <w:rPr>
                <w:rFonts w:ascii="Malgun Gothic"/>
                <w:b/>
                <w:i w:val="false"/>
                <w:color w:val="ff0000"/>
                <w:sz w:val="20"/>
              </w:rPr>
              <w:t>arents</w:t>
            </w:r>
            <w:r>
              <w:rPr>
                <w:rFonts w:ascii="Malgun Gothic"/>
                <w:b/>
                <w:i w:val="false"/>
                <w:color w:val="000000"/>
                <w:sz w:val="20"/>
              </w:rPr>
              <w:t>]</w:t>
            </w:r>
            <w:r>
              <w:rPr>
                <w:rFonts w:ascii="Malgun Gothic"/>
                <w:b w:val="false"/>
                <w:i w:val="false"/>
                <w:color w:val="000000"/>
                <w:sz w:val="20"/>
              </w:rPr>
              <w:t xml:space="preserve">, tend to have the most </w:t>
            </w:r>
            <w:r>
              <w:rPr>
                <w:rFonts w:ascii="Malgun Gothic"/>
                <w:b w:val="false"/>
                <w:i w:val="false"/>
                <w:color w:val="808080"/>
                <w:sz w:val="14"/>
              </w:rPr>
              <w:t>312</w:t>
            </w:r>
            <w:r>
              <w:rPr>
                <w:rFonts w:ascii="Malgun Gothic"/>
                <w:b/>
                <w:i w:val="false"/>
                <w:color w:val="000000"/>
                <w:sz w:val="20"/>
              </w:rPr>
              <w:t>[e</w:t>
            </w:r>
            <w:r>
              <w:rPr>
                <w:rFonts w:ascii="Malgun Gothic"/>
                <w:b/>
                <w:i w:val="false"/>
                <w:color w:val="ff0000"/>
                <w:sz w:val="20"/>
              </w:rPr>
              <w:t>fficient</w:t>
            </w:r>
            <w:r>
              <w:rPr>
                <w:rFonts w:ascii="Malgun Gothic"/>
                <w:b/>
                <w:i w:val="false"/>
                <w:color w:val="000000"/>
                <w:sz w:val="20"/>
              </w:rPr>
              <w:t>]</w:t>
            </w:r>
            <w:r>
              <w:rPr>
                <w:rFonts w:ascii="Malgun Gothic"/>
                <w:b w:val="false"/>
                <w:i w:val="false"/>
                <w:color w:val="000000"/>
                <w:sz w:val="20"/>
              </w:rPr>
              <w:t xml:space="preserve"> migration routes.</w:t>
            </w:r>
          </w:p>
        </w:tc>
        <w:tc>
          <w:tcPr>
            <w:tcW w:w="1630" w:type="dxa"/>
            <w:tcBorders/>
            <w:vAlign w:val="top"/>
          </w:tcPr>
          <w:p>
            <w:pPr>
              <w:spacing w:after="0" w:line="240"/>
              <w:ind w:left="0"/>
              <w:jc w:val="both"/>
            </w:pPr>
            <w:r>
              <w:rPr>
                <w:rFonts w:ascii="Malgun Gothic"/>
                <w:b w:val="false"/>
                <w:i w:val="false"/>
                <w:color w:val="000000"/>
                <w:sz w:val="16"/>
              </w:rPr>
              <w:t>이에 비해 유년기가 가장 길고 부모와 함께 이동하는 새는 가장 효율적인 이동 경로를 가지고 있는 경향이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Childhood facilitates the passing on of </w:t>
            </w:r>
            <w:r>
              <w:rPr>
                <w:rFonts w:ascii="Malgun Gothic"/>
                <w:b w:val="false"/>
                <w:i w:val="false"/>
                <w:color w:val="808080"/>
                <w:sz w:val="14"/>
              </w:rPr>
              <w:t>313</w:t>
            </w:r>
            <w:r>
              <w:rPr>
                <w:rFonts w:ascii="Malgun Gothic"/>
                <w:b/>
                <w:i w:val="false"/>
                <w:color w:val="000000"/>
                <w:sz w:val="20"/>
              </w:rPr>
              <w:t>[c</w:t>
            </w:r>
            <w:r>
              <w:rPr>
                <w:rFonts w:ascii="Malgun Gothic"/>
                <w:b/>
                <w:i w:val="false"/>
                <w:color w:val="ff0000"/>
                <w:sz w:val="20"/>
              </w:rPr>
              <w:t>ultural</w:t>
            </w:r>
            <w:r>
              <w:rPr>
                <w:rFonts w:ascii="Malgun Gothic"/>
                <w:b/>
                <w:i w:val="false"/>
                <w:color w:val="000000"/>
                <w:sz w:val="20"/>
              </w:rPr>
              <w:t>]</w:t>
            </w:r>
            <w:r>
              <w:rPr>
                <w:rFonts w:ascii="Malgun Gothic"/>
                <w:b w:val="false"/>
                <w:i w:val="false"/>
                <w:color w:val="000000"/>
                <w:sz w:val="20"/>
              </w:rPr>
              <w:t xml:space="preserve"> information, and culture can evolve </w:t>
            </w:r>
            <w:r>
              <w:rPr>
                <w:rFonts w:ascii="Malgun Gothic"/>
                <w:b w:val="false"/>
                <w:i w:val="false"/>
                <w:color w:val="808080"/>
                <w:sz w:val="14"/>
              </w:rPr>
              <w:t>314</w:t>
            </w:r>
            <w:r>
              <w:rPr>
                <w:rFonts w:ascii="Malgun Gothic"/>
                <w:b/>
                <w:i w:val="false"/>
                <w:color w:val="000000"/>
                <w:sz w:val="20"/>
              </w:rPr>
              <w:t>[f</w:t>
            </w:r>
            <w:r>
              <w:rPr>
                <w:rFonts w:ascii="Malgun Gothic"/>
                <w:b/>
                <w:i w:val="false"/>
                <w:color w:val="ff0000"/>
                <w:sz w:val="20"/>
              </w:rPr>
              <w:t>aster</w:t>
            </w:r>
            <w:r>
              <w:rPr>
                <w:rFonts w:ascii="Malgun Gothic"/>
                <w:b/>
                <w:i w:val="false"/>
                <w:color w:val="000000"/>
                <w:sz w:val="20"/>
              </w:rPr>
              <w:t>]</w:t>
            </w:r>
            <w:r>
              <w:rPr>
                <w:rFonts w:ascii="Malgun Gothic"/>
                <w:b w:val="false"/>
                <w:i w:val="false"/>
                <w:color w:val="000000"/>
                <w:sz w:val="20"/>
              </w:rPr>
              <w:t xml:space="preserve"> than </w:t>
            </w:r>
            <w:r>
              <w:rPr>
                <w:rFonts w:ascii="Malgun Gothic"/>
                <w:b w:val="false"/>
                <w:i w:val="false"/>
                <w:color w:val="808080"/>
                <w:sz w:val="14"/>
              </w:rPr>
              <w:t>315</w:t>
            </w:r>
            <w:r>
              <w:rPr>
                <w:rFonts w:ascii="Malgun Gothic"/>
                <w:b/>
                <w:i w:val="false"/>
                <w:color w:val="000000"/>
                <w:sz w:val="20"/>
              </w:rPr>
              <w:t>[g</w:t>
            </w:r>
            <w:r>
              <w:rPr>
                <w:rFonts w:ascii="Malgun Gothic"/>
                <w:b/>
                <w:i w:val="false"/>
                <w:color w:val="ff0000"/>
                <w:sz w:val="20"/>
              </w:rPr>
              <w:t>enes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유년기는 문화적 정보의 전달을 촉진하며, 문화는 유전자보다 더 빠르게 진화할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Childhood gives </w:t>
            </w:r>
            <w:r>
              <w:rPr>
                <w:rFonts w:ascii="Malgun Gothic"/>
                <w:b w:val="false"/>
                <w:i w:val="false"/>
                <w:color w:val="808080"/>
                <w:sz w:val="14"/>
              </w:rPr>
              <w:t>316</w:t>
            </w:r>
            <w:r>
              <w:rPr>
                <w:rFonts w:ascii="Malgun Gothic"/>
                <w:b/>
                <w:i w:val="false"/>
                <w:color w:val="000000"/>
                <w:sz w:val="20"/>
              </w:rPr>
              <w:t>[f</w:t>
            </w:r>
            <w:r>
              <w:rPr>
                <w:rFonts w:ascii="Malgun Gothic"/>
                <w:b/>
                <w:i w:val="false"/>
                <w:color w:val="ff0000"/>
                <w:sz w:val="20"/>
              </w:rPr>
              <w:t>lexibility</w:t>
            </w:r>
            <w:r>
              <w:rPr>
                <w:rFonts w:ascii="Malgun Gothic"/>
                <w:b/>
                <w:i w:val="false"/>
                <w:color w:val="000000"/>
                <w:sz w:val="20"/>
              </w:rPr>
              <w:t>]</w:t>
            </w:r>
            <w:r>
              <w:rPr>
                <w:rFonts w:ascii="Malgun Gothic"/>
                <w:b w:val="false"/>
                <w:i w:val="false"/>
                <w:color w:val="000000"/>
                <w:sz w:val="20"/>
              </w:rPr>
              <w:t xml:space="preserve"> in a changing world.</w:t>
            </w:r>
          </w:p>
        </w:tc>
        <w:tc>
          <w:tcPr>
            <w:tcW w:w="1630" w:type="dxa"/>
            <w:tcBorders/>
            <w:vAlign w:val="top"/>
          </w:tcPr>
          <w:p>
            <w:pPr>
              <w:spacing w:after="0" w:line="240"/>
              <w:ind w:left="0"/>
              <w:jc w:val="both"/>
            </w:pPr>
            <w:r>
              <w:rPr>
                <w:rFonts w:ascii="Malgun Gothic"/>
                <w:b w:val="false"/>
                <w:i w:val="false"/>
                <w:color w:val="000000"/>
                <w:sz w:val="16"/>
              </w:rPr>
              <w:t>유년기는 변화하는 세상에서 유연성을 제공한다.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Over the last several decades, scholars have developed </w:t>
            </w:r>
            <w:r>
              <w:rPr>
                <w:rFonts w:ascii="Malgun Gothic"/>
                <w:b w:val="false"/>
                <w:i w:val="false"/>
                <w:color w:val="808080"/>
                <w:sz w:val="14"/>
              </w:rPr>
              <w:t>317</w:t>
            </w:r>
            <w:r>
              <w:rPr>
                <w:rFonts w:ascii="Malgun Gothic"/>
                <w:b/>
                <w:i w:val="false"/>
                <w:color w:val="000000"/>
                <w:sz w:val="20"/>
              </w:rPr>
              <w:t>[s</w:t>
            </w:r>
            <w:r>
              <w:rPr>
                <w:rFonts w:ascii="Malgun Gothic"/>
                <w:b/>
                <w:i w:val="false"/>
                <w:color w:val="ff0000"/>
                <w:sz w:val="20"/>
              </w:rPr>
              <w:t>tandards</w:t>
            </w:r>
            <w:r>
              <w:rPr>
                <w:rFonts w:ascii="Malgun Gothic"/>
                <w:b/>
                <w:i w:val="false"/>
                <w:color w:val="000000"/>
                <w:sz w:val="20"/>
              </w:rPr>
              <w:t>]</w:t>
            </w:r>
            <w:r>
              <w:rPr>
                <w:rFonts w:ascii="Malgun Gothic"/>
                <w:b w:val="false"/>
                <w:i w:val="false"/>
                <w:color w:val="000000"/>
                <w:sz w:val="20"/>
              </w:rPr>
              <w:t xml:space="preserve"> for how best to create, organize, present, and preserve </w:t>
            </w:r>
            <w:r>
              <w:rPr>
                <w:rFonts w:ascii="Malgun Gothic"/>
                <w:b w:val="false"/>
                <w:i w:val="false"/>
                <w:color w:val="808080"/>
                <w:sz w:val="14"/>
              </w:rPr>
              <w:t>318</w:t>
            </w:r>
            <w:r>
              <w:rPr>
                <w:rFonts w:ascii="Malgun Gothic"/>
                <w:b/>
                <w:i w:val="false"/>
                <w:color w:val="000000"/>
                <w:sz w:val="20"/>
              </w:rPr>
              <w:t>[d</w:t>
            </w:r>
            <w:r>
              <w:rPr>
                <w:rFonts w:ascii="Malgun Gothic"/>
                <w:b/>
                <w:i w:val="false"/>
                <w:color w:val="ff0000"/>
                <w:sz w:val="20"/>
              </w:rPr>
              <w:t>igital</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319</w:t>
            </w:r>
            <w:r>
              <w:rPr>
                <w:rFonts w:ascii="Malgun Gothic"/>
                <w:b/>
                <w:i w:val="false"/>
                <w:color w:val="000000"/>
                <w:sz w:val="20"/>
              </w:rPr>
              <w:t>[i</w:t>
            </w:r>
            <w:r>
              <w:rPr>
                <w:rFonts w:ascii="Malgun Gothic"/>
                <w:b/>
                <w:i w:val="false"/>
                <w:color w:val="ff0000"/>
                <w:sz w:val="20"/>
              </w:rPr>
              <w:t>nformation</w:t>
            </w:r>
            <w:r>
              <w:rPr>
                <w:rFonts w:ascii="Malgun Gothic"/>
                <w:b/>
                <w:i w:val="false"/>
                <w:color w:val="000000"/>
                <w:sz w:val="20"/>
              </w:rPr>
              <w:t>]</w:t>
            </w:r>
            <w:r>
              <w:rPr>
                <w:rFonts w:ascii="Malgun Gothic"/>
                <w:b w:val="false"/>
                <w:i w:val="false"/>
                <w:color w:val="000000"/>
                <w:sz w:val="20"/>
              </w:rPr>
              <w:t xml:space="preserve"> for </w:t>
            </w:r>
            <w:r>
              <w:rPr>
                <w:rFonts w:ascii="Malgun Gothic"/>
                <w:b w:val="false"/>
                <w:i w:val="false"/>
                <w:color w:val="808080"/>
                <w:sz w:val="14"/>
              </w:rPr>
              <w:t>320</w:t>
            </w:r>
            <w:r>
              <w:rPr>
                <w:rFonts w:ascii="Malgun Gothic"/>
                <w:b/>
                <w:i w:val="false"/>
                <w:color w:val="000000"/>
                <w:sz w:val="20"/>
              </w:rPr>
              <w:t>[f</w:t>
            </w:r>
            <w:r>
              <w:rPr>
                <w:rFonts w:ascii="Malgun Gothic"/>
                <w:b/>
                <w:i w:val="false"/>
                <w:color w:val="ff0000"/>
                <w:sz w:val="20"/>
              </w:rPr>
              <w:t>uture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321</w:t>
            </w:r>
            <w:r>
              <w:rPr>
                <w:rFonts w:ascii="Malgun Gothic"/>
                <w:b/>
                <w:i w:val="false"/>
                <w:color w:val="000000"/>
                <w:sz w:val="20"/>
              </w:rPr>
              <w:t>[g</w:t>
            </w:r>
            <w:r>
              <w:rPr>
                <w:rFonts w:ascii="Malgun Gothic"/>
                <w:b/>
                <w:i w:val="false"/>
                <w:color w:val="ff0000"/>
                <w:sz w:val="20"/>
              </w:rPr>
              <w:t>enerations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지난 수십 년 동안 학자들은 미래 세대를 위해 디지털 정보를 가장 잘 만들고, 정리하고, 제시하고, 보존하는 방법에 대한 표준을 개발해 왔다.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What has remained </w:t>
            </w:r>
            <w:r>
              <w:rPr>
                <w:rFonts w:ascii="Malgun Gothic"/>
                <w:b w:val="false"/>
                <w:i w:val="false"/>
                <w:color w:val="808080"/>
                <w:sz w:val="14"/>
              </w:rPr>
              <w:t>322</w:t>
            </w:r>
            <w:r>
              <w:rPr>
                <w:rFonts w:ascii="Malgun Gothic"/>
                <w:b/>
                <w:i w:val="false"/>
                <w:color w:val="000000"/>
                <w:sz w:val="20"/>
              </w:rPr>
              <w:t>[n</w:t>
            </w:r>
            <w:r>
              <w:rPr>
                <w:rFonts w:ascii="Malgun Gothic"/>
                <w:b/>
                <w:i w:val="false"/>
                <w:color w:val="ff0000"/>
                <w:sz w:val="20"/>
              </w:rPr>
              <w:t>eglected</w:t>
            </w:r>
            <w:r>
              <w:rPr>
                <w:rFonts w:ascii="Malgun Gothic"/>
                <w:b/>
                <w:i w:val="false"/>
                <w:color w:val="000000"/>
                <w:sz w:val="20"/>
              </w:rPr>
              <w:t>]</w:t>
            </w:r>
            <w:r>
              <w:rPr>
                <w:rFonts w:ascii="Malgun Gothic"/>
                <w:b w:val="false"/>
                <w:i w:val="false"/>
                <w:color w:val="000000"/>
                <w:sz w:val="20"/>
              </w:rPr>
              <w:t xml:space="preserve"> for the most part, however, are the </w:t>
            </w:r>
            <w:r>
              <w:rPr>
                <w:rFonts w:ascii="Malgun Gothic"/>
                <w:b w:val="false"/>
                <w:i w:val="false"/>
                <w:color w:val="808080"/>
                <w:sz w:val="14"/>
              </w:rPr>
              <w:t>323</w:t>
            </w:r>
            <w:r>
              <w:rPr>
                <w:rFonts w:ascii="Malgun Gothic"/>
                <w:b/>
                <w:i w:val="false"/>
                <w:color w:val="000000"/>
                <w:sz w:val="20"/>
              </w:rPr>
              <w:t>[n</w:t>
            </w:r>
            <w:r>
              <w:rPr>
                <w:rFonts w:ascii="Malgun Gothic"/>
                <w:b/>
                <w:i w:val="false"/>
                <w:color w:val="ff0000"/>
                <w:sz w:val="20"/>
              </w:rPr>
              <w:t>eeds</w:t>
            </w:r>
            <w:r>
              <w:rPr>
                <w:rFonts w:ascii="Malgun Gothic"/>
                <w:b/>
                <w:i w:val="false"/>
                <w:color w:val="000000"/>
                <w:sz w:val="20"/>
              </w:rPr>
              <w:t>]</w:t>
            </w:r>
            <w:r>
              <w:rPr>
                <w:rFonts w:ascii="Malgun Gothic"/>
                <w:b w:val="false"/>
                <w:i w:val="false"/>
                <w:color w:val="000000"/>
                <w:sz w:val="20"/>
              </w:rPr>
              <w:t xml:space="preserve"> of people with </w:t>
            </w:r>
            <w:r>
              <w:rPr>
                <w:rFonts w:ascii="Malgun Gothic"/>
                <w:b w:val="false"/>
                <w:i w:val="false"/>
                <w:color w:val="808080"/>
                <w:sz w:val="14"/>
              </w:rPr>
              <w:t>324</w:t>
            </w:r>
            <w:r>
              <w:rPr>
                <w:rFonts w:ascii="Malgun Gothic"/>
                <w:b/>
                <w:i w:val="false"/>
                <w:color w:val="000000"/>
                <w:sz w:val="20"/>
              </w:rPr>
              <w:t>[d</w:t>
            </w:r>
            <w:r>
              <w:rPr>
                <w:rFonts w:ascii="Malgun Gothic"/>
                <w:b/>
                <w:i w:val="false"/>
                <w:color w:val="ff0000"/>
                <w:sz w:val="20"/>
              </w:rPr>
              <w:t>isabilities</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그러나 대부분의 경우 장애가 있는 사람들의 요구는 여전히 무시되어 왔다.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many of the otherwise most </w:t>
            </w:r>
            <w:r>
              <w:rPr>
                <w:rFonts w:ascii="Malgun Gothic"/>
                <w:b w:val="false"/>
                <w:i w:val="false"/>
                <w:color w:val="808080"/>
                <w:sz w:val="14"/>
              </w:rPr>
              <w:t>325</w:t>
            </w:r>
            <w:r>
              <w:rPr>
                <w:rFonts w:ascii="Malgun Gothic"/>
                <w:b/>
                <w:i w:val="false"/>
                <w:color w:val="000000"/>
                <w:sz w:val="20"/>
              </w:rPr>
              <w:t>[v</w:t>
            </w:r>
            <w:r>
              <w:rPr>
                <w:rFonts w:ascii="Malgun Gothic"/>
                <w:b/>
                <w:i w:val="false"/>
                <w:color w:val="ff0000"/>
                <w:sz w:val="20"/>
              </w:rPr>
              <w:t>aluable</w:t>
            </w:r>
            <w:r>
              <w:rPr>
                <w:rFonts w:ascii="Malgun Gothic"/>
                <w:b/>
                <w:i w:val="false"/>
                <w:color w:val="000000"/>
                <w:sz w:val="20"/>
              </w:rPr>
              <w:t>]</w:t>
            </w:r>
            <w:r>
              <w:rPr>
                <w:rFonts w:ascii="Malgun Gothic"/>
                <w:b w:val="false"/>
                <w:i w:val="false"/>
                <w:color w:val="000000"/>
                <w:sz w:val="20"/>
              </w:rPr>
              <w:t xml:space="preserve"> digital resources are </w:t>
            </w:r>
            <w:r>
              <w:rPr>
                <w:rFonts w:ascii="Malgun Gothic"/>
                <w:b w:val="false"/>
                <w:i w:val="false"/>
                <w:color w:val="808080"/>
                <w:sz w:val="14"/>
              </w:rPr>
              <w:t>326</w:t>
            </w:r>
            <w:r>
              <w:rPr>
                <w:rFonts w:ascii="Malgun Gothic"/>
                <w:b/>
                <w:i w:val="false"/>
                <w:color w:val="000000"/>
                <w:sz w:val="20"/>
              </w:rPr>
              <w:t>[u</w:t>
            </w:r>
            <w:r>
              <w:rPr>
                <w:rFonts w:ascii="Malgun Gothic"/>
                <w:b/>
                <w:i w:val="false"/>
                <w:color w:val="ff0000"/>
                <w:sz w:val="20"/>
              </w:rPr>
              <w:t>seless</w:t>
            </w:r>
            <w:r>
              <w:rPr>
                <w:rFonts w:ascii="Malgun Gothic"/>
                <w:b/>
                <w:i w:val="false"/>
                <w:color w:val="000000"/>
                <w:sz w:val="20"/>
              </w:rPr>
              <w:t>]</w:t>
            </w:r>
            <w:r>
              <w:rPr>
                <w:rFonts w:ascii="Malgun Gothic"/>
                <w:b w:val="false"/>
                <w:i w:val="false"/>
                <w:color w:val="000000"/>
                <w:sz w:val="20"/>
              </w:rPr>
              <w:t xml:space="preserve"> for people who are deaf or hard of hearing, as well as for people who are blind, have low vision, or have </w:t>
            </w:r>
            <w:r>
              <w:rPr>
                <w:rFonts w:ascii="Malgun Gothic"/>
                <w:b w:val="false"/>
                <w:i w:val="false"/>
                <w:color w:val="808080"/>
                <w:sz w:val="14"/>
              </w:rPr>
              <w:t>327</w:t>
            </w:r>
            <w:r>
              <w:rPr>
                <w:rFonts w:ascii="Malgun Gothic"/>
                <w:b/>
                <w:i w:val="false"/>
                <w:color w:val="000000"/>
                <w:sz w:val="20"/>
              </w:rPr>
              <w:t>[d</w:t>
            </w:r>
            <w:r>
              <w:rPr>
                <w:rFonts w:ascii="Malgun Gothic"/>
                <w:b/>
                <w:i w:val="false"/>
                <w:color w:val="ff0000"/>
                <w:sz w:val="20"/>
              </w:rPr>
              <w:t>ifficulty</w:t>
            </w:r>
            <w:r>
              <w:rPr>
                <w:rFonts w:ascii="Malgun Gothic"/>
                <w:b/>
                <w:i w:val="false"/>
                <w:color w:val="000000"/>
                <w:sz w:val="20"/>
              </w:rPr>
              <w:t>]</w:t>
            </w:r>
            <w:r>
              <w:rPr>
                <w:rFonts w:ascii="Malgun Gothic"/>
                <w:b w:val="false"/>
                <w:i w:val="false"/>
                <w:color w:val="000000"/>
                <w:sz w:val="20"/>
              </w:rPr>
              <w:t xml:space="preserve"> distinguishing particular colors.</w:t>
            </w:r>
          </w:p>
        </w:tc>
        <w:tc>
          <w:tcPr>
            <w:tcW w:w="1630" w:type="dxa"/>
            <w:tcBorders/>
            <w:vAlign w:val="top"/>
          </w:tcPr>
          <w:p>
            <w:pPr>
              <w:spacing w:after="0" w:line="240"/>
              <w:ind w:left="0"/>
              <w:jc w:val="both"/>
            </w:pPr>
            <w:r>
              <w:rPr>
                <w:rFonts w:ascii="Malgun Gothic"/>
                <w:b w:val="false"/>
                <w:i w:val="false"/>
                <w:color w:val="000000"/>
                <w:sz w:val="16"/>
              </w:rPr>
              <w:t>그 결과, 청각 장애가 있거나 듣는 것이 힘든 사람, 시각 장애가 있거나 시력이 낮거나 특정 색상을 구분하기 어려운 사람에게는 그렇지 않은 경우라면 가장 가치 있었을 디지털 자원 중 상당수가 무용지물이 되고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While professionals working in </w:t>
            </w:r>
            <w:r>
              <w:rPr>
                <w:rFonts w:ascii="Malgun Gothic"/>
                <w:b w:val="false"/>
                <w:i w:val="false"/>
                <w:color w:val="808080"/>
                <w:sz w:val="14"/>
              </w:rPr>
              <w:t>328</w:t>
            </w:r>
            <w:r>
              <w:rPr>
                <w:rFonts w:ascii="Malgun Gothic"/>
                <w:b/>
                <w:i w:val="false"/>
                <w:color w:val="000000"/>
                <w:sz w:val="20"/>
              </w:rPr>
              <w:t>[e</w:t>
            </w:r>
            <w:r>
              <w:rPr>
                <w:rFonts w:ascii="Malgun Gothic"/>
                <w:b/>
                <w:i w:val="false"/>
                <w:color w:val="ff0000"/>
                <w:sz w:val="20"/>
              </w:rPr>
              <w:t>ducational</w:t>
            </w:r>
            <w:r>
              <w:rPr>
                <w:rFonts w:ascii="Malgun Gothic"/>
                <w:b/>
                <w:i w:val="false"/>
                <w:color w:val="000000"/>
                <w:sz w:val="20"/>
              </w:rPr>
              <w:t>]</w:t>
            </w:r>
            <w:r>
              <w:rPr>
                <w:rFonts w:ascii="Malgun Gothic"/>
                <w:b w:val="false"/>
                <w:i w:val="false"/>
                <w:color w:val="000000"/>
                <w:sz w:val="20"/>
              </w:rPr>
              <w:t xml:space="preserve"> technology and commercial web design have made significant progress in meeting the needs of such users, some scholars creating digital projects all too often </w:t>
            </w:r>
            <w:r>
              <w:rPr>
                <w:rFonts w:ascii="Malgun Gothic"/>
                <w:b w:val="false"/>
                <w:i w:val="false"/>
                <w:color w:val="808080"/>
                <w:sz w:val="14"/>
              </w:rPr>
              <w:t>329</w:t>
            </w:r>
            <w:r>
              <w:rPr>
                <w:rFonts w:ascii="Malgun Gothic"/>
                <w:b/>
                <w:i w:val="false"/>
                <w:color w:val="000000"/>
                <w:sz w:val="20"/>
              </w:rPr>
              <w:t>[f</w:t>
            </w:r>
            <w:r>
              <w:rPr>
                <w:rFonts w:ascii="Malgun Gothic"/>
                <w:b/>
                <w:i w:val="false"/>
                <w:color w:val="ff0000"/>
                <w:sz w:val="20"/>
              </w:rPr>
              <w:t>ail</w:t>
            </w:r>
            <w:r>
              <w:rPr>
                <w:rFonts w:ascii="Malgun Gothic"/>
                <w:b/>
                <w:i w:val="false"/>
                <w:color w:val="000000"/>
                <w:sz w:val="20"/>
              </w:rPr>
              <w:t>]</w:t>
            </w:r>
            <w:r>
              <w:rPr>
                <w:rFonts w:ascii="Malgun Gothic"/>
                <w:b w:val="false"/>
                <w:i w:val="false"/>
                <w:color w:val="000000"/>
                <w:sz w:val="20"/>
              </w:rPr>
              <w:t xml:space="preserve"> to take these needs into </w:t>
            </w:r>
            <w:r>
              <w:rPr>
                <w:rFonts w:ascii="Malgun Gothic"/>
                <w:b w:val="false"/>
                <w:i w:val="false"/>
                <w:color w:val="808080"/>
                <w:sz w:val="14"/>
              </w:rPr>
              <w:t>330</w:t>
            </w:r>
            <w:r>
              <w:rPr>
                <w:rFonts w:ascii="Malgun Gothic"/>
                <w:b/>
                <w:i w:val="false"/>
                <w:color w:val="000000"/>
                <w:sz w:val="20"/>
              </w:rPr>
              <w:t>[a</w:t>
            </w:r>
            <w:r>
              <w:rPr>
                <w:rFonts w:ascii="Malgun Gothic"/>
                <w:b/>
                <w:i w:val="false"/>
                <w:color w:val="ff0000"/>
                <w:sz w:val="20"/>
              </w:rPr>
              <w:t>ccount</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교육 기술 및 상업용 웹디자인에 종사하는 전문가들은 이러한 사용자의 요구를 충족시키는 데 상당한 진전을 이루었지만, 디지털 프로젝트를 만드는 일부 학자들은 이러한 요구를 고려하지 못하는 경우가 너무 많다.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situation would be much improved if more projects </w:t>
            </w:r>
            <w:r>
              <w:rPr>
                <w:rFonts w:ascii="Malgun Gothic"/>
                <w:b w:val="false"/>
                <w:i w:val="false"/>
                <w:color w:val="808080"/>
                <w:sz w:val="14"/>
              </w:rPr>
              <w:t>331</w:t>
            </w:r>
            <w:r>
              <w:rPr>
                <w:rFonts w:ascii="Malgun Gothic"/>
                <w:b/>
                <w:i w:val="false"/>
                <w:color w:val="000000"/>
                <w:sz w:val="20"/>
              </w:rPr>
              <w:t>[e</w:t>
            </w:r>
            <w:r>
              <w:rPr>
                <w:rFonts w:ascii="Malgun Gothic"/>
                <w:b/>
                <w:i w:val="false"/>
                <w:color w:val="ff0000"/>
                <w:sz w:val="20"/>
              </w:rPr>
              <w:t>mbraced</w:t>
            </w:r>
            <w:r>
              <w:rPr>
                <w:rFonts w:ascii="Malgun Gothic"/>
                <w:b/>
                <w:i w:val="false"/>
                <w:color w:val="000000"/>
                <w:sz w:val="20"/>
              </w:rPr>
              <w:t>]</w:t>
            </w:r>
            <w:r>
              <w:rPr>
                <w:rFonts w:ascii="Malgun Gothic"/>
                <w:b w:val="false"/>
                <w:i w:val="false"/>
                <w:color w:val="000000"/>
                <w:sz w:val="20"/>
              </w:rPr>
              <w:t xml:space="preserve"> the idea that we should always keep the largest </w:t>
            </w:r>
            <w:r>
              <w:rPr>
                <w:rFonts w:ascii="Malgun Gothic"/>
                <w:b w:val="false"/>
                <w:i w:val="false"/>
                <w:color w:val="808080"/>
                <w:sz w:val="14"/>
              </w:rPr>
              <w:t>332</w:t>
            </w:r>
            <w:r>
              <w:rPr>
                <w:rFonts w:ascii="Malgun Gothic"/>
                <w:b/>
                <w:i w:val="false"/>
                <w:color w:val="000000"/>
                <w:sz w:val="20"/>
              </w:rPr>
              <w:t>[p</w:t>
            </w:r>
            <w:r>
              <w:rPr>
                <w:rFonts w:ascii="Malgun Gothic"/>
                <w:b/>
                <w:i w:val="false"/>
                <w:color w:val="ff0000"/>
                <w:sz w:val="20"/>
              </w:rPr>
              <w:t>ossible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333</w:t>
            </w:r>
            <w:r>
              <w:rPr>
                <w:rFonts w:ascii="Malgun Gothic"/>
                <w:b/>
                <w:i w:val="false"/>
                <w:color w:val="000000"/>
                <w:sz w:val="20"/>
              </w:rPr>
              <w:t>[a</w:t>
            </w:r>
            <w:r>
              <w:rPr>
                <w:rFonts w:ascii="Malgun Gothic"/>
                <w:b/>
                <w:i w:val="false"/>
                <w:color w:val="ff0000"/>
                <w:sz w:val="20"/>
              </w:rPr>
              <w:t>udience</w:t>
            </w:r>
            <w:r>
              <w:rPr>
                <w:rFonts w:ascii="Malgun Gothic"/>
                <w:b/>
                <w:i w:val="false"/>
                <w:color w:val="000000"/>
                <w:sz w:val="20"/>
              </w:rPr>
              <w:t>]</w:t>
            </w:r>
            <w:r>
              <w:rPr>
                <w:rFonts w:ascii="Malgun Gothic"/>
                <w:b w:val="false"/>
                <w:i w:val="false"/>
                <w:color w:val="000000"/>
                <w:sz w:val="20"/>
              </w:rPr>
              <w:t xml:space="preserve"> in mind as we make design decisions, </w:t>
            </w:r>
            <w:r>
              <w:rPr>
                <w:rFonts w:ascii="Malgun Gothic"/>
                <w:b w:val="false"/>
                <w:i w:val="false"/>
                <w:color w:val="808080"/>
                <w:sz w:val="14"/>
              </w:rPr>
              <w:t>334</w:t>
            </w:r>
            <w:r>
              <w:rPr>
                <w:rFonts w:ascii="Malgun Gothic"/>
                <w:b/>
                <w:i w:val="false"/>
                <w:color w:val="000000"/>
                <w:sz w:val="20"/>
              </w:rPr>
              <w:t>[e</w:t>
            </w:r>
            <w:r>
              <w:rPr>
                <w:rFonts w:ascii="Malgun Gothic"/>
                <w:b/>
                <w:i w:val="false"/>
                <w:color w:val="ff0000"/>
                <w:sz w:val="20"/>
              </w:rPr>
              <w:t>nsuring</w:t>
            </w:r>
            <w:r>
              <w:rPr>
                <w:rFonts w:ascii="Malgun Gothic"/>
                <w:b/>
                <w:i w:val="false"/>
                <w:color w:val="000000"/>
                <w:sz w:val="20"/>
              </w:rPr>
              <w:t>]</w:t>
            </w:r>
            <w:r>
              <w:rPr>
                <w:rFonts w:ascii="Malgun Gothic"/>
                <w:b w:val="false"/>
                <w:i w:val="false"/>
                <w:color w:val="000000"/>
                <w:sz w:val="20"/>
              </w:rPr>
              <w:t xml:space="preserve"> that our final product serves the needs of those with disabilities as well as those without.</w:t>
            </w:r>
          </w:p>
        </w:tc>
        <w:tc>
          <w:tcPr>
            <w:tcW w:w="1630" w:type="dxa"/>
            <w:tcBorders/>
            <w:vAlign w:val="top"/>
          </w:tcPr>
          <w:p>
            <w:pPr>
              <w:spacing w:after="0" w:line="240"/>
              <w:ind w:left="0"/>
              <w:jc w:val="both"/>
            </w:pPr>
            <w:r>
              <w:rPr>
                <w:rFonts w:ascii="Malgun Gothic"/>
                <w:b w:val="false"/>
                <w:i w:val="false"/>
                <w:color w:val="000000"/>
                <w:sz w:val="16"/>
              </w:rPr>
              <w:t>더 많은 프로젝트에서 디자인을 결정할 때 최대한 많은 사용자를 항상 염두에 두고 최종 제품이 장애가 있는 사람들과 그렇지 않은 사람들 모두의 요구를 충족시킬 수 있도록 해야 한다는 생각을 받아들인다면 이러한 상황은 훨씬 개선될 것이다.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─&gt; The needs of people with </w:t>
            </w:r>
            <w:r>
              <w:rPr>
                <w:rFonts w:ascii="Malgun Gothic"/>
                <w:b w:val="false"/>
                <w:i w:val="false"/>
                <w:color w:val="808080"/>
                <w:sz w:val="14"/>
              </w:rPr>
              <w:t>335</w:t>
            </w:r>
            <w:r>
              <w:rPr>
                <w:rFonts w:ascii="Malgun Gothic"/>
                <w:b/>
                <w:i w:val="false"/>
                <w:color w:val="000000"/>
                <w:sz w:val="20"/>
              </w:rPr>
              <w:t>[d</w:t>
            </w:r>
            <w:r>
              <w:rPr>
                <w:rFonts w:ascii="Malgun Gothic"/>
                <w:b/>
                <w:i w:val="false"/>
                <w:color w:val="ff0000"/>
                <w:sz w:val="20"/>
              </w:rPr>
              <w:t>isabilities</w:t>
            </w:r>
            <w:r>
              <w:rPr>
                <w:rFonts w:ascii="Malgun Gothic"/>
                <w:b/>
                <w:i w:val="false"/>
                <w:color w:val="000000"/>
                <w:sz w:val="20"/>
              </w:rPr>
              <w:t>]</w:t>
            </w:r>
            <w:r>
              <w:rPr>
                <w:rFonts w:ascii="Malgun Gothic"/>
                <w:b w:val="false"/>
                <w:i w:val="false"/>
                <w:color w:val="000000"/>
                <w:sz w:val="20"/>
              </w:rPr>
              <w:t xml:space="preserve"> have often been </w:t>
            </w:r>
            <w:r>
              <w:rPr>
                <w:rFonts w:ascii="Malgun Gothic"/>
                <w:b w:val="false"/>
                <w:i w:val="false"/>
                <w:color w:val="808080"/>
                <w:sz w:val="14"/>
              </w:rPr>
              <w:t>336</w:t>
            </w:r>
            <w:r>
              <w:rPr>
                <w:rFonts w:ascii="Malgun Gothic"/>
                <w:b/>
                <w:i w:val="false"/>
                <w:color w:val="000000"/>
                <w:sz w:val="20"/>
              </w:rPr>
              <w:t>[o</w:t>
            </w:r>
            <w:r>
              <w:rPr>
                <w:rFonts w:ascii="Malgun Gothic"/>
                <w:b/>
                <w:i w:val="false"/>
                <w:color w:val="ff0000"/>
                <w:sz w:val="20"/>
              </w:rPr>
              <w:t>verlooked</w:t>
            </w:r>
            <w:r>
              <w:rPr>
                <w:rFonts w:ascii="Malgun Gothic"/>
                <w:b/>
                <w:i w:val="false"/>
                <w:color w:val="000000"/>
                <w:sz w:val="20"/>
              </w:rPr>
              <w:t>]</w:t>
            </w:r>
            <w:r>
              <w:rPr>
                <w:rFonts w:ascii="Malgun Gothic"/>
                <w:b w:val="false"/>
                <w:i w:val="false"/>
                <w:color w:val="000000"/>
                <w:sz w:val="20"/>
              </w:rPr>
              <w:t xml:space="preserve"> in digital projects, which could be changed by adopting an </w:t>
            </w:r>
            <w:r>
              <w:rPr>
                <w:rFonts w:ascii="Malgun Gothic"/>
                <w:b w:val="false"/>
                <w:i w:val="false"/>
                <w:color w:val="808080"/>
                <w:sz w:val="14"/>
              </w:rPr>
              <w:t>337</w:t>
            </w:r>
            <w:r>
              <w:rPr>
                <w:rFonts w:ascii="Malgun Gothic"/>
                <w:b/>
                <w:i w:val="false"/>
                <w:color w:val="000000"/>
                <w:sz w:val="20"/>
              </w:rPr>
              <w:t>[i</w:t>
            </w:r>
            <w:r>
              <w:rPr>
                <w:rFonts w:ascii="Malgun Gothic"/>
                <w:b/>
                <w:i w:val="false"/>
                <w:color w:val="ff0000"/>
                <w:sz w:val="20"/>
              </w:rPr>
              <w:t>nclusive</w:t>
            </w:r>
            <w:r>
              <w:rPr>
                <w:rFonts w:ascii="Malgun Gothic"/>
                <w:b/>
                <w:i w:val="false"/>
                <w:color w:val="000000"/>
                <w:sz w:val="20"/>
              </w:rPr>
              <w:t>]</w:t>
            </w:r>
            <w:r>
              <w:rPr>
                <w:rFonts w:ascii="Malgun Gothic"/>
                <w:b w:val="false"/>
                <w:i w:val="false"/>
                <w:color w:val="000000"/>
                <w:sz w:val="20"/>
              </w:rPr>
              <w:t xml:space="preserve"> design.</w:t>
            </w:r>
          </w:p>
        </w:tc>
        <w:tc>
          <w:tcPr>
            <w:tcW w:w="1630" w:type="dxa"/>
            <w:tcBorders/>
            <w:vAlign w:val="top"/>
          </w:tcPr>
          <w:p>
            <w:pPr>
              <w:spacing w:after="0" w:line="240"/>
              <w:ind w:left="0"/>
              <w:jc w:val="both"/>
            </w:pPr>
            <w:r>
              <w:rPr>
                <w:rFonts w:ascii="Malgun Gothic"/>
                <w:b w:val="false"/>
                <w:i w:val="false"/>
                <w:color w:val="000000"/>
                <w:sz w:val="16"/>
              </w:rPr>
              <w:t>─&gt; 장애가 있는 사람들의 요구는 디지털 프로젝트에서 종종 간과되어 왔으며, 이것은 포괄(포용)적인 디자인을 채택함으로써 변화될 수 있다.</w:t>
            </w:r>
          </w:p>
        </w:tc>
      </w:tr>
      <w:tr>
        <w:trPr>
          <w:trHeight w:val="150" w:hRule="atLeast"/>
        </w:trPr>
        <w:tc>
          <w:tcPr>
            <w:tcW w:w="0" w:type="auto"/>
            <w:gridSpan w:val="2"/>
            <w:tcBorders/>
            <w:vAlign w:val="center"/>
          </w:tcPr>
          <w:p/>
        </w:tc>
      </w:tr>
      <w:tr>
        <w:trPr>
          <w:trHeight w:val="375" w:hRule="atLeast"/>
        </w:trPr>
        <w:tc>
          <w:tcPr>
            <w:tcW w:w="12770"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630" w:type="dxa"/>
            <w:tcBorders/>
            <w:vAlign w:val="center"/>
          </w:tcP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All humans, to an extent, seek activities that cause a degree of </w:t>
            </w:r>
            <w:r>
              <w:rPr>
                <w:rFonts w:ascii="Malgun Gothic"/>
                <w:b w:val="false"/>
                <w:i w:val="false"/>
                <w:color w:val="808080"/>
                <w:sz w:val="14"/>
              </w:rPr>
              <w:t>338</w:t>
            </w:r>
            <w:r>
              <w:rPr>
                <w:rFonts w:ascii="Malgun Gothic"/>
                <w:b/>
                <w:i w:val="false"/>
                <w:color w:val="000000"/>
                <w:sz w:val="20"/>
              </w:rPr>
              <w:t>[p</w:t>
            </w:r>
            <w:r>
              <w:rPr>
                <w:rFonts w:ascii="Malgun Gothic"/>
                <w:b/>
                <w:i w:val="false"/>
                <w:color w:val="ff0000"/>
                <w:sz w:val="20"/>
              </w:rPr>
              <w:t>ain</w:t>
            </w:r>
            <w:r>
              <w:rPr>
                <w:rFonts w:ascii="Malgun Gothic"/>
                <w:b/>
                <w:i w:val="false"/>
                <w:color w:val="000000"/>
                <w:sz w:val="20"/>
              </w:rPr>
              <w:t>]</w:t>
            </w:r>
            <w:r>
              <w:rPr>
                <w:rFonts w:ascii="Malgun Gothic"/>
                <w:b w:val="false"/>
                <w:i w:val="false"/>
                <w:color w:val="000000"/>
                <w:sz w:val="20"/>
              </w:rPr>
              <w:t xml:space="preserve"> in order to experience </w:t>
            </w:r>
            <w:r>
              <w:rPr>
                <w:rFonts w:ascii="Malgun Gothic"/>
                <w:b w:val="false"/>
                <w:i w:val="false"/>
                <w:color w:val="808080"/>
                <w:sz w:val="14"/>
              </w:rPr>
              <w:t>339</w:t>
            </w:r>
            <w:r>
              <w:rPr>
                <w:rFonts w:ascii="Malgun Gothic"/>
                <w:b/>
                <w:i w:val="false"/>
                <w:color w:val="000000"/>
                <w:sz w:val="20"/>
              </w:rPr>
              <w:t>[p</w:t>
            </w:r>
            <w:r>
              <w:rPr>
                <w:rFonts w:ascii="Malgun Gothic"/>
                <w:b/>
                <w:i w:val="false"/>
                <w:color w:val="ff0000"/>
                <w:sz w:val="20"/>
              </w:rPr>
              <w:t>leasure</w:t>
            </w:r>
            <w:r>
              <w:rPr>
                <w:rFonts w:ascii="Malgun Gothic"/>
                <w:b/>
                <w:i w:val="false"/>
                <w:color w:val="000000"/>
                <w:sz w:val="20"/>
              </w:rPr>
              <w:t>]</w:t>
            </w:r>
            <w:r>
              <w:rPr>
                <w:rFonts w:ascii="Malgun Gothic"/>
                <w:b w:val="false"/>
                <w:i w:val="false"/>
                <w:color w:val="000000"/>
                <w:sz w:val="20"/>
              </w:rPr>
              <w:t>, whether this is found in spicy food, strong massages, or stepping into a too-cold or too-hot bath.</w:t>
            </w:r>
          </w:p>
        </w:tc>
        <w:tc>
          <w:tcPr>
            <w:tcW w:w="1630" w:type="dxa"/>
            <w:tcBorders/>
            <w:vAlign w:val="top"/>
          </w:tcPr>
          <w:p>
            <w:pPr>
              <w:spacing w:after="0" w:line="240"/>
              <w:ind w:left="0"/>
              <w:jc w:val="both"/>
            </w:pPr>
            <w:r>
              <w:rPr>
                <w:rFonts w:ascii="Malgun Gothic"/>
                <w:b w:val="false"/>
                <w:i w:val="false"/>
                <w:color w:val="000000"/>
                <w:sz w:val="16"/>
              </w:rPr>
              <w:t>모든 인간은 어느 정도는 쾌락을 경험하기 위해 약간의 고통을 유발하는 활동을 추구한다. 이것이 매운 음식 또는 강한 마사지, 너무 차갑거나 뜨거운 욕조에 들어가기 중 어디에서 발견되든지 간에 말이다.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The key is that it is a '</w:t>
            </w:r>
            <w:r>
              <w:rPr>
                <w:rFonts w:ascii="Malgun Gothic"/>
                <w:b w:val="false"/>
                <w:i w:val="false"/>
                <w:color w:val="808080"/>
                <w:sz w:val="14"/>
              </w:rPr>
              <w:t>340</w:t>
            </w:r>
            <w:r>
              <w:rPr>
                <w:rFonts w:ascii="Malgun Gothic"/>
                <w:b/>
                <w:i w:val="false"/>
                <w:color w:val="000000"/>
                <w:sz w:val="20"/>
              </w:rPr>
              <w:t>[s</w:t>
            </w:r>
            <w:r>
              <w:rPr>
                <w:rFonts w:ascii="Malgun Gothic"/>
                <w:b/>
                <w:i w:val="false"/>
                <w:color w:val="ff0000"/>
                <w:sz w:val="20"/>
              </w:rPr>
              <w:t>afe</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341</w:t>
            </w:r>
            <w:r>
              <w:rPr>
                <w:rFonts w:ascii="Malgun Gothic"/>
                <w:b/>
                <w:i w:val="false"/>
                <w:color w:val="000000"/>
                <w:sz w:val="20"/>
              </w:rPr>
              <w:t>[t</w:t>
            </w:r>
            <w:r>
              <w:rPr>
                <w:rFonts w:ascii="Malgun Gothic"/>
                <w:b/>
                <w:i w:val="false"/>
                <w:color w:val="ff0000"/>
                <w:sz w:val="20"/>
              </w:rPr>
              <w:t>hreat</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핵심은 그것이 '안전한 위협'이라는 점이다.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brain perceives the </w:t>
            </w:r>
            <w:r>
              <w:rPr>
                <w:rFonts w:ascii="Malgun Gothic"/>
                <w:b w:val="false"/>
                <w:i w:val="false"/>
                <w:color w:val="808080"/>
                <w:sz w:val="14"/>
              </w:rPr>
              <w:t>342</w:t>
            </w:r>
            <w:r>
              <w:rPr>
                <w:rFonts w:ascii="Malgun Gothic"/>
                <w:b/>
                <w:i w:val="false"/>
                <w:color w:val="000000"/>
                <w:sz w:val="20"/>
              </w:rPr>
              <w:t>[s</w:t>
            </w:r>
            <w:r>
              <w:rPr>
                <w:rFonts w:ascii="Malgun Gothic"/>
                <w:b/>
                <w:i w:val="false"/>
                <w:color w:val="ff0000"/>
                <w:sz w:val="20"/>
              </w:rPr>
              <w:t>timulus</w:t>
            </w:r>
            <w:r>
              <w:rPr>
                <w:rFonts w:ascii="Malgun Gothic"/>
                <w:b/>
                <w:i w:val="false"/>
                <w:color w:val="000000"/>
                <w:sz w:val="20"/>
              </w:rPr>
              <w:t>]</w:t>
            </w:r>
            <w:r>
              <w:rPr>
                <w:rFonts w:ascii="Malgun Gothic"/>
                <w:b w:val="false"/>
                <w:i w:val="false"/>
                <w:color w:val="000000"/>
                <w:sz w:val="20"/>
              </w:rPr>
              <w:t xml:space="preserve"> to be </w:t>
            </w:r>
            <w:r>
              <w:rPr>
                <w:rFonts w:ascii="Malgun Gothic"/>
                <w:b w:val="false"/>
                <w:i w:val="false"/>
                <w:color w:val="808080"/>
                <w:sz w:val="14"/>
              </w:rPr>
              <w:t>343</w:t>
            </w:r>
            <w:r>
              <w:rPr>
                <w:rFonts w:ascii="Malgun Gothic"/>
                <w:b/>
                <w:i w:val="false"/>
                <w:color w:val="000000"/>
                <w:sz w:val="20"/>
              </w:rPr>
              <w:t>[p</w:t>
            </w:r>
            <w:r>
              <w:rPr>
                <w:rFonts w:ascii="Malgun Gothic"/>
                <w:b/>
                <w:i w:val="false"/>
                <w:color w:val="ff0000"/>
                <w:sz w:val="20"/>
              </w:rPr>
              <w:t>ainful</w:t>
            </w:r>
            <w:r>
              <w:rPr>
                <w:rFonts w:ascii="Malgun Gothic"/>
                <w:b/>
                <w:i w:val="false"/>
                <w:color w:val="000000"/>
                <w:sz w:val="20"/>
              </w:rPr>
              <w:t>]</w:t>
            </w:r>
            <w:r>
              <w:rPr>
                <w:rFonts w:ascii="Malgun Gothic"/>
                <w:b w:val="false"/>
                <w:i w:val="false"/>
                <w:color w:val="000000"/>
                <w:sz w:val="20"/>
              </w:rPr>
              <w:t xml:space="preserve"> but ultimately non-threatening.</w:t>
            </w:r>
          </w:p>
        </w:tc>
        <w:tc>
          <w:tcPr>
            <w:tcW w:w="1630" w:type="dxa"/>
            <w:tcBorders/>
            <w:vAlign w:val="top"/>
          </w:tcPr>
          <w:p>
            <w:pPr>
              <w:spacing w:after="0" w:line="240"/>
              <w:ind w:left="0"/>
              <w:jc w:val="both"/>
            </w:pPr>
            <w:r>
              <w:rPr>
                <w:rFonts w:ascii="Malgun Gothic"/>
                <w:b w:val="false"/>
                <w:i w:val="false"/>
                <w:color w:val="000000"/>
                <w:sz w:val="16"/>
              </w:rPr>
              <w:t>뇌는 자극이 고통스럽지만 궁극적으로 위협적이지 않은 것으로 인식한다.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Interestingly, this could be </w:t>
            </w:r>
            <w:r>
              <w:rPr>
                <w:rFonts w:ascii="Malgun Gothic"/>
                <w:b w:val="false"/>
                <w:i w:val="false"/>
                <w:color w:val="808080"/>
                <w:sz w:val="14"/>
              </w:rPr>
              <w:t>344</w:t>
            </w:r>
            <w:r>
              <w:rPr>
                <w:rFonts w:ascii="Malgun Gothic"/>
                <w:b/>
                <w:i w:val="false"/>
                <w:color w:val="000000"/>
                <w:sz w:val="20"/>
              </w:rPr>
              <w:t>[s</w:t>
            </w:r>
            <w:r>
              <w:rPr>
                <w:rFonts w:ascii="Malgun Gothic"/>
                <w:b/>
                <w:i w:val="false"/>
                <w:color w:val="ff0000"/>
                <w:sz w:val="20"/>
              </w:rPr>
              <w:t>imilar</w:t>
            </w:r>
            <w:r>
              <w:rPr>
                <w:rFonts w:ascii="Malgun Gothic"/>
                <w:b/>
                <w:i w:val="false"/>
                <w:color w:val="000000"/>
                <w:sz w:val="20"/>
              </w:rPr>
              <w:t>]</w:t>
            </w:r>
            <w:r>
              <w:rPr>
                <w:rFonts w:ascii="Malgun Gothic"/>
                <w:b w:val="false"/>
                <w:i w:val="false"/>
                <w:color w:val="000000"/>
                <w:sz w:val="20"/>
              </w:rPr>
              <w:t xml:space="preserve"> to the way humor works: a 'safe threat' that causes pleasure by playfully </w:t>
            </w:r>
            <w:r>
              <w:rPr>
                <w:rFonts w:ascii="Malgun Gothic"/>
                <w:b w:val="false"/>
                <w:i w:val="false"/>
                <w:color w:val="808080"/>
                <w:sz w:val="14"/>
              </w:rPr>
              <w:t>345</w:t>
            </w:r>
            <w:r>
              <w:rPr>
                <w:rFonts w:ascii="Malgun Gothic"/>
                <w:b/>
                <w:i w:val="false"/>
                <w:color w:val="000000"/>
                <w:sz w:val="20"/>
              </w:rPr>
              <w:t>[v</w:t>
            </w:r>
            <w:r>
              <w:rPr>
                <w:rFonts w:ascii="Malgun Gothic"/>
                <w:b/>
                <w:i w:val="false"/>
                <w:color w:val="ff0000"/>
                <w:sz w:val="20"/>
              </w:rPr>
              <w:t>iolating</w:t>
            </w:r>
            <w:r>
              <w:rPr>
                <w:rFonts w:ascii="Malgun Gothic"/>
                <w:b/>
                <w:i w:val="false"/>
                <w:color w:val="000000"/>
                <w:sz w:val="20"/>
              </w:rPr>
              <w:t>]</w:t>
            </w:r>
            <w:r>
              <w:rPr>
                <w:rFonts w:ascii="Malgun Gothic"/>
                <w:b w:val="false"/>
                <w:i w:val="false"/>
                <w:color w:val="000000"/>
                <w:sz w:val="20"/>
              </w:rPr>
              <w:t xml:space="preserve"> norms.</w:t>
            </w:r>
          </w:p>
        </w:tc>
        <w:tc>
          <w:tcPr>
            <w:tcW w:w="1630" w:type="dxa"/>
            <w:tcBorders/>
            <w:vAlign w:val="top"/>
          </w:tcPr>
          <w:p>
            <w:pPr>
              <w:spacing w:after="0" w:line="240"/>
              <w:ind w:left="0"/>
              <w:jc w:val="both"/>
            </w:pPr>
            <w:r>
              <w:rPr>
                <w:rFonts w:ascii="Malgun Gothic"/>
                <w:b w:val="false"/>
                <w:i w:val="false"/>
                <w:color w:val="000000"/>
                <w:sz w:val="16"/>
              </w:rPr>
              <w:t>흥미롭게도 이것은 유머가 작동하는 방식, 즉 규범을 장난스럽게 위반함으로써 쾌락을 유발하는 '안전한 위협'과 유사할 수 있다.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We feel </w:t>
            </w:r>
            <w:r>
              <w:rPr>
                <w:rFonts w:ascii="Malgun Gothic"/>
                <w:b w:val="false"/>
                <w:i w:val="false"/>
                <w:color w:val="808080"/>
                <w:sz w:val="14"/>
              </w:rPr>
              <w:t>346</w:t>
            </w:r>
            <w:r>
              <w:rPr>
                <w:rFonts w:ascii="Malgun Gothic"/>
                <w:b/>
                <w:i w:val="false"/>
                <w:color w:val="000000"/>
                <w:sz w:val="20"/>
              </w:rPr>
              <w:t>[u</w:t>
            </w:r>
            <w:r>
              <w:rPr>
                <w:rFonts w:ascii="Malgun Gothic"/>
                <w:b/>
                <w:i w:val="false"/>
                <w:color w:val="ff0000"/>
                <w:sz w:val="20"/>
              </w:rPr>
              <w:t>ncomfortable</w:t>
            </w:r>
            <w:r>
              <w:rPr>
                <w:rFonts w:ascii="Malgun Gothic"/>
                <w:b/>
                <w:i w:val="false"/>
                <w:color w:val="000000"/>
                <w:sz w:val="20"/>
              </w:rPr>
              <w:t>]</w:t>
            </w:r>
            <w:r>
              <w:rPr>
                <w:rFonts w:ascii="Malgun Gothic"/>
                <w:b w:val="false"/>
                <w:i w:val="false"/>
                <w:color w:val="000000"/>
                <w:sz w:val="20"/>
              </w:rPr>
              <w:t xml:space="preserve">, but </w:t>
            </w:r>
            <w:r>
              <w:rPr>
                <w:rFonts w:ascii="Malgun Gothic"/>
                <w:b w:val="false"/>
                <w:i w:val="false"/>
                <w:color w:val="808080"/>
                <w:sz w:val="14"/>
              </w:rPr>
              <w:t>347</w:t>
            </w:r>
            <w:r>
              <w:rPr>
                <w:rFonts w:ascii="Malgun Gothic"/>
                <w:b/>
                <w:i w:val="false"/>
                <w:color w:val="000000"/>
                <w:sz w:val="20"/>
              </w:rPr>
              <w:t>[s</w:t>
            </w:r>
            <w:r>
              <w:rPr>
                <w:rFonts w:ascii="Malgun Gothic"/>
                <w:b/>
                <w:i w:val="false"/>
                <w:color w:val="ff0000"/>
                <w:sz w:val="20"/>
              </w:rPr>
              <w:t>afe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우리는 불편하지만 안전하다고 느낀다.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 this context, where survival is clearly not in </w:t>
            </w:r>
            <w:r>
              <w:rPr>
                <w:rFonts w:ascii="Malgun Gothic"/>
                <w:b w:val="false"/>
                <w:i w:val="false"/>
                <w:color w:val="808080"/>
                <w:sz w:val="14"/>
              </w:rPr>
              <w:t>348</w:t>
            </w:r>
            <w:r>
              <w:rPr>
                <w:rFonts w:ascii="Malgun Gothic"/>
                <w:b/>
                <w:i w:val="false"/>
                <w:color w:val="000000"/>
                <w:sz w:val="20"/>
              </w:rPr>
              <w:t>[d</w:t>
            </w:r>
            <w:r>
              <w:rPr>
                <w:rFonts w:ascii="Malgun Gothic"/>
                <w:b/>
                <w:i w:val="false"/>
                <w:color w:val="ff0000"/>
                <w:sz w:val="20"/>
              </w:rPr>
              <w:t>anger</w:t>
            </w:r>
            <w:r>
              <w:rPr>
                <w:rFonts w:ascii="Malgun Gothic"/>
                <w:b/>
                <w:i w:val="false"/>
                <w:color w:val="000000"/>
                <w:sz w:val="20"/>
              </w:rPr>
              <w:t>]</w:t>
            </w:r>
            <w:r>
              <w:rPr>
                <w:rFonts w:ascii="Malgun Gothic"/>
                <w:b w:val="false"/>
                <w:i w:val="false"/>
                <w:color w:val="000000"/>
                <w:sz w:val="20"/>
              </w:rPr>
              <w:t xml:space="preserve">, the desire for pain is actually the desire for a </w:t>
            </w:r>
            <w:r>
              <w:rPr>
                <w:rFonts w:ascii="Malgun Gothic"/>
                <w:b w:val="false"/>
                <w:i w:val="false"/>
                <w:color w:val="808080"/>
                <w:sz w:val="14"/>
              </w:rPr>
              <w:t>349</w:t>
            </w:r>
            <w:r>
              <w:rPr>
                <w:rFonts w:ascii="Malgun Gothic"/>
                <w:b/>
                <w:i w:val="false"/>
                <w:color w:val="000000"/>
                <w:sz w:val="20"/>
              </w:rPr>
              <w:t>[r</w:t>
            </w:r>
            <w:r>
              <w:rPr>
                <w:rFonts w:ascii="Malgun Gothic"/>
                <w:b/>
                <w:i w:val="false"/>
                <w:color w:val="ff0000"/>
                <w:sz w:val="20"/>
              </w:rPr>
              <w:t>eward</w:t>
            </w:r>
            <w:r>
              <w:rPr>
                <w:rFonts w:ascii="Malgun Gothic"/>
                <w:b/>
                <w:i w:val="false"/>
                <w:color w:val="000000"/>
                <w:sz w:val="20"/>
              </w:rPr>
              <w:t>]</w:t>
            </w:r>
            <w:r>
              <w:rPr>
                <w:rFonts w:ascii="Malgun Gothic"/>
                <w:b w:val="false"/>
                <w:i w:val="false"/>
                <w:color w:val="000000"/>
                <w:sz w:val="20"/>
              </w:rPr>
              <w:t>, not suffering or punishment.</w:t>
            </w:r>
          </w:p>
        </w:tc>
        <w:tc>
          <w:tcPr>
            <w:tcW w:w="1630" w:type="dxa"/>
            <w:tcBorders/>
            <w:vAlign w:val="top"/>
          </w:tcPr>
          <w:p>
            <w:pPr>
              <w:spacing w:after="0" w:line="240"/>
              <w:ind w:left="0"/>
              <w:jc w:val="both"/>
            </w:pPr>
            <w:r>
              <w:rPr>
                <w:rFonts w:ascii="Malgun Gothic"/>
                <w:b w:val="false"/>
                <w:i w:val="false"/>
                <w:color w:val="000000"/>
                <w:sz w:val="16"/>
              </w:rPr>
              <w:t>생존이 위험하지 않은 이런 상황에서 고통에 대한 욕구는 실제로는 고통이나 처벌이 아닌 보상에 대한 욕구이다.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This reward-like effect comes from the feeling of </w:t>
            </w:r>
            <w:r>
              <w:rPr>
                <w:rFonts w:ascii="Malgun Gothic"/>
                <w:b w:val="false"/>
                <w:i w:val="false"/>
                <w:color w:val="808080"/>
                <w:sz w:val="14"/>
              </w:rPr>
              <w:t>350</w:t>
            </w:r>
            <w:r>
              <w:rPr>
                <w:rFonts w:ascii="Malgun Gothic"/>
                <w:b/>
                <w:i w:val="false"/>
                <w:color w:val="000000"/>
                <w:sz w:val="20"/>
              </w:rPr>
              <w:t>[m</w:t>
            </w:r>
            <w:r>
              <w:rPr>
                <w:rFonts w:ascii="Malgun Gothic"/>
                <w:b/>
                <w:i w:val="false"/>
                <w:color w:val="ff0000"/>
                <w:sz w:val="20"/>
              </w:rPr>
              <w:t>astery</w:t>
            </w:r>
            <w:r>
              <w:rPr>
                <w:rFonts w:ascii="Malgun Gothic"/>
                <w:b/>
                <w:i w:val="false"/>
                <w:color w:val="000000"/>
                <w:sz w:val="20"/>
              </w:rPr>
              <w:t>]</w:t>
            </w:r>
            <w:r>
              <w:rPr>
                <w:rFonts w:ascii="Malgun Gothic"/>
                <w:b w:val="false"/>
                <w:i w:val="false"/>
                <w:color w:val="000000"/>
                <w:sz w:val="20"/>
              </w:rPr>
              <w:t xml:space="preserve"> over the pain.</w:t>
            </w:r>
          </w:p>
        </w:tc>
        <w:tc>
          <w:tcPr>
            <w:tcW w:w="1630" w:type="dxa"/>
            <w:tcBorders/>
            <w:vAlign w:val="top"/>
          </w:tcPr>
          <w:p>
            <w:pPr>
              <w:spacing w:after="0" w:line="240"/>
              <w:ind w:left="0"/>
              <w:jc w:val="both"/>
            </w:pPr>
            <w:r>
              <w:rPr>
                <w:rFonts w:ascii="Malgun Gothic"/>
                <w:b w:val="false"/>
                <w:i w:val="false"/>
                <w:color w:val="000000"/>
                <w:sz w:val="16"/>
              </w:rPr>
              <w:t>이러한 보상과 같은 효과는 고통에 대한 숙달된 느낌에서 비롯된다.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closer you look at your chilli-eating habit, the more </w:t>
            </w:r>
            <w:r>
              <w:rPr>
                <w:rFonts w:ascii="Malgun Gothic"/>
                <w:b w:val="false"/>
                <w:i w:val="false"/>
                <w:color w:val="808080"/>
                <w:sz w:val="14"/>
              </w:rPr>
              <w:t>351</w:t>
            </w:r>
            <w:r>
              <w:rPr>
                <w:rFonts w:ascii="Malgun Gothic"/>
                <w:b/>
                <w:i w:val="false"/>
                <w:color w:val="000000"/>
                <w:sz w:val="20"/>
              </w:rPr>
              <w:t>[r</w:t>
            </w:r>
            <w:r>
              <w:rPr>
                <w:rFonts w:ascii="Malgun Gothic"/>
                <w:b/>
                <w:i w:val="false"/>
                <w:color w:val="ff0000"/>
                <w:sz w:val="20"/>
              </w:rPr>
              <w:t>emarkable</w:t>
            </w:r>
            <w:r>
              <w:rPr>
                <w:rFonts w:ascii="Malgun Gothic"/>
                <w:b/>
                <w:i w:val="false"/>
                <w:color w:val="000000"/>
                <w:sz w:val="20"/>
              </w:rPr>
              <w:t>]</w:t>
            </w:r>
            <w:r>
              <w:rPr>
                <w:rFonts w:ascii="Malgun Gothic"/>
                <w:b w:val="false"/>
                <w:i w:val="false"/>
                <w:color w:val="000000"/>
                <w:sz w:val="20"/>
              </w:rPr>
              <w:t xml:space="preserve"> it seems.</w:t>
            </w:r>
          </w:p>
        </w:tc>
        <w:tc>
          <w:tcPr>
            <w:tcW w:w="1630" w:type="dxa"/>
            <w:tcBorders/>
            <w:vAlign w:val="top"/>
          </w:tcPr>
          <w:p>
            <w:pPr>
              <w:spacing w:after="0" w:line="240"/>
              <w:ind w:left="0"/>
              <w:jc w:val="both"/>
            </w:pPr>
            <w:r>
              <w:rPr>
                <w:rFonts w:ascii="Malgun Gothic"/>
                <w:b w:val="false"/>
                <w:i w:val="false"/>
                <w:color w:val="000000"/>
                <w:sz w:val="16"/>
              </w:rPr>
              <w:t>칠리를 먹는 습관을 자세히 들여다볼수록 이는 더욱 분명하게 드러난다.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When the active ingredient of chillies ─ capsaicin ─ touches the tongue, it </w:t>
            </w:r>
            <w:r>
              <w:rPr>
                <w:rFonts w:ascii="Malgun Gothic"/>
                <w:b w:val="false"/>
                <w:i w:val="false"/>
                <w:color w:val="808080"/>
                <w:sz w:val="14"/>
              </w:rPr>
              <w:t>352</w:t>
            </w:r>
            <w:r>
              <w:rPr>
                <w:rFonts w:ascii="Malgun Gothic"/>
                <w:b/>
                <w:i w:val="false"/>
                <w:color w:val="000000"/>
                <w:sz w:val="20"/>
              </w:rPr>
              <w:t>[s</w:t>
            </w:r>
            <w:r>
              <w:rPr>
                <w:rFonts w:ascii="Malgun Gothic"/>
                <w:b/>
                <w:i w:val="false"/>
                <w:color w:val="ff0000"/>
                <w:sz w:val="20"/>
              </w:rPr>
              <w:t>timulates</w:t>
            </w:r>
            <w:r>
              <w:rPr>
                <w:rFonts w:ascii="Malgun Gothic"/>
                <w:b/>
                <w:i w:val="false"/>
                <w:color w:val="000000"/>
                <w:sz w:val="20"/>
              </w:rPr>
              <w:t>]</w:t>
            </w:r>
            <w:r>
              <w:rPr>
                <w:rFonts w:ascii="Malgun Gothic"/>
                <w:b w:val="false"/>
                <w:i w:val="false"/>
                <w:color w:val="000000"/>
                <w:sz w:val="20"/>
              </w:rPr>
              <w:t xml:space="preserve"> exactly the same </w:t>
            </w:r>
            <w:r>
              <w:rPr>
                <w:rFonts w:ascii="Malgun Gothic"/>
                <w:b w:val="false"/>
                <w:i w:val="false"/>
                <w:color w:val="808080"/>
                <w:sz w:val="14"/>
              </w:rPr>
              <w:t>353</w:t>
            </w:r>
            <w:r>
              <w:rPr>
                <w:rFonts w:ascii="Malgun Gothic"/>
                <w:b/>
                <w:i w:val="false"/>
                <w:color w:val="000000"/>
                <w:sz w:val="20"/>
              </w:rPr>
              <w:t>[r</w:t>
            </w:r>
            <w:r>
              <w:rPr>
                <w:rFonts w:ascii="Malgun Gothic"/>
                <w:b/>
                <w:i w:val="false"/>
                <w:color w:val="ff0000"/>
                <w:sz w:val="20"/>
              </w:rPr>
              <w:t>eceptor</w:t>
            </w:r>
            <w:r>
              <w:rPr>
                <w:rFonts w:ascii="Malgun Gothic"/>
                <w:b/>
                <w:i w:val="false"/>
                <w:color w:val="000000"/>
                <w:sz w:val="20"/>
              </w:rPr>
              <w:t>]</w:t>
            </w:r>
            <w:r>
              <w:rPr>
                <w:rFonts w:ascii="Malgun Gothic"/>
                <w:b w:val="false"/>
                <w:i w:val="false"/>
                <w:color w:val="000000"/>
                <w:sz w:val="20"/>
              </w:rPr>
              <w:t xml:space="preserve"> that is activated when any of these tissues are burned.</w:t>
            </w:r>
          </w:p>
        </w:tc>
        <w:tc>
          <w:tcPr>
            <w:tcW w:w="1630" w:type="dxa"/>
            <w:tcBorders/>
            <w:vAlign w:val="top"/>
          </w:tcPr>
          <w:p>
            <w:pPr>
              <w:spacing w:after="0" w:line="240"/>
              <w:ind w:left="0"/>
              <w:jc w:val="both"/>
            </w:pPr>
            <w:r>
              <w:rPr>
                <w:rFonts w:ascii="Malgun Gothic"/>
                <w:b w:val="false"/>
                <w:i w:val="false"/>
                <w:color w:val="000000"/>
                <w:sz w:val="16"/>
              </w:rPr>
              <w:t>칠리의 활성 성분인 캡사이신이 혀에 닿으면 피부 조직이 화상을 입었을 때 활성화되는 것과 똑같은 수용체를 자극한다.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Knowing that our body is firing off </w:t>
            </w:r>
            <w:r>
              <w:rPr>
                <w:rFonts w:ascii="Malgun Gothic"/>
                <w:b w:val="false"/>
                <w:i w:val="false"/>
                <w:color w:val="808080"/>
                <w:sz w:val="14"/>
              </w:rPr>
              <w:t>354</w:t>
            </w:r>
            <w:r>
              <w:rPr>
                <w:rFonts w:ascii="Malgun Gothic"/>
                <w:b/>
                <w:i w:val="false"/>
                <w:color w:val="000000"/>
                <w:sz w:val="20"/>
              </w:rPr>
              <w:t>[d</w:t>
            </w:r>
            <w:r>
              <w:rPr>
                <w:rFonts w:ascii="Malgun Gothic"/>
                <w:b/>
                <w:i w:val="false"/>
                <w:color w:val="ff0000"/>
                <w:sz w:val="20"/>
              </w:rPr>
              <w:t>anger</w:t>
            </w:r>
            <w:r>
              <w:rPr>
                <w:rFonts w:ascii="Malgun Gothic"/>
                <w:b/>
                <w:i w:val="false"/>
                <w:color w:val="000000"/>
                <w:sz w:val="20"/>
              </w:rPr>
              <w:t>]</w:t>
            </w:r>
            <w:r>
              <w:rPr>
                <w:rFonts w:ascii="Malgun Gothic"/>
                <w:b w:val="false"/>
                <w:i w:val="false"/>
                <w:color w:val="000000"/>
                <w:sz w:val="20"/>
              </w:rPr>
              <w:t xml:space="preserve"> signals, but that we are actually completely </w:t>
            </w:r>
            <w:r>
              <w:rPr>
                <w:rFonts w:ascii="Malgun Gothic"/>
                <w:b w:val="false"/>
                <w:i w:val="false"/>
                <w:color w:val="808080"/>
                <w:sz w:val="14"/>
              </w:rPr>
              <w:t>355</w:t>
            </w:r>
            <w:r>
              <w:rPr>
                <w:rFonts w:ascii="Malgun Gothic"/>
                <w:b/>
                <w:i w:val="false"/>
                <w:color w:val="000000"/>
                <w:sz w:val="20"/>
              </w:rPr>
              <w:t>[s</w:t>
            </w:r>
            <w:r>
              <w:rPr>
                <w:rFonts w:ascii="Malgun Gothic"/>
                <w:b/>
                <w:i w:val="false"/>
                <w:color w:val="ff0000"/>
                <w:sz w:val="20"/>
              </w:rPr>
              <w:t>afe</w:t>
            </w:r>
            <w:r>
              <w:rPr>
                <w:rFonts w:ascii="Malgun Gothic"/>
                <w:b/>
                <w:i w:val="false"/>
                <w:color w:val="000000"/>
                <w:sz w:val="20"/>
              </w:rPr>
              <w:t>]</w:t>
            </w:r>
            <w:r>
              <w:rPr>
                <w:rFonts w:ascii="Malgun Gothic"/>
                <w:b w:val="false"/>
                <w:i w:val="false"/>
                <w:color w:val="000000"/>
                <w:sz w:val="20"/>
              </w:rPr>
              <w:t xml:space="preserve">, produces </w:t>
            </w:r>
            <w:r>
              <w:rPr>
                <w:rFonts w:ascii="Malgun Gothic"/>
                <w:b w:val="false"/>
                <w:i w:val="false"/>
                <w:color w:val="808080"/>
                <w:sz w:val="14"/>
              </w:rPr>
              <w:t>356</w:t>
            </w:r>
            <w:r>
              <w:rPr>
                <w:rFonts w:ascii="Malgun Gothic"/>
                <w:b/>
                <w:i w:val="false"/>
                <w:color w:val="000000"/>
                <w:sz w:val="20"/>
              </w:rPr>
              <w:t>[p</w:t>
            </w:r>
            <w:r>
              <w:rPr>
                <w:rFonts w:ascii="Malgun Gothic"/>
                <w:b/>
                <w:i w:val="false"/>
                <w:color w:val="ff0000"/>
                <w:sz w:val="20"/>
              </w:rPr>
              <w:t>leasure</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우리 몸이 위험 신호를 보내고 있지만 실제로는 완전히 안전하다는 것을 알면 쾌감이 생긴다.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All children start off hating chilli, but many learn to derive pleasure from it through </w:t>
            </w:r>
            <w:r>
              <w:rPr>
                <w:rFonts w:ascii="Malgun Gothic"/>
                <w:b w:val="false"/>
                <w:i w:val="false"/>
                <w:color w:val="808080"/>
                <w:sz w:val="14"/>
              </w:rPr>
              <w:t>357</w:t>
            </w:r>
            <w:r>
              <w:rPr>
                <w:rFonts w:ascii="Malgun Gothic"/>
                <w:b/>
                <w:i w:val="false"/>
                <w:color w:val="000000"/>
                <w:sz w:val="20"/>
              </w:rPr>
              <w:t>[r</w:t>
            </w:r>
            <w:r>
              <w:rPr>
                <w:rFonts w:ascii="Malgun Gothic"/>
                <w:b/>
                <w:i w:val="false"/>
                <w:color w:val="ff0000"/>
                <w:sz w:val="20"/>
              </w:rPr>
              <w:t>epeated</w:t>
            </w:r>
            <w:r>
              <w:rPr>
                <w:rFonts w:ascii="Malgun Gothic"/>
                <w:b/>
                <w:i w:val="false"/>
                <w:color w:val="000000"/>
                <w:sz w:val="20"/>
              </w:rPr>
              <w:t>]</w:t>
            </w:r>
            <w:r>
              <w:rPr>
                <w:rFonts w:ascii="Malgun Gothic"/>
                <w:b w:val="false"/>
                <w:i w:val="false"/>
                <w:color w:val="000000"/>
                <w:sz w:val="20"/>
              </w:rPr>
              <w:t xml:space="preserve"> </w:t>
            </w:r>
            <w:r>
              <w:rPr>
                <w:rFonts w:ascii="Malgun Gothic"/>
                <w:b w:val="false"/>
                <w:i w:val="false"/>
                <w:color w:val="808080"/>
                <w:sz w:val="14"/>
              </w:rPr>
              <w:t>358</w:t>
            </w:r>
            <w:r>
              <w:rPr>
                <w:rFonts w:ascii="Malgun Gothic"/>
                <w:b/>
                <w:i w:val="false"/>
                <w:color w:val="000000"/>
                <w:sz w:val="20"/>
              </w:rPr>
              <w:t>[e</w:t>
            </w:r>
            <w:r>
              <w:rPr>
                <w:rFonts w:ascii="Malgun Gothic"/>
                <w:b/>
                <w:i w:val="false"/>
                <w:color w:val="ff0000"/>
                <w:sz w:val="20"/>
              </w:rPr>
              <w:t>xposure</w:t>
            </w:r>
            <w:r>
              <w:rPr>
                <w:rFonts w:ascii="Malgun Gothic"/>
                <w:b/>
                <w:i w:val="false"/>
                <w:color w:val="000000"/>
                <w:sz w:val="20"/>
              </w:rPr>
              <w:t>]</w:t>
            </w:r>
            <w:r>
              <w:rPr>
                <w:rFonts w:ascii="Malgun Gothic"/>
                <w:b w:val="false"/>
                <w:i w:val="false"/>
                <w:color w:val="000000"/>
                <w:sz w:val="20"/>
              </w:rPr>
              <w:t xml:space="preserve"> and knowing that they will never experience any real </w:t>
            </w:r>
            <w:r>
              <w:rPr>
                <w:rFonts w:ascii="Malgun Gothic"/>
                <w:b w:val="false"/>
                <w:i w:val="false"/>
                <w:color w:val="808080"/>
                <w:sz w:val="14"/>
              </w:rPr>
              <w:t>359</w:t>
            </w:r>
            <w:r>
              <w:rPr>
                <w:rFonts w:ascii="Malgun Gothic"/>
                <w:b/>
                <w:i w:val="false"/>
                <w:color w:val="000000"/>
                <w:sz w:val="20"/>
              </w:rPr>
              <w:t>[h</w:t>
            </w:r>
            <w:r>
              <w:rPr>
                <w:rFonts w:ascii="Malgun Gothic"/>
                <w:b/>
                <w:i w:val="false"/>
                <w:color w:val="ff0000"/>
                <w:sz w:val="20"/>
              </w:rPr>
              <w:t>arm</w:t>
            </w:r>
            <w:r>
              <w:rPr>
                <w:rFonts w:ascii="Malgun Gothic"/>
                <w:b/>
                <w:i w:val="false"/>
                <w:color w:val="000000"/>
                <w:sz w:val="20"/>
              </w:rPr>
              <w:t>]</w:t>
            </w:r>
            <w:r>
              <w:rPr>
                <w:rFonts w:ascii="Malgun Gothic"/>
                <w:b w:val="false"/>
                <w:i w:val="false"/>
                <w:color w:val="000000"/>
                <w:sz w:val="20"/>
              </w:rPr>
              <w:t>.</w:t>
            </w:r>
          </w:p>
        </w:tc>
        <w:tc>
          <w:tcPr>
            <w:tcW w:w="1630" w:type="dxa"/>
            <w:tcBorders/>
            <w:vAlign w:val="top"/>
          </w:tcPr>
          <w:p>
            <w:pPr>
              <w:spacing w:after="0" w:line="240"/>
              <w:ind w:left="0"/>
              <w:jc w:val="both"/>
            </w:pPr>
            <w:r>
              <w:rPr>
                <w:rFonts w:ascii="Malgun Gothic"/>
                <w:b w:val="false"/>
                <w:i w:val="false"/>
                <w:color w:val="000000"/>
                <w:sz w:val="16"/>
              </w:rPr>
              <w:t>모든 아이들은 처음에는 칠리를 싫어하지만, 반복적인 노출과 실질적인 해를 경험하지 않는다는 것을 알게 됨을 통해 그것에서 쾌락을 얻는 방법을 배우게 된다.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Interestingly, seeking pain for the pain itself appears to be </w:t>
            </w:r>
            <w:r>
              <w:rPr>
                <w:rFonts w:ascii="Malgun Gothic"/>
                <w:b w:val="false"/>
                <w:i w:val="false"/>
                <w:color w:val="808080"/>
                <w:sz w:val="14"/>
              </w:rPr>
              <w:t>360</w:t>
            </w:r>
            <w:r>
              <w:rPr>
                <w:rFonts w:ascii="Malgun Gothic"/>
                <w:b/>
                <w:i w:val="false"/>
                <w:color w:val="000000"/>
                <w:sz w:val="20"/>
              </w:rPr>
              <w:t>[u</w:t>
            </w:r>
            <w:r>
              <w:rPr>
                <w:rFonts w:ascii="Malgun Gothic"/>
                <w:b/>
                <w:i w:val="false"/>
                <w:color w:val="ff0000"/>
                <w:sz w:val="20"/>
              </w:rPr>
              <w:t>niquely</w:t>
            </w:r>
            <w:r>
              <w:rPr>
                <w:rFonts w:ascii="Malgun Gothic"/>
                <w:b/>
                <w:i w:val="false"/>
                <w:color w:val="000000"/>
                <w:sz w:val="20"/>
              </w:rPr>
              <w:t>]</w:t>
            </w:r>
            <w:r>
              <w:rPr>
                <w:rFonts w:ascii="Malgun Gothic"/>
                <w:b w:val="false"/>
                <w:i w:val="false"/>
                <w:color w:val="000000"/>
                <w:sz w:val="20"/>
              </w:rPr>
              <w:t xml:space="preserve"> human.</w:t>
            </w:r>
          </w:p>
        </w:tc>
        <w:tc>
          <w:tcPr>
            <w:tcW w:w="1630" w:type="dxa"/>
            <w:tcBorders/>
            <w:vAlign w:val="top"/>
          </w:tcPr>
          <w:p>
            <w:pPr>
              <w:spacing w:after="0" w:line="240"/>
              <w:ind w:left="0"/>
              <w:jc w:val="both"/>
            </w:pPr>
            <w:r>
              <w:rPr>
                <w:rFonts w:ascii="Malgun Gothic"/>
                <w:b w:val="false"/>
                <w:i w:val="false"/>
                <w:color w:val="000000"/>
                <w:sz w:val="16"/>
              </w:rPr>
              <w:t>흥미롭게도 고통 그 자체를 위해 고통을 추구하는 것은 인간만이 할 수 있는 행동으로 보인다.</w:t>
            </w:r>
          </w:p>
        </w:tc>
      </w:tr>
      <w:tr>
        <w:trPr>
          <w:trHeight w:val="150" w:hRule="atLeast"/>
        </w:trPr>
        <w:tc>
          <w:tcPr>
            <w:tcW w:w="12770" w:type="dxa"/>
            <w:tcBorders>
              <w:right w:val="single" w:color="dadada" w:sz="8"/>
            </w:tcBorders>
            <w:vAlign w:val="top"/>
          </w:tcPr>
          <w:p>
            <w:pPr>
              <w:spacing w:after="0" w:line="240"/>
              <w:ind w:left="0"/>
              <w:jc w:val="both"/>
            </w:pPr>
            <w:r>
              <w:rPr>
                <w:rFonts w:ascii="Malgun Gothic"/>
                <w:b w:val="false"/>
                <w:i w:val="false"/>
                <w:color w:val="000000"/>
                <w:sz w:val="20"/>
              </w:rPr>
              <w:t xml:space="preserve">The only way scientists have </w:t>
            </w:r>
            <w:r>
              <w:rPr>
                <w:rFonts w:ascii="Malgun Gothic"/>
                <w:b w:val="false"/>
                <w:i w:val="false"/>
                <w:color w:val="808080"/>
                <w:sz w:val="14"/>
              </w:rPr>
              <w:t>361</w:t>
            </w:r>
            <w:r>
              <w:rPr>
                <w:rFonts w:ascii="Malgun Gothic"/>
                <w:b/>
                <w:i w:val="false"/>
                <w:color w:val="000000"/>
                <w:sz w:val="20"/>
              </w:rPr>
              <w:t>[t</w:t>
            </w:r>
            <w:r>
              <w:rPr>
                <w:rFonts w:ascii="Malgun Gothic"/>
                <w:b/>
                <w:i w:val="false"/>
                <w:color w:val="ff0000"/>
                <w:sz w:val="20"/>
              </w:rPr>
              <w:t>rained</w:t>
            </w:r>
            <w:r>
              <w:rPr>
                <w:rFonts w:ascii="Malgun Gothic"/>
                <w:b/>
                <w:i w:val="false"/>
                <w:color w:val="000000"/>
                <w:sz w:val="20"/>
              </w:rPr>
              <w:t>]</w:t>
            </w:r>
            <w:r>
              <w:rPr>
                <w:rFonts w:ascii="Malgun Gothic"/>
                <w:b w:val="false"/>
                <w:i w:val="false"/>
                <w:color w:val="000000"/>
                <w:sz w:val="20"/>
              </w:rPr>
              <w:t xml:space="preserve"> animals to have a preference for chilli or to self-harm is to have the pain always directly associated with a </w:t>
            </w:r>
            <w:r>
              <w:rPr>
                <w:rFonts w:ascii="Malgun Gothic"/>
                <w:b w:val="false"/>
                <w:i w:val="false"/>
                <w:color w:val="808080"/>
                <w:sz w:val="14"/>
              </w:rPr>
              <w:t>362</w:t>
            </w:r>
            <w:r>
              <w:rPr>
                <w:rFonts w:ascii="Malgun Gothic"/>
                <w:b/>
                <w:i w:val="false"/>
                <w:color w:val="000000"/>
                <w:sz w:val="20"/>
              </w:rPr>
              <w:t>[p</w:t>
            </w:r>
            <w:r>
              <w:rPr>
                <w:rFonts w:ascii="Malgun Gothic"/>
                <w:b/>
                <w:i w:val="false"/>
                <w:color w:val="ff0000"/>
                <w:sz w:val="20"/>
              </w:rPr>
              <w:t>leasurable</w:t>
            </w:r>
            <w:r>
              <w:rPr>
                <w:rFonts w:ascii="Malgun Gothic"/>
                <w:b/>
                <w:i w:val="false"/>
                <w:color w:val="000000"/>
                <w:sz w:val="20"/>
              </w:rPr>
              <w:t>]</w:t>
            </w:r>
            <w:r>
              <w:rPr>
                <w:rFonts w:ascii="Malgun Gothic"/>
                <w:b w:val="false"/>
                <w:i w:val="false"/>
                <w:color w:val="000000"/>
                <w:sz w:val="20"/>
              </w:rPr>
              <w:t xml:space="preserve"> reward.</w:t>
            </w:r>
          </w:p>
        </w:tc>
        <w:tc>
          <w:tcPr>
            <w:tcW w:w="1630" w:type="dxa"/>
            <w:tcBorders/>
            <w:vAlign w:val="top"/>
          </w:tcPr>
          <w:p>
            <w:pPr>
              <w:spacing w:after="0" w:line="240"/>
              <w:ind w:left="0"/>
              <w:jc w:val="both"/>
            </w:pPr>
            <w:r>
              <w:rPr>
                <w:rFonts w:ascii="Malgun Gothic"/>
                <w:b w:val="false"/>
                <w:i w:val="false"/>
                <w:color w:val="000000"/>
                <w:sz w:val="16"/>
              </w:rPr>
              <w:t>동물이 칠리를 선호하게 하거나 스스로에게 해를 가하도록 과학자들이 훈련시키는 유일한 방법은 고통을 항상 즐거운 보상과 직접적으로 연관시키는 것이다.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