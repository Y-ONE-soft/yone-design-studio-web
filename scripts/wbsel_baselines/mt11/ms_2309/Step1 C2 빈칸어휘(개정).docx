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고1_2023_09월(인천시) - 읽기영역(18~45번) Step2 완료</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어휘완성(문제지)</w:t>
            </w:r>
          </w:p>
        </w:tc>
      </w:tr>
    </w:tbl>
    <w:tbl>
      <w:tblPr>
        <w:tblW w:w="0" w:type="auto"/>
        <w:tblCellSpacing w:w="0" w:type="dxa"/>
        <w:tblBorders>
          <w:top w:val="none"/>
          <w:left w:val="none"/>
          <w:bottom w:val="none"/>
          <w:right w:val="none"/>
          <w:insideH w:val="none"/>
          <w:insideV w:val="none"/>
        </w:tblBorders>
      </w:tblPr>
      <w:tblGrid>
        <w:gridCol w:w="12679"/>
        <w:gridCol w:w="1721"/>
      </w:tblGrid>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We are always </w:t>
            </w:r>
            <w:r>
              <w:rPr>
                <w:rFonts w:ascii="Malgun Gothic"/>
                <w:b w:val="false"/>
                <w:i w:val="false"/>
                <w:color w:val="808080"/>
                <w:sz w:val="14"/>
              </w:rPr>
              <w:t>1</w:t>
            </w:r>
            <w:r>
              <w:rPr>
                <w:rFonts w:ascii="Malgun Gothic"/>
                <w:b/>
                <w:i w:val="false"/>
                <w:color w:val="000000"/>
                <w:sz w:val="20"/>
              </w:rPr>
              <w:t>[t                        ]</w:t>
            </w:r>
            <w:r>
              <w:rPr>
                <w:rFonts w:ascii="Malgun Gothic"/>
                <w:b w:val="false"/>
                <w:i w:val="false"/>
                <w:color w:val="000000"/>
                <w:sz w:val="20"/>
              </w:rPr>
              <w:t xml:space="preserve"> our children something by our </w:t>
            </w:r>
            <w:r>
              <w:rPr>
                <w:rFonts w:ascii="Malgun Gothic"/>
                <w:b w:val="false"/>
                <w:i w:val="false"/>
                <w:color w:val="808080"/>
                <w:sz w:val="14"/>
              </w:rPr>
              <w:t>2</w:t>
            </w:r>
            <w:r>
              <w:rPr>
                <w:rFonts w:ascii="Malgun Gothic"/>
                <w:b/>
                <w:i w:val="false"/>
                <w:color w:val="000000"/>
                <w:sz w:val="20"/>
              </w:rPr>
              <w:t>[w                        ]</w:t>
            </w:r>
            <w:r>
              <w:rPr>
                <w:rFonts w:ascii="Malgun Gothic"/>
                <w:b w:val="false"/>
                <w:i w:val="false"/>
                <w:color w:val="000000"/>
                <w:sz w:val="20"/>
              </w:rPr>
              <w:t xml:space="preserve"> and our </w:t>
            </w:r>
            <w:r>
              <w:rPr>
                <w:rFonts w:ascii="Malgun Gothic"/>
                <w:b w:val="false"/>
                <w:i w:val="false"/>
                <w:color w:val="808080"/>
                <w:sz w:val="14"/>
              </w:rPr>
              <w:t>3</w:t>
            </w:r>
            <w:r>
              <w:rPr>
                <w:rFonts w:ascii="Malgun Gothic"/>
                <w:b/>
                <w:i w:val="false"/>
                <w:color w:val="000000"/>
                <w:sz w:val="20"/>
              </w:rPr>
              <w:t>[a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우리는 항상 우리 자녀에게 말과 행동으로 무언가를 가르치고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from </w:t>
            </w:r>
            <w:r>
              <w:rPr>
                <w:rFonts w:ascii="Malgun Gothic"/>
                <w:b w:val="false"/>
                <w:i w:val="false"/>
                <w:color w:val="808080"/>
                <w:sz w:val="14"/>
              </w:rPr>
              <w:t>4</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그들은 보는 것으로부터 배운다.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from hearing and from </w:t>
            </w:r>
            <w:r>
              <w:rPr>
                <w:rFonts w:ascii="Malgun Gothic"/>
                <w:b w:val="false"/>
                <w:i w:val="false"/>
                <w:color w:val="808080"/>
                <w:sz w:val="14"/>
              </w:rPr>
              <w:t>5</w:t>
            </w:r>
            <w:r>
              <w:rPr>
                <w:rFonts w:ascii="Malgun Gothic"/>
                <w:b/>
                <w:i w:val="false"/>
                <w:color w:val="000000"/>
                <w:sz w:val="20"/>
              </w:rPr>
              <w:t>[o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그들은 듣거나 '우연히 듣는 것'으로부터 배운다.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Children share the </w:t>
            </w:r>
            <w:r>
              <w:rPr>
                <w:rFonts w:ascii="Malgun Gothic"/>
                <w:b w:val="false"/>
                <w:i w:val="false"/>
                <w:color w:val="808080"/>
                <w:sz w:val="14"/>
              </w:rPr>
              <w:t>6</w:t>
            </w:r>
            <w:r>
              <w:rPr>
                <w:rFonts w:ascii="Malgun Gothic"/>
                <w:b/>
                <w:i w:val="false"/>
                <w:color w:val="000000"/>
                <w:sz w:val="20"/>
              </w:rPr>
              <w:t>[v                        ]</w:t>
            </w:r>
            <w:r>
              <w:rPr>
                <w:rFonts w:ascii="Malgun Gothic"/>
                <w:b w:val="false"/>
                <w:i w:val="false"/>
                <w:color w:val="000000"/>
                <w:sz w:val="20"/>
              </w:rPr>
              <w:t xml:space="preserve"> of their parents about the most </w:t>
            </w:r>
            <w:r>
              <w:rPr>
                <w:rFonts w:ascii="Malgun Gothic"/>
                <w:b w:val="false"/>
                <w:i w:val="false"/>
                <w:color w:val="808080"/>
                <w:sz w:val="14"/>
              </w:rPr>
              <w:t>7</w:t>
            </w:r>
            <w:r>
              <w:rPr>
                <w:rFonts w:ascii="Malgun Gothic"/>
                <w:b/>
                <w:i w:val="false"/>
                <w:color w:val="000000"/>
                <w:sz w:val="20"/>
              </w:rPr>
              <w:t>[i                        ]</w:t>
            </w:r>
            <w:r>
              <w:rPr>
                <w:rFonts w:ascii="Malgun Gothic"/>
                <w:b w:val="false"/>
                <w:i w:val="false"/>
                <w:color w:val="000000"/>
                <w:sz w:val="20"/>
              </w:rPr>
              <w:t xml:space="preserve"> things in life.</w:t>
            </w:r>
          </w:p>
        </w:tc>
        <w:tc>
          <w:tcPr>
            <w:tcW w:w="1721" w:type="dxa"/>
            <w:tcBorders/>
            <w:vAlign w:val="top"/>
          </w:tcPr>
          <w:p>
            <w:pPr>
              <w:spacing w:after="0" w:line="240"/>
              <w:ind w:left="0"/>
              <w:jc w:val="both"/>
            </w:pPr>
            <w:r>
              <w:rPr>
                <w:rFonts w:ascii="Malgun Gothic"/>
                <w:b w:val="false"/>
                <w:i w:val="false"/>
                <w:color w:val="000000"/>
                <w:sz w:val="16"/>
              </w:rPr>
              <w:t>아이들은 인생에서 가장 중요한 것에 대 해 그들 부모의 가치를 공유한다.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Our </w:t>
            </w:r>
            <w:r>
              <w:rPr>
                <w:rFonts w:ascii="Malgun Gothic"/>
                <w:b w:val="false"/>
                <w:i w:val="false"/>
                <w:color w:val="808080"/>
                <w:sz w:val="14"/>
              </w:rPr>
              <w:t>8</w:t>
            </w:r>
            <w:r>
              <w:rPr>
                <w:rFonts w:ascii="Malgun Gothic"/>
                <w:b/>
                <w:i w:val="false"/>
                <w:color w:val="000000"/>
                <w:sz w:val="20"/>
              </w:rPr>
              <w:t>[p                        ]</w:t>
            </w:r>
            <w:r>
              <w:rPr>
                <w:rFonts w:ascii="Malgun Gothic"/>
                <w:b w:val="false"/>
                <w:i w:val="false"/>
                <w:color w:val="000000"/>
                <w:sz w:val="20"/>
              </w:rPr>
              <w:t xml:space="preserve"> and principles and our examples of good </w:t>
            </w:r>
            <w:r>
              <w:rPr>
                <w:rFonts w:ascii="Malgun Gothic"/>
                <w:b w:val="false"/>
                <w:i w:val="false"/>
                <w:color w:val="808080"/>
                <w:sz w:val="14"/>
              </w:rPr>
              <w:t>9</w:t>
            </w:r>
            <w:r>
              <w:rPr>
                <w:rFonts w:ascii="Malgun Gothic"/>
                <w:b/>
                <w:i w:val="false"/>
                <w:color w:val="000000"/>
                <w:sz w:val="20"/>
              </w:rPr>
              <w:t>[b                        ]</w:t>
            </w:r>
            <w:r>
              <w:rPr>
                <w:rFonts w:ascii="Malgun Gothic"/>
                <w:b w:val="false"/>
                <w:i w:val="false"/>
                <w:color w:val="000000"/>
                <w:sz w:val="20"/>
              </w:rPr>
              <w:t xml:space="preserve"> can teach our children to take the </w:t>
            </w:r>
            <w:r>
              <w:rPr>
                <w:rFonts w:ascii="Malgun Gothic"/>
                <w:b w:val="false"/>
                <w:i w:val="false"/>
                <w:color w:val="808080"/>
                <w:sz w:val="14"/>
              </w:rPr>
              <w:t>10</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11</w:t>
            </w:r>
            <w:r>
              <w:rPr>
                <w:rFonts w:ascii="Malgun Gothic"/>
                <w:b/>
                <w:i w:val="false"/>
                <w:color w:val="000000"/>
                <w:sz w:val="20"/>
              </w:rPr>
              <w:t>[r                        ]</w:t>
            </w:r>
            <w:r>
              <w:rPr>
                <w:rFonts w:ascii="Malgun Gothic"/>
                <w:b w:val="false"/>
                <w:i w:val="false"/>
                <w:color w:val="000000"/>
                <w:sz w:val="20"/>
              </w:rPr>
              <w:t xml:space="preserve"> when other roads look </w:t>
            </w:r>
            <w:r>
              <w:rPr>
                <w:rFonts w:ascii="Malgun Gothic"/>
                <w:b w:val="false"/>
                <w:i w:val="false"/>
                <w:color w:val="808080"/>
                <w:sz w:val="14"/>
              </w:rPr>
              <w:t>12</w:t>
            </w:r>
            <w:r>
              <w:rPr>
                <w:rFonts w:ascii="Malgun Gothic"/>
                <w:b/>
                <w:i w:val="false"/>
                <w:color w:val="000000"/>
                <w:sz w:val="20"/>
              </w:rPr>
              <w:t>[t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우리의 우선순위와 원칙 그리고 훌륭한 행동에 대한 본보기는 우리 자녀에게 다른 길이 유혹적으로 보일 때 올바른 길로 가도록 가르칠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Remember that children do not learn the values that make up </w:t>
            </w:r>
            <w:r>
              <w:rPr>
                <w:rFonts w:ascii="Malgun Gothic"/>
                <w:b w:val="false"/>
                <w:i w:val="false"/>
                <w:color w:val="808080"/>
                <w:sz w:val="14"/>
              </w:rPr>
              <w:t>13</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14</w:t>
            </w:r>
            <w:r>
              <w:rPr>
                <w:rFonts w:ascii="Malgun Gothic"/>
                <w:b/>
                <w:i w:val="false"/>
                <w:color w:val="000000"/>
                <w:sz w:val="20"/>
              </w:rPr>
              <w:t>[c                        ]</w:t>
            </w:r>
            <w:r>
              <w:rPr>
                <w:rFonts w:ascii="Malgun Gothic"/>
                <w:b w:val="false"/>
                <w:i w:val="false"/>
                <w:color w:val="000000"/>
                <w:sz w:val="20"/>
              </w:rPr>
              <w:t xml:space="preserve"> simply by being </w:t>
            </w:r>
            <w:r>
              <w:rPr>
                <w:rFonts w:ascii="Malgun Gothic"/>
                <w:b w:val="false"/>
                <w:i w:val="false"/>
                <w:color w:val="808080"/>
                <w:sz w:val="14"/>
              </w:rPr>
              <w:t>15</w:t>
            </w:r>
            <w:r>
              <w:rPr>
                <w:rFonts w:ascii="Malgun Gothic"/>
                <w:b/>
                <w:i w:val="false"/>
                <w:color w:val="000000"/>
                <w:sz w:val="20"/>
              </w:rPr>
              <w:t>[t                        ]</w:t>
            </w:r>
            <w:r>
              <w:rPr>
                <w:rFonts w:ascii="Malgun Gothic"/>
                <w:b w:val="false"/>
                <w:i w:val="false"/>
                <w:color w:val="000000"/>
                <w:sz w:val="20"/>
              </w:rPr>
              <w:t xml:space="preserve"> about them.</w:t>
            </w:r>
          </w:p>
        </w:tc>
        <w:tc>
          <w:tcPr>
            <w:tcW w:w="1721" w:type="dxa"/>
            <w:tcBorders/>
            <w:vAlign w:val="top"/>
          </w:tcPr>
          <w:p>
            <w:pPr>
              <w:spacing w:after="0" w:line="240"/>
              <w:ind w:left="0"/>
              <w:jc w:val="both"/>
            </w:pPr>
            <w:r>
              <w:rPr>
                <w:rFonts w:ascii="Malgun Gothic"/>
                <w:b w:val="false"/>
                <w:i w:val="false"/>
                <w:color w:val="000000"/>
                <w:sz w:val="16"/>
              </w:rPr>
              <w:t>아이들은 확고한 인격을 구성하는 가치를 단순히 그것에 대해 '들음'으로써 배우지 않는다는 것을 기억하라.</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by </w:t>
            </w:r>
            <w:r>
              <w:rPr>
                <w:rFonts w:ascii="Malgun Gothic"/>
                <w:b w:val="false"/>
                <w:i w:val="false"/>
                <w:color w:val="808080"/>
                <w:sz w:val="14"/>
              </w:rPr>
              <w:t>16</w:t>
            </w:r>
            <w:r>
              <w:rPr>
                <w:rFonts w:ascii="Malgun Gothic"/>
                <w:b/>
                <w:i w:val="false"/>
                <w:color w:val="000000"/>
                <w:sz w:val="20"/>
              </w:rPr>
              <w:t>[s                        ]</w:t>
            </w:r>
            <w:r>
              <w:rPr>
                <w:rFonts w:ascii="Malgun Gothic"/>
                <w:b w:val="false"/>
                <w:i w:val="false"/>
                <w:color w:val="000000"/>
                <w:sz w:val="20"/>
              </w:rPr>
              <w:t xml:space="preserve"> the people around them act on and </w:t>
            </w:r>
            <w:r>
              <w:rPr>
                <w:rFonts w:ascii="Malgun Gothic"/>
                <w:b w:val="false"/>
                <w:i w:val="false"/>
                <w:color w:val="808080"/>
                <w:sz w:val="14"/>
              </w:rPr>
              <w:t>17</w:t>
            </w:r>
            <w:r>
              <w:rPr>
                <w:rFonts w:ascii="Malgun Gothic"/>
                <w:b/>
                <w:i w:val="false"/>
                <w:color w:val="000000"/>
                <w:sz w:val="20"/>
              </w:rPr>
              <w:t>[u                        ]</w:t>
            </w:r>
            <w:r>
              <w:rPr>
                <w:rFonts w:ascii="Malgun Gothic"/>
                <w:b w:val="false"/>
                <w:i w:val="false"/>
                <w:color w:val="000000"/>
                <w:sz w:val="20"/>
              </w:rPr>
              <w:t xml:space="preserve"> those values in their daily lives.</w:t>
            </w:r>
          </w:p>
        </w:tc>
        <w:tc>
          <w:tcPr>
            <w:tcW w:w="1721" w:type="dxa"/>
            <w:tcBorders/>
            <w:vAlign w:val="top"/>
          </w:tcPr>
          <w:p>
            <w:pPr>
              <w:spacing w:after="0" w:line="240"/>
              <w:ind w:left="0"/>
              <w:jc w:val="both"/>
            </w:pPr>
            <w:r>
              <w:rPr>
                <w:rFonts w:ascii="Malgun Gothic"/>
                <w:b w:val="false"/>
                <w:i w:val="false"/>
                <w:color w:val="000000"/>
                <w:sz w:val="16"/>
              </w:rPr>
              <w:t>그들은 그들 주변 사람들이 그들의 일상생활에서 그러한 가치를 좇아 '행동'하고 '유지'하는 것을 봄으로써 배운다.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Therefore show your child good </w:t>
            </w:r>
            <w:r>
              <w:rPr>
                <w:rFonts w:ascii="Malgun Gothic"/>
                <w:b w:val="false"/>
                <w:i w:val="false"/>
                <w:color w:val="808080"/>
                <w:sz w:val="14"/>
              </w:rPr>
              <w:t>18</w:t>
            </w:r>
            <w:r>
              <w:rPr>
                <w:rFonts w:ascii="Malgun Gothic"/>
                <w:b/>
                <w:i w:val="false"/>
                <w:color w:val="000000"/>
                <w:sz w:val="20"/>
              </w:rPr>
              <w:t>[e                        ]</w:t>
            </w:r>
            <w:r>
              <w:rPr>
                <w:rFonts w:ascii="Malgun Gothic"/>
                <w:b w:val="false"/>
                <w:i w:val="false"/>
                <w:color w:val="000000"/>
                <w:sz w:val="20"/>
              </w:rPr>
              <w:t xml:space="preserve"> of life by your </w:t>
            </w:r>
            <w:r>
              <w:rPr>
                <w:rFonts w:ascii="Malgun Gothic"/>
                <w:b w:val="false"/>
                <w:i w:val="false"/>
                <w:color w:val="808080"/>
                <w:sz w:val="14"/>
              </w:rPr>
              <w:t>19</w:t>
            </w:r>
            <w:r>
              <w:rPr>
                <w:rFonts w:ascii="Malgun Gothic"/>
                <w:b/>
                <w:i w:val="false"/>
                <w:color w:val="000000"/>
                <w:sz w:val="20"/>
              </w:rPr>
              <w:t>[a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그러므로 여러분의 자녀에게 여러분의 행동으로 삶의 모범을 보여라.</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our daily lives, we can show our children that we </w:t>
            </w:r>
            <w:r>
              <w:rPr>
                <w:rFonts w:ascii="Malgun Gothic"/>
                <w:b w:val="false"/>
                <w:i w:val="false"/>
                <w:color w:val="808080"/>
                <w:sz w:val="14"/>
              </w:rPr>
              <w:t>20</w:t>
            </w:r>
            <w:r>
              <w:rPr>
                <w:rFonts w:ascii="Malgun Gothic"/>
                <w:b/>
                <w:i w:val="false"/>
                <w:color w:val="000000"/>
                <w:sz w:val="20"/>
              </w:rPr>
              <w:t>[r                        ]</w:t>
            </w:r>
            <w:r>
              <w:rPr>
                <w:rFonts w:ascii="Malgun Gothic"/>
                <w:b w:val="false"/>
                <w:i w:val="false"/>
                <w:color w:val="000000"/>
                <w:sz w:val="20"/>
              </w:rPr>
              <w:t xml:space="preserve"> others.</w:t>
            </w:r>
          </w:p>
        </w:tc>
        <w:tc>
          <w:tcPr>
            <w:tcW w:w="1721" w:type="dxa"/>
            <w:tcBorders/>
            <w:vAlign w:val="top"/>
          </w:tcPr>
          <w:p>
            <w:pPr>
              <w:spacing w:after="0" w:line="240"/>
              <w:ind w:left="0"/>
              <w:jc w:val="both"/>
            </w:pPr>
            <w:r>
              <w:rPr>
                <w:rFonts w:ascii="Malgun Gothic"/>
                <w:b w:val="false"/>
                <w:i w:val="false"/>
                <w:color w:val="000000"/>
                <w:sz w:val="16"/>
              </w:rPr>
              <w:t>우리 일상생활에서, 우리는 우리 자녀에게 우리가 타인을 존중하는 것을 보여줄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We can show them our </w:t>
            </w:r>
            <w:r>
              <w:rPr>
                <w:rFonts w:ascii="Malgun Gothic"/>
                <w:b w:val="false"/>
                <w:i w:val="false"/>
                <w:color w:val="808080"/>
                <w:sz w:val="14"/>
              </w:rPr>
              <w:t>21</w:t>
            </w:r>
            <w:r>
              <w:rPr>
                <w:rFonts w:ascii="Malgun Gothic"/>
                <w:b/>
                <w:i w:val="false"/>
                <w:color w:val="000000"/>
                <w:sz w:val="20"/>
              </w:rPr>
              <w:t>[c                        ]</w:t>
            </w:r>
            <w:r>
              <w:rPr>
                <w:rFonts w:ascii="Malgun Gothic"/>
                <w:b w:val="false"/>
                <w:i w:val="false"/>
                <w:color w:val="000000"/>
                <w:sz w:val="20"/>
              </w:rPr>
              <w:t xml:space="preserve"> and concern when others are suffering, and our own self-discipline, courage and </w:t>
            </w:r>
            <w:r>
              <w:rPr>
                <w:rFonts w:ascii="Malgun Gothic"/>
                <w:b w:val="false"/>
                <w:i w:val="false"/>
                <w:color w:val="808080"/>
                <w:sz w:val="14"/>
              </w:rPr>
              <w:t>22</w:t>
            </w:r>
            <w:r>
              <w:rPr>
                <w:rFonts w:ascii="Malgun Gothic"/>
                <w:b/>
                <w:i w:val="false"/>
                <w:color w:val="000000"/>
                <w:sz w:val="20"/>
              </w:rPr>
              <w:t>[h                        ]</w:t>
            </w:r>
            <w:r>
              <w:rPr>
                <w:rFonts w:ascii="Malgun Gothic"/>
                <w:b w:val="false"/>
                <w:i w:val="false"/>
                <w:color w:val="000000"/>
                <w:sz w:val="20"/>
              </w:rPr>
              <w:t xml:space="preserve"> as we make </w:t>
            </w:r>
            <w:r>
              <w:rPr>
                <w:rFonts w:ascii="Malgun Gothic"/>
                <w:b w:val="false"/>
                <w:i w:val="false"/>
                <w:color w:val="808080"/>
                <w:sz w:val="14"/>
              </w:rPr>
              <w:t>23</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24</w:t>
            </w:r>
            <w:r>
              <w:rPr>
                <w:rFonts w:ascii="Malgun Gothic"/>
                <w:b/>
                <w:i w:val="false"/>
                <w:color w:val="000000"/>
                <w:sz w:val="20"/>
              </w:rPr>
              <w:t>[d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우리는 그들에게 타인이 괴로워할 때 우리의 연민과 걱정을, 그리고 우리가 어려운 결정을 할 때 우리 자신의 자제력, 용기 그리고 정직을 보여줄 수 있다.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Most people have no doubt </w:t>
            </w:r>
            <w:r>
              <w:rPr>
                <w:rFonts w:ascii="Malgun Gothic"/>
                <w:b w:val="false"/>
                <w:i w:val="false"/>
                <w:color w:val="808080"/>
                <w:sz w:val="14"/>
              </w:rPr>
              <w:t>25</w:t>
            </w:r>
            <w:r>
              <w:rPr>
                <w:rFonts w:ascii="Malgun Gothic"/>
                <w:b/>
                <w:i w:val="false"/>
                <w:color w:val="000000"/>
                <w:sz w:val="20"/>
              </w:rPr>
              <w:t>[h                        ]</w:t>
            </w:r>
            <w:r>
              <w:rPr>
                <w:rFonts w:ascii="Malgun Gothic"/>
                <w:b w:val="false"/>
                <w:i w:val="false"/>
                <w:color w:val="000000"/>
                <w:sz w:val="20"/>
              </w:rPr>
              <w:t xml:space="preserve"> this </w:t>
            </w:r>
            <w:r>
              <w:rPr>
                <w:rFonts w:ascii="Malgun Gothic"/>
                <w:b w:val="false"/>
                <w:i w:val="false"/>
                <w:color w:val="808080"/>
                <w:sz w:val="14"/>
              </w:rPr>
              <w:t>26</w:t>
            </w:r>
            <w:r>
              <w:rPr>
                <w:rFonts w:ascii="Malgun Gothic"/>
                <w:b/>
                <w:i w:val="false"/>
                <w:color w:val="000000"/>
                <w:sz w:val="20"/>
              </w:rPr>
              <w:t>[q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대부분의 사람들은 틀림없이 이 질문을 들어 봤을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If a tree </w:t>
            </w:r>
            <w:r>
              <w:rPr>
                <w:rFonts w:ascii="Malgun Gothic"/>
                <w:b w:val="false"/>
                <w:i w:val="false"/>
                <w:color w:val="808080"/>
                <w:sz w:val="14"/>
              </w:rPr>
              <w:t>27</w:t>
            </w:r>
            <w:r>
              <w:rPr>
                <w:rFonts w:ascii="Malgun Gothic"/>
                <w:b/>
                <w:i w:val="false"/>
                <w:color w:val="000000"/>
                <w:sz w:val="20"/>
              </w:rPr>
              <w:t>[f                        ]</w:t>
            </w:r>
            <w:r>
              <w:rPr>
                <w:rFonts w:ascii="Malgun Gothic"/>
                <w:b w:val="false"/>
                <w:i w:val="false"/>
                <w:color w:val="000000"/>
                <w:sz w:val="20"/>
              </w:rPr>
              <w:t xml:space="preserve"> in the forest and there is no one there to </w:t>
            </w:r>
            <w:r>
              <w:rPr>
                <w:rFonts w:ascii="Malgun Gothic"/>
                <w:b w:val="false"/>
                <w:i w:val="false"/>
                <w:color w:val="808080"/>
                <w:sz w:val="14"/>
              </w:rPr>
              <w:t>28</w:t>
            </w:r>
            <w:r>
              <w:rPr>
                <w:rFonts w:ascii="Malgun Gothic"/>
                <w:b/>
                <w:i w:val="false"/>
                <w:color w:val="000000"/>
                <w:sz w:val="20"/>
              </w:rPr>
              <w:t>[h                        ]</w:t>
            </w:r>
            <w:r>
              <w:rPr>
                <w:rFonts w:ascii="Malgun Gothic"/>
                <w:b w:val="false"/>
                <w:i w:val="false"/>
                <w:color w:val="000000"/>
                <w:sz w:val="20"/>
              </w:rPr>
              <w:t xml:space="preserve"> it fall, does it make a </w:t>
            </w:r>
            <w:r>
              <w:rPr>
                <w:rFonts w:ascii="Malgun Gothic"/>
                <w:b w:val="false"/>
                <w:i w:val="false"/>
                <w:color w:val="808080"/>
                <w:sz w:val="14"/>
              </w:rPr>
              <w:t>29</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만약 숲에서 나무가 쓰러지고 그것이 쓰러지는 것을 들을 사람이 거기에 없다면, 소리가 나는 것일까?</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correct answer is </w:t>
            </w:r>
            <w:r>
              <w:rPr>
                <w:rFonts w:ascii="Malgun Gothic"/>
                <w:b w:val="false"/>
                <w:i w:val="false"/>
                <w:color w:val="808080"/>
                <w:sz w:val="14"/>
              </w:rPr>
              <w:t>30</w:t>
            </w:r>
            <w:r>
              <w:rPr>
                <w:rFonts w:ascii="Malgun Gothic"/>
                <w:b/>
                <w:i w:val="false"/>
                <w:color w:val="000000"/>
                <w:sz w:val="20"/>
              </w:rPr>
              <w:t>[n                        ]</w:t>
            </w:r>
          </w:p>
        </w:tc>
        <w:tc>
          <w:tcPr>
            <w:tcW w:w="1721" w:type="dxa"/>
            <w:tcBorders/>
            <w:vAlign w:val="top"/>
          </w:tcPr>
          <w:p>
            <w:pPr>
              <w:spacing w:after="0" w:line="240"/>
              <w:ind w:left="0"/>
              <w:jc w:val="both"/>
            </w:pPr>
            <w:r>
              <w:rPr>
                <w:rFonts w:ascii="Malgun Gothic"/>
                <w:b w:val="false"/>
                <w:i w:val="false"/>
                <w:color w:val="000000"/>
                <w:sz w:val="16"/>
              </w:rPr>
              <w:t>정답은 '아니요'이다.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Sound is more than </w:t>
            </w:r>
            <w:r>
              <w:rPr>
                <w:rFonts w:ascii="Malgun Gothic"/>
                <w:b w:val="false"/>
                <w:i w:val="false"/>
                <w:color w:val="808080"/>
                <w:sz w:val="14"/>
              </w:rPr>
              <w:t>31</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32</w:t>
            </w:r>
            <w:r>
              <w:rPr>
                <w:rFonts w:ascii="Malgun Gothic"/>
                <w:b/>
                <w:i w:val="false"/>
                <w:color w:val="000000"/>
                <w:sz w:val="20"/>
              </w:rPr>
              <w:t>[w                        ]</w:t>
            </w:r>
            <w:r>
              <w:rPr>
                <w:rFonts w:ascii="Malgun Gothic"/>
                <w:b w:val="false"/>
                <w:i w:val="false"/>
                <w:color w:val="000000"/>
                <w:sz w:val="20"/>
              </w:rPr>
              <w:t xml:space="preserve">, and indeed there can be no sound without a </w:t>
            </w:r>
            <w:r>
              <w:rPr>
                <w:rFonts w:ascii="Malgun Gothic"/>
                <w:b w:val="false"/>
                <w:i w:val="false"/>
                <w:color w:val="808080"/>
                <w:sz w:val="14"/>
              </w:rPr>
              <w:t>33</w:t>
            </w:r>
            <w:r>
              <w:rPr>
                <w:rFonts w:ascii="Malgun Gothic"/>
                <w:b/>
                <w:i w:val="false"/>
                <w:color w:val="000000"/>
                <w:sz w:val="20"/>
              </w:rPr>
              <w:t>[h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소리는 압력파 이상이며, 정말로 듣는 사람 없이는 소리가 있을 수 없다.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And similarly, </w:t>
            </w:r>
            <w:r>
              <w:rPr>
                <w:rFonts w:ascii="Malgun Gothic"/>
                <w:b w:val="false"/>
                <w:i w:val="false"/>
                <w:color w:val="808080"/>
                <w:sz w:val="14"/>
              </w:rPr>
              <w:t>34</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35</w:t>
            </w:r>
            <w:r>
              <w:rPr>
                <w:rFonts w:ascii="Malgun Gothic"/>
                <w:b/>
                <w:i w:val="false"/>
                <w:color w:val="000000"/>
                <w:sz w:val="20"/>
              </w:rPr>
              <w:t>[c                        ]</w:t>
            </w:r>
            <w:r>
              <w:rPr>
                <w:rFonts w:ascii="Malgun Gothic"/>
                <w:b w:val="false"/>
                <w:i w:val="false"/>
                <w:color w:val="000000"/>
                <w:sz w:val="20"/>
              </w:rPr>
              <w:t xml:space="preserve"> is a </w:t>
            </w:r>
            <w:r>
              <w:rPr>
                <w:rFonts w:ascii="Malgun Gothic"/>
                <w:b w:val="false"/>
                <w:i w:val="false"/>
                <w:color w:val="808080"/>
                <w:sz w:val="14"/>
              </w:rPr>
              <w:t>36</w:t>
            </w:r>
            <w:r>
              <w:rPr>
                <w:rFonts w:ascii="Malgun Gothic"/>
                <w:b/>
                <w:i w:val="false"/>
                <w:color w:val="000000"/>
                <w:sz w:val="20"/>
              </w:rPr>
              <w:t>[t                        ]</w:t>
            </w:r>
            <w:r>
              <w:rPr>
                <w:rFonts w:ascii="Malgun Gothic"/>
                <w:b w:val="false"/>
                <w:i w:val="false"/>
                <w:color w:val="000000"/>
                <w:sz w:val="20"/>
              </w:rPr>
              <w:t xml:space="preserve"> process.</w:t>
            </w:r>
          </w:p>
        </w:tc>
        <w:tc>
          <w:tcPr>
            <w:tcW w:w="1721" w:type="dxa"/>
            <w:tcBorders/>
            <w:vAlign w:val="top"/>
          </w:tcPr>
          <w:p>
            <w:pPr>
              <w:spacing w:after="0" w:line="240"/>
              <w:ind w:left="0"/>
              <w:jc w:val="both"/>
            </w:pPr>
            <w:r>
              <w:rPr>
                <w:rFonts w:ascii="Malgun Gothic"/>
                <w:b w:val="false"/>
                <w:i w:val="false"/>
                <w:color w:val="000000"/>
                <w:sz w:val="16"/>
              </w:rPr>
              <w:t>마찬가지로, 과학적 커뮤니케이션은 양방향 프로세스이다.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Just as a signal of any kind is </w:t>
            </w:r>
            <w:r>
              <w:rPr>
                <w:rFonts w:ascii="Malgun Gothic"/>
                <w:b w:val="false"/>
                <w:i w:val="false"/>
                <w:color w:val="808080"/>
                <w:sz w:val="14"/>
              </w:rPr>
              <w:t>37</w:t>
            </w:r>
            <w:r>
              <w:rPr>
                <w:rFonts w:ascii="Malgun Gothic"/>
                <w:b/>
                <w:i w:val="false"/>
                <w:color w:val="000000"/>
                <w:sz w:val="20"/>
              </w:rPr>
              <w:t>[u                        ]</w:t>
            </w:r>
            <w:r>
              <w:rPr>
                <w:rFonts w:ascii="Malgun Gothic"/>
                <w:b w:val="false"/>
                <w:i w:val="false"/>
                <w:color w:val="000000"/>
                <w:sz w:val="20"/>
              </w:rPr>
              <w:t xml:space="preserve"> unless it is </w:t>
            </w:r>
            <w:r>
              <w:rPr>
                <w:rFonts w:ascii="Malgun Gothic"/>
                <w:b w:val="false"/>
                <w:i w:val="false"/>
                <w:color w:val="808080"/>
                <w:sz w:val="14"/>
              </w:rPr>
              <w:t>38</w:t>
            </w:r>
            <w:r>
              <w:rPr>
                <w:rFonts w:ascii="Malgun Gothic"/>
                <w:b/>
                <w:i w:val="false"/>
                <w:color w:val="000000"/>
                <w:sz w:val="20"/>
              </w:rPr>
              <w:t>[p                        ]</w:t>
            </w:r>
            <w:r>
              <w:rPr>
                <w:rFonts w:ascii="Malgun Gothic"/>
                <w:b w:val="false"/>
                <w:i w:val="false"/>
                <w:color w:val="000000"/>
                <w:sz w:val="20"/>
              </w:rPr>
              <w:t>, a published scientific paper (signal) is useless unless it is both received and understood by its intended audience.</w:t>
            </w:r>
          </w:p>
        </w:tc>
        <w:tc>
          <w:tcPr>
            <w:tcW w:w="1721" w:type="dxa"/>
            <w:tcBorders/>
            <w:vAlign w:val="top"/>
          </w:tcPr>
          <w:p>
            <w:pPr>
              <w:spacing w:after="0" w:line="240"/>
              <w:ind w:left="0"/>
              <w:jc w:val="both"/>
            </w:pPr>
            <w:r>
              <w:rPr>
                <w:rFonts w:ascii="Malgun Gothic"/>
                <w:b w:val="false"/>
                <w:i w:val="false"/>
                <w:color w:val="000000"/>
                <w:sz w:val="16"/>
              </w:rPr>
              <w:t>어떠한 종류의 신호든 그것이 감지되지 않으면 쓸모가 없는 것처럼, 출판된 과학 논문(신호)은 그것이 의도된 독자에 의해 수신 '그리고' 이해가 둘 다 되지 않으면 쓸모가 없다.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Thus we can </w:t>
            </w:r>
            <w:r>
              <w:rPr>
                <w:rFonts w:ascii="Malgun Gothic"/>
                <w:b w:val="false"/>
                <w:i w:val="false"/>
                <w:color w:val="808080"/>
                <w:sz w:val="14"/>
              </w:rPr>
              <w:t>39</w:t>
            </w:r>
            <w:r>
              <w:rPr>
                <w:rFonts w:ascii="Malgun Gothic"/>
                <w:b/>
                <w:i w:val="false"/>
                <w:color w:val="000000"/>
                <w:sz w:val="20"/>
              </w:rPr>
              <w:t>[r                        ]</w:t>
            </w:r>
            <w:r>
              <w:rPr>
                <w:rFonts w:ascii="Malgun Gothic"/>
                <w:b w:val="false"/>
                <w:i w:val="false"/>
                <w:color w:val="000000"/>
                <w:sz w:val="20"/>
              </w:rPr>
              <w:t xml:space="preserve"> the axiom of science as follows:</w:t>
            </w:r>
          </w:p>
        </w:tc>
        <w:tc>
          <w:tcPr>
            <w:tcW w:w="1721" w:type="dxa"/>
            <w:tcBorders/>
            <w:vAlign w:val="top"/>
          </w:tcPr>
          <w:p>
            <w:pPr>
              <w:spacing w:after="0" w:line="240"/>
              <w:ind w:left="0"/>
              <w:jc w:val="both"/>
            </w:pPr>
            <w:r>
              <w:rPr>
                <w:rFonts w:ascii="Malgun Gothic"/>
                <w:b w:val="false"/>
                <w:i w:val="false"/>
                <w:color w:val="000000"/>
                <w:sz w:val="16"/>
              </w:rPr>
              <w:t>따라서 우리는 과학의 자명한 이치를 다음과 같이 재진술할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 scientific experiment is not </w:t>
            </w:r>
            <w:r>
              <w:rPr>
                <w:rFonts w:ascii="Malgun Gothic"/>
                <w:b w:val="false"/>
                <w:i w:val="false"/>
                <w:color w:val="808080"/>
                <w:sz w:val="14"/>
              </w:rPr>
              <w:t>40</w:t>
            </w:r>
            <w:r>
              <w:rPr>
                <w:rFonts w:ascii="Malgun Gothic"/>
                <w:b/>
                <w:i w:val="false"/>
                <w:color w:val="000000"/>
                <w:sz w:val="20"/>
              </w:rPr>
              <w:t>[c                        ]</w:t>
            </w:r>
            <w:r>
              <w:rPr>
                <w:rFonts w:ascii="Malgun Gothic"/>
                <w:b w:val="false"/>
                <w:i w:val="false"/>
                <w:color w:val="000000"/>
                <w:sz w:val="20"/>
              </w:rPr>
              <w:t xml:space="preserve"> until the results have been published and </w:t>
            </w:r>
            <w:r>
              <w:rPr>
                <w:rFonts w:ascii="Malgun Gothic"/>
                <w:b w:val="false"/>
                <w:i w:val="false"/>
                <w:color w:val="808080"/>
                <w:sz w:val="14"/>
              </w:rPr>
              <w:t>41</w:t>
            </w:r>
            <w:r>
              <w:rPr>
                <w:rFonts w:ascii="Malgun Gothic"/>
                <w:b/>
                <w:i w:val="false"/>
                <w:color w:val="000000"/>
                <w:sz w:val="20"/>
              </w:rPr>
              <w:t>[u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과학 실험은 결과가 출판되고 '그리고 이해될' 때까지 완성되지 않는다.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42</w:t>
            </w:r>
            <w:r>
              <w:rPr>
                <w:rFonts w:ascii="Malgun Gothic"/>
                <w:b/>
                <w:i w:val="false"/>
                <w:color w:val="000000"/>
                <w:sz w:val="20"/>
              </w:rPr>
              <w:t>[P                        ]</w:t>
            </w:r>
            <w:r>
              <w:rPr>
                <w:rFonts w:ascii="Malgun Gothic"/>
                <w:b w:val="false"/>
                <w:i w:val="false"/>
                <w:color w:val="000000"/>
                <w:sz w:val="20"/>
              </w:rPr>
              <w:t xml:space="preserve"> is no more than pressure waves unless the </w:t>
            </w:r>
            <w:r>
              <w:rPr>
                <w:rFonts w:ascii="Malgun Gothic"/>
                <w:b w:val="false"/>
                <w:i w:val="false"/>
                <w:color w:val="808080"/>
                <w:sz w:val="14"/>
              </w:rPr>
              <w:t>43</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44</w:t>
            </w:r>
            <w:r>
              <w:rPr>
                <w:rFonts w:ascii="Malgun Gothic"/>
                <w:b/>
                <w:i w:val="false"/>
                <w:color w:val="000000"/>
                <w:sz w:val="20"/>
              </w:rPr>
              <w:t>[p                        ]</w:t>
            </w:r>
            <w:r>
              <w:rPr>
                <w:rFonts w:ascii="Malgun Gothic"/>
                <w:b w:val="false"/>
                <w:i w:val="false"/>
                <w:color w:val="000000"/>
                <w:sz w:val="20"/>
              </w:rPr>
              <w:t xml:space="preserve"> is understood.</w:t>
            </w:r>
          </w:p>
        </w:tc>
        <w:tc>
          <w:tcPr>
            <w:tcW w:w="1721" w:type="dxa"/>
            <w:tcBorders/>
            <w:vAlign w:val="top"/>
          </w:tcPr>
          <w:p>
            <w:pPr>
              <w:spacing w:after="0" w:line="240"/>
              <w:ind w:left="0"/>
              <w:jc w:val="both"/>
            </w:pPr>
            <w:r>
              <w:rPr>
                <w:rFonts w:ascii="Malgun Gothic"/>
                <w:b w:val="false"/>
                <w:i w:val="false"/>
                <w:color w:val="000000"/>
                <w:sz w:val="16"/>
              </w:rPr>
              <w:t>출판된 논문이 이해되지 않으면 출판은 압력파에 지나지 않는다.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Too many scientific papers </w:t>
            </w:r>
            <w:r>
              <w:rPr>
                <w:rFonts w:ascii="Malgun Gothic"/>
                <w:b w:val="false"/>
                <w:i w:val="false"/>
                <w:color w:val="808080"/>
                <w:sz w:val="14"/>
              </w:rPr>
              <w:t>45</w:t>
            </w:r>
            <w:r>
              <w:rPr>
                <w:rFonts w:ascii="Malgun Gothic"/>
                <w:b/>
                <w:i w:val="false"/>
                <w:color w:val="000000"/>
                <w:sz w:val="20"/>
              </w:rPr>
              <w:t>[f                        ]</w:t>
            </w:r>
            <w:r>
              <w:rPr>
                <w:rFonts w:ascii="Malgun Gothic"/>
                <w:b w:val="false"/>
                <w:i w:val="false"/>
                <w:color w:val="000000"/>
                <w:sz w:val="20"/>
              </w:rPr>
              <w:t xml:space="preserve"> silently in the woods.</w:t>
            </w:r>
          </w:p>
        </w:tc>
        <w:tc>
          <w:tcPr>
            <w:tcW w:w="1721" w:type="dxa"/>
            <w:tcBorders/>
            <w:vAlign w:val="top"/>
          </w:tcPr>
          <w:p>
            <w:pPr>
              <w:spacing w:after="0" w:line="240"/>
              <w:ind w:left="0"/>
              <w:jc w:val="both"/>
            </w:pPr>
            <w:r>
              <w:rPr>
                <w:rFonts w:ascii="Malgun Gothic"/>
                <w:b w:val="false"/>
                <w:i w:val="false"/>
                <w:color w:val="000000"/>
                <w:sz w:val="16"/>
              </w:rPr>
              <w:t>너무 많은 과학 논문이 소리 없이 숲속에서 쓰러진다.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We all </w:t>
            </w:r>
            <w:r>
              <w:rPr>
                <w:rFonts w:ascii="Malgun Gothic"/>
                <w:b w:val="false"/>
                <w:i w:val="false"/>
                <w:color w:val="808080"/>
                <w:sz w:val="14"/>
              </w:rPr>
              <w:t>46</w:t>
            </w:r>
            <w:r>
              <w:rPr>
                <w:rFonts w:ascii="Malgun Gothic"/>
                <w:b/>
                <w:i w:val="false"/>
                <w:color w:val="000000"/>
                <w:sz w:val="20"/>
              </w:rPr>
              <w:t>[n                        ]</w:t>
            </w:r>
            <w:r>
              <w:rPr>
                <w:rFonts w:ascii="Malgun Gothic"/>
                <w:b w:val="false"/>
                <w:i w:val="false"/>
                <w:color w:val="000000"/>
                <w:sz w:val="20"/>
              </w:rPr>
              <w:t xml:space="preserve"> every day, whether we </w:t>
            </w:r>
            <w:r>
              <w:rPr>
                <w:rFonts w:ascii="Malgun Gothic"/>
                <w:b w:val="false"/>
                <w:i w:val="false"/>
                <w:color w:val="808080"/>
                <w:sz w:val="14"/>
              </w:rPr>
              <w:t>47</w:t>
            </w:r>
            <w:r>
              <w:rPr>
                <w:rFonts w:ascii="Malgun Gothic"/>
                <w:b/>
                <w:i w:val="false"/>
                <w:color w:val="000000"/>
                <w:sz w:val="20"/>
              </w:rPr>
              <w:t>[r                        ]</w:t>
            </w:r>
            <w:r>
              <w:rPr>
                <w:rFonts w:ascii="Malgun Gothic"/>
                <w:b w:val="false"/>
                <w:i w:val="false"/>
                <w:color w:val="000000"/>
                <w:sz w:val="20"/>
              </w:rPr>
              <w:t xml:space="preserve"> it or not.</w:t>
            </w:r>
          </w:p>
        </w:tc>
        <w:tc>
          <w:tcPr>
            <w:tcW w:w="1721" w:type="dxa"/>
            <w:tcBorders/>
            <w:vAlign w:val="top"/>
          </w:tcPr>
          <w:p>
            <w:pPr>
              <w:spacing w:after="0" w:line="240"/>
              <w:ind w:left="0"/>
              <w:jc w:val="both"/>
            </w:pPr>
            <w:r>
              <w:rPr>
                <w:rFonts w:ascii="Malgun Gothic"/>
                <w:b w:val="false"/>
                <w:i w:val="false"/>
                <w:color w:val="000000"/>
                <w:sz w:val="16"/>
              </w:rPr>
              <w:t>우리가 그것을 알든지 모르든지 간에, 우리 모두는 매일 협상한다.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Yet few people ever </w:t>
            </w:r>
            <w:r>
              <w:rPr>
                <w:rFonts w:ascii="Malgun Gothic"/>
                <w:b w:val="false"/>
                <w:i w:val="false"/>
                <w:color w:val="808080"/>
                <w:sz w:val="14"/>
              </w:rPr>
              <w:t>48</w:t>
            </w:r>
            <w:r>
              <w:rPr>
                <w:rFonts w:ascii="Malgun Gothic"/>
                <w:b/>
                <w:i w:val="false"/>
                <w:color w:val="000000"/>
                <w:sz w:val="20"/>
              </w:rPr>
              <w:t>[l                        ]</w:t>
            </w:r>
            <w:r>
              <w:rPr>
                <w:rFonts w:ascii="Malgun Gothic"/>
                <w:b w:val="false"/>
                <w:i w:val="false"/>
                <w:color w:val="000000"/>
                <w:sz w:val="20"/>
              </w:rPr>
              <w:t xml:space="preserve"> how to </w:t>
            </w:r>
            <w:r>
              <w:rPr>
                <w:rFonts w:ascii="Malgun Gothic"/>
                <w:b w:val="false"/>
                <w:i w:val="false"/>
                <w:color w:val="808080"/>
                <w:sz w:val="14"/>
              </w:rPr>
              <w:t>49</w:t>
            </w:r>
            <w:r>
              <w:rPr>
                <w:rFonts w:ascii="Malgun Gothic"/>
                <w:b/>
                <w:i w:val="false"/>
                <w:color w:val="000000"/>
                <w:sz w:val="20"/>
              </w:rPr>
              <w:t>[n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하지만 이제까지 '어떻게' 협상하는지를 배운 사람은 거의 없다.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Those who do usually learn the </w:t>
            </w:r>
            <w:r>
              <w:rPr>
                <w:rFonts w:ascii="Malgun Gothic"/>
                <w:b w:val="false"/>
                <w:i w:val="false"/>
                <w:color w:val="808080"/>
                <w:sz w:val="14"/>
              </w:rPr>
              <w:t>50</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51</w:t>
            </w:r>
            <w:r>
              <w:rPr>
                <w:rFonts w:ascii="Malgun Gothic"/>
                <w:b/>
                <w:i w:val="false"/>
                <w:color w:val="000000"/>
                <w:sz w:val="20"/>
              </w:rPr>
              <w:t>[w                        ]</w:t>
            </w:r>
            <w:r>
              <w:rPr>
                <w:rFonts w:ascii="Malgun Gothic"/>
                <w:b w:val="false"/>
                <w:i w:val="false"/>
                <w:color w:val="000000"/>
                <w:sz w:val="20"/>
              </w:rPr>
              <w:t xml:space="preserve"> negotiating style rather than an approach that is likely to result in a </w:t>
            </w:r>
            <w:r>
              <w:rPr>
                <w:rFonts w:ascii="Malgun Gothic"/>
                <w:b w:val="false"/>
                <w:i w:val="false"/>
                <w:color w:val="808080"/>
                <w:sz w:val="14"/>
              </w:rPr>
              <w:t>52</w:t>
            </w:r>
            <w:r>
              <w:rPr>
                <w:rFonts w:ascii="Malgun Gothic"/>
                <w:b/>
                <w:i w:val="false"/>
                <w:color w:val="000000"/>
                <w:sz w:val="20"/>
              </w:rPr>
              <w:t>[w                        ]</w:t>
            </w:r>
            <w:r>
              <w:rPr>
                <w:rFonts w:ascii="Malgun Gothic"/>
                <w:b w:val="false"/>
                <w:i w:val="false"/>
                <w:color w:val="000000"/>
                <w:sz w:val="20"/>
              </w:rPr>
              <w:t xml:space="preserve"> agreement.</w:t>
            </w:r>
          </w:p>
        </w:tc>
        <w:tc>
          <w:tcPr>
            <w:tcW w:w="1721" w:type="dxa"/>
            <w:tcBorders/>
            <w:vAlign w:val="top"/>
          </w:tcPr>
          <w:p>
            <w:pPr>
              <w:spacing w:after="0" w:line="240"/>
              <w:ind w:left="0"/>
              <w:jc w:val="both"/>
            </w:pPr>
            <w:r>
              <w:rPr>
                <w:rFonts w:ascii="Malgun Gothic"/>
                <w:b w:val="false"/>
                <w:i w:val="false"/>
                <w:color w:val="000000"/>
                <w:sz w:val="16"/>
              </w:rPr>
              <w:t>(협상 방식을) 배우는 사람들은 대개 양측에 유리한 합의를 도출할 가능성이 있는 접근법보다는 전통적인, 한 쪽에만 유리한 협상 방식을 배운다.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old-school, </w:t>
            </w:r>
            <w:r>
              <w:rPr>
                <w:rFonts w:ascii="Malgun Gothic"/>
                <w:b w:val="false"/>
                <w:i w:val="false"/>
                <w:color w:val="808080"/>
                <w:sz w:val="14"/>
              </w:rPr>
              <w:t>53</w:t>
            </w:r>
            <w:r>
              <w:rPr>
                <w:rFonts w:ascii="Malgun Gothic"/>
                <w:b/>
                <w:i w:val="false"/>
                <w:color w:val="000000"/>
                <w:sz w:val="20"/>
              </w:rPr>
              <w:t>[a                        ]</w:t>
            </w:r>
            <w:r>
              <w:rPr>
                <w:rFonts w:ascii="Malgun Gothic"/>
                <w:b w:val="false"/>
                <w:i w:val="false"/>
                <w:color w:val="000000"/>
                <w:sz w:val="20"/>
              </w:rPr>
              <w:t xml:space="preserve"> approach may be </w:t>
            </w:r>
            <w:r>
              <w:rPr>
                <w:rFonts w:ascii="Malgun Gothic"/>
                <w:b w:val="false"/>
                <w:i w:val="false"/>
                <w:color w:val="808080"/>
                <w:sz w:val="14"/>
              </w:rPr>
              <w:t>54</w:t>
            </w:r>
            <w:r>
              <w:rPr>
                <w:rFonts w:ascii="Malgun Gothic"/>
                <w:b/>
                <w:i w:val="false"/>
                <w:color w:val="000000"/>
                <w:sz w:val="20"/>
              </w:rPr>
              <w:t>[u                        ]</w:t>
            </w:r>
            <w:r>
              <w:rPr>
                <w:rFonts w:ascii="Malgun Gothic"/>
                <w:b w:val="false"/>
                <w:i w:val="false"/>
                <w:color w:val="000000"/>
                <w:sz w:val="20"/>
              </w:rPr>
              <w:t xml:space="preserve"> in a </w:t>
            </w:r>
            <w:r>
              <w:rPr>
                <w:rFonts w:ascii="Malgun Gothic"/>
                <w:b w:val="false"/>
                <w:i w:val="false"/>
                <w:color w:val="808080"/>
                <w:sz w:val="14"/>
              </w:rPr>
              <w:t>55</w:t>
            </w:r>
            <w:r>
              <w:rPr>
                <w:rFonts w:ascii="Malgun Gothic"/>
                <w:b/>
                <w:i w:val="false"/>
                <w:color w:val="000000"/>
                <w:sz w:val="20"/>
              </w:rPr>
              <w:t>[o                        ]</w:t>
            </w:r>
            <w:r>
              <w:rPr>
                <w:rFonts w:ascii="Malgun Gothic"/>
                <w:b w:val="false"/>
                <w:i w:val="false"/>
                <w:color w:val="000000"/>
                <w:sz w:val="20"/>
              </w:rPr>
              <w:t xml:space="preserve"> negotiation where you will probably not deal with that person again.</w:t>
            </w:r>
          </w:p>
        </w:tc>
        <w:tc>
          <w:tcPr>
            <w:tcW w:w="1721" w:type="dxa"/>
            <w:tcBorders/>
            <w:vAlign w:val="top"/>
          </w:tcPr>
          <w:p>
            <w:pPr>
              <w:spacing w:after="0" w:line="240"/>
              <w:ind w:left="0"/>
              <w:jc w:val="both"/>
            </w:pPr>
            <w:r>
              <w:rPr>
                <w:rFonts w:ascii="Malgun Gothic"/>
                <w:b w:val="false"/>
                <w:i w:val="false"/>
                <w:color w:val="000000"/>
                <w:sz w:val="16"/>
              </w:rPr>
              <w:t>이 구식의 적대적인 접근법은 아마도 여러분이 그 사람을 다시 상대하지 않을 일회성 협상에서 유용할지도 모른다.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However, such </w:t>
            </w:r>
            <w:r>
              <w:rPr>
                <w:rFonts w:ascii="Malgun Gothic"/>
                <w:b w:val="false"/>
                <w:i w:val="false"/>
                <w:color w:val="808080"/>
                <w:sz w:val="14"/>
              </w:rPr>
              <w:t>56</w:t>
            </w:r>
            <w:r>
              <w:rPr>
                <w:rFonts w:ascii="Malgun Gothic"/>
                <w:b/>
                <w:i w:val="false"/>
                <w:color w:val="000000"/>
                <w:sz w:val="20"/>
              </w:rPr>
              <w:t>[t                        ]</w:t>
            </w:r>
            <w:r>
              <w:rPr>
                <w:rFonts w:ascii="Malgun Gothic"/>
                <w:b w:val="false"/>
                <w:i w:val="false"/>
                <w:color w:val="000000"/>
                <w:sz w:val="20"/>
              </w:rPr>
              <w:t xml:space="preserve"> are becoming increasingly </w:t>
            </w:r>
            <w:r>
              <w:rPr>
                <w:rFonts w:ascii="Malgun Gothic"/>
                <w:b w:val="false"/>
                <w:i w:val="false"/>
                <w:color w:val="808080"/>
                <w:sz w:val="14"/>
              </w:rPr>
              <w:t>57</w:t>
            </w:r>
            <w:r>
              <w:rPr>
                <w:rFonts w:ascii="Malgun Gothic"/>
                <w:b/>
                <w:i w:val="false"/>
                <w:color w:val="000000"/>
                <w:sz w:val="20"/>
              </w:rPr>
              <w:t>[r                        ]</w:t>
            </w:r>
            <w:r>
              <w:rPr>
                <w:rFonts w:ascii="Malgun Gothic"/>
                <w:b w:val="false"/>
                <w:i w:val="false"/>
                <w:color w:val="000000"/>
                <w:sz w:val="20"/>
              </w:rPr>
              <w:t xml:space="preserve">, because most of us deal with the same people </w:t>
            </w:r>
            <w:r>
              <w:rPr>
                <w:rFonts w:ascii="Malgun Gothic"/>
                <w:b w:val="false"/>
                <w:i w:val="false"/>
                <w:color w:val="808080"/>
                <w:sz w:val="14"/>
              </w:rPr>
              <w:t>58</w:t>
            </w:r>
            <w:r>
              <w:rPr>
                <w:rFonts w:ascii="Malgun Gothic"/>
                <w:b/>
                <w:i w:val="false"/>
                <w:color w:val="000000"/>
                <w:sz w:val="20"/>
              </w:rPr>
              <w:t>[r                        ]</w:t>
            </w:r>
            <w:r>
              <w:rPr>
                <w:rFonts w:ascii="Malgun Gothic"/>
                <w:b w:val="false"/>
                <w:i w:val="false"/>
                <w:color w:val="000000"/>
                <w:sz w:val="20"/>
              </w:rPr>
              <w:t xml:space="preserve"> ─ our spouses and children, our friends and colleagues, our customers and clients.</w:t>
            </w:r>
          </w:p>
        </w:tc>
        <w:tc>
          <w:tcPr>
            <w:tcW w:w="1721" w:type="dxa"/>
            <w:tcBorders/>
            <w:vAlign w:val="top"/>
          </w:tcPr>
          <w:p>
            <w:pPr>
              <w:spacing w:after="0" w:line="240"/>
              <w:ind w:left="0"/>
              <w:jc w:val="both"/>
            </w:pPr>
            <w:r>
              <w:rPr>
                <w:rFonts w:ascii="Malgun Gothic"/>
                <w:b w:val="false"/>
                <w:i w:val="false"/>
                <w:color w:val="000000"/>
                <w:sz w:val="16"/>
              </w:rPr>
              <w:t>그러나, 우리 대부분은 배우자와 자녀, 친구와 동료, 고객과 의뢰인같이 동일한 사람들을 반복적으로 상대하기 때문에, 이러한 거래는 점점 더 드물어지고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view of this, it's essential to achieve </w:t>
            </w:r>
            <w:r>
              <w:rPr>
                <w:rFonts w:ascii="Malgun Gothic"/>
                <w:b w:val="false"/>
                <w:i w:val="false"/>
                <w:color w:val="808080"/>
                <w:sz w:val="14"/>
              </w:rPr>
              <w:t>59</w:t>
            </w:r>
            <w:r>
              <w:rPr>
                <w:rFonts w:ascii="Malgun Gothic"/>
                <w:b/>
                <w:i w:val="false"/>
                <w:color w:val="000000"/>
                <w:sz w:val="20"/>
              </w:rPr>
              <w:t>[s                        ]</w:t>
            </w:r>
            <w:r>
              <w:rPr>
                <w:rFonts w:ascii="Malgun Gothic"/>
                <w:b w:val="false"/>
                <w:i w:val="false"/>
                <w:color w:val="000000"/>
                <w:sz w:val="20"/>
              </w:rPr>
              <w:t xml:space="preserve"> results for ourselves and maintain a </w:t>
            </w:r>
            <w:r>
              <w:rPr>
                <w:rFonts w:ascii="Malgun Gothic"/>
                <w:b w:val="false"/>
                <w:i w:val="false"/>
                <w:color w:val="808080"/>
                <w:sz w:val="14"/>
              </w:rPr>
              <w:t>60</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61</w:t>
            </w:r>
            <w:r>
              <w:rPr>
                <w:rFonts w:ascii="Malgun Gothic"/>
                <w:b/>
                <w:i w:val="false"/>
                <w:color w:val="000000"/>
                <w:sz w:val="20"/>
              </w:rPr>
              <w:t>[r                        ]</w:t>
            </w:r>
            <w:r>
              <w:rPr>
                <w:rFonts w:ascii="Malgun Gothic"/>
                <w:b w:val="false"/>
                <w:i w:val="false"/>
                <w:color w:val="000000"/>
                <w:sz w:val="20"/>
              </w:rPr>
              <w:t xml:space="preserve"> with our negotiating partners at the same time.</w:t>
            </w:r>
          </w:p>
        </w:tc>
        <w:tc>
          <w:tcPr>
            <w:tcW w:w="1721" w:type="dxa"/>
            <w:tcBorders/>
            <w:vAlign w:val="top"/>
          </w:tcPr>
          <w:p>
            <w:pPr>
              <w:spacing w:after="0" w:line="240"/>
              <w:ind w:left="0"/>
              <w:jc w:val="both"/>
            </w:pPr>
            <w:r>
              <w:rPr>
                <w:rFonts w:ascii="Malgun Gothic"/>
                <w:b w:val="false"/>
                <w:i w:val="false"/>
                <w:color w:val="000000"/>
                <w:sz w:val="16"/>
              </w:rPr>
              <w:t>이러한 관점에서, 우리 자신을 위해 성공적인 결과를 얻어내는 동시에 협상 파트너들과 건전한 관계를 유지하는 것이 중요하다.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today's </w:t>
            </w:r>
            <w:r>
              <w:rPr>
                <w:rFonts w:ascii="Malgun Gothic"/>
                <w:b w:val="false"/>
                <w:i w:val="false"/>
                <w:color w:val="808080"/>
                <w:sz w:val="14"/>
              </w:rPr>
              <w:t>62</w:t>
            </w:r>
            <w:r>
              <w:rPr>
                <w:rFonts w:ascii="Malgun Gothic"/>
                <w:b/>
                <w:i w:val="false"/>
                <w:color w:val="000000"/>
                <w:sz w:val="20"/>
              </w:rPr>
              <w:t>[i                        ]</w:t>
            </w:r>
            <w:r>
              <w:rPr>
                <w:rFonts w:ascii="Malgun Gothic"/>
                <w:b w:val="false"/>
                <w:i w:val="false"/>
                <w:color w:val="000000"/>
                <w:sz w:val="20"/>
              </w:rPr>
              <w:t xml:space="preserve"> world of business partnerships and long-term relationships, a </w:t>
            </w:r>
            <w:r>
              <w:rPr>
                <w:rFonts w:ascii="Malgun Gothic"/>
                <w:b w:val="false"/>
                <w:i w:val="false"/>
                <w:color w:val="808080"/>
                <w:sz w:val="14"/>
              </w:rPr>
              <w:t>63</w:t>
            </w:r>
            <w:r>
              <w:rPr>
                <w:rFonts w:ascii="Malgun Gothic"/>
                <w:b/>
                <w:i w:val="false"/>
                <w:color w:val="000000"/>
                <w:sz w:val="20"/>
              </w:rPr>
              <w:t>[w                        ]</w:t>
            </w:r>
            <w:r>
              <w:rPr>
                <w:rFonts w:ascii="Malgun Gothic"/>
                <w:b w:val="false"/>
                <w:i w:val="false"/>
                <w:color w:val="000000"/>
                <w:sz w:val="20"/>
              </w:rPr>
              <w:t xml:space="preserve"> outcome is fast becoming the only </w:t>
            </w:r>
            <w:r>
              <w:rPr>
                <w:rFonts w:ascii="Malgun Gothic"/>
                <w:b w:val="false"/>
                <w:i w:val="false"/>
                <w:color w:val="808080"/>
                <w:sz w:val="14"/>
              </w:rPr>
              <w:t>64</w:t>
            </w:r>
            <w:r>
              <w:rPr>
                <w:rFonts w:ascii="Malgun Gothic"/>
                <w:b/>
                <w:i w:val="false"/>
                <w:color w:val="000000"/>
                <w:sz w:val="20"/>
              </w:rPr>
              <w:t>[a                        ]</w:t>
            </w:r>
            <w:r>
              <w:rPr>
                <w:rFonts w:ascii="Malgun Gothic"/>
                <w:b w:val="false"/>
                <w:i w:val="false"/>
                <w:color w:val="000000"/>
                <w:sz w:val="20"/>
              </w:rPr>
              <w:t xml:space="preserve"> </w:t>
            </w:r>
            <w:r>
              <w:rPr>
                <w:rFonts w:ascii="Malgun Gothic"/>
                <w:b w:val="false"/>
                <w:i w:val="false"/>
                <w:color w:val="808080"/>
                <w:sz w:val="14"/>
              </w:rPr>
              <w:t>65</w:t>
            </w:r>
            <w:r>
              <w:rPr>
                <w:rFonts w:ascii="Malgun Gothic"/>
                <w:b/>
                <w:i w:val="false"/>
                <w:color w:val="000000"/>
                <w:sz w:val="20"/>
              </w:rPr>
              <w:t>[r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오늘날 비즈니스 파트너십과 장기적 관계의 상호 의존적인 세계에서, 양측에 유리한 성과는 '유일하게' 받아들일 수 있는 결과가 빠르게 되어가고 있다.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66</w:t>
            </w:r>
            <w:r>
              <w:rPr>
                <w:rFonts w:ascii="Malgun Gothic"/>
                <w:b/>
                <w:i w:val="false"/>
                <w:color w:val="000000"/>
                <w:sz w:val="20"/>
              </w:rPr>
              <w:t>[i                        ]</w:t>
            </w:r>
            <w:r>
              <w:rPr>
                <w:rFonts w:ascii="Malgun Gothic"/>
                <w:b w:val="false"/>
                <w:i w:val="false"/>
                <w:color w:val="000000"/>
                <w:sz w:val="20"/>
              </w:rPr>
              <w:t xml:space="preserve"> of workers from different </w:t>
            </w:r>
            <w:r>
              <w:rPr>
                <w:rFonts w:ascii="Malgun Gothic"/>
                <w:b w:val="false"/>
                <w:i w:val="false"/>
                <w:color w:val="808080"/>
                <w:sz w:val="14"/>
              </w:rPr>
              <w:t>67</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68</w:t>
            </w:r>
            <w:r>
              <w:rPr>
                <w:rFonts w:ascii="Malgun Gothic"/>
                <w:b/>
                <w:i w:val="false"/>
                <w:color w:val="000000"/>
                <w:sz w:val="20"/>
              </w:rPr>
              <w:t>[b                        ]</w:t>
            </w:r>
            <w:r>
              <w:rPr>
                <w:rFonts w:ascii="Malgun Gothic"/>
                <w:b w:val="false"/>
                <w:i w:val="false"/>
                <w:color w:val="000000"/>
                <w:sz w:val="20"/>
              </w:rPr>
              <w:t xml:space="preserve"> with the host population might increase productivity due to positive </w:t>
            </w:r>
            <w:r>
              <w:rPr>
                <w:rFonts w:ascii="Malgun Gothic"/>
                <w:b w:val="false"/>
                <w:i w:val="false"/>
                <w:color w:val="808080"/>
                <w:sz w:val="14"/>
              </w:rPr>
              <w:t>69</w:t>
            </w:r>
            <w:r>
              <w:rPr>
                <w:rFonts w:ascii="Malgun Gothic"/>
                <w:b/>
                <w:i w:val="false"/>
                <w:color w:val="000000"/>
                <w:sz w:val="20"/>
              </w:rPr>
              <w:t>[e                        ]</w:t>
            </w:r>
            <w:r>
              <w:rPr>
                <w:rFonts w:ascii="Malgun Gothic"/>
                <w:b w:val="false"/>
                <w:i w:val="false"/>
                <w:color w:val="000000"/>
                <w:sz w:val="20"/>
              </w:rPr>
              <w:t xml:space="preserve"> like knowledge </w:t>
            </w:r>
            <w:r>
              <w:rPr>
                <w:rFonts w:ascii="Malgun Gothic"/>
                <w:b w:val="false"/>
                <w:i w:val="false"/>
                <w:color w:val="808080"/>
                <w:sz w:val="14"/>
              </w:rPr>
              <w:t>70</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다른 문화적 배경으로부터의 노동자들과 현지 주민의 상호 작용은 지식 파급과 같은 긍정적인 외부 효과로 인해 생산성을 증가시킬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is only an </w:t>
            </w:r>
            <w:r>
              <w:rPr>
                <w:rFonts w:ascii="Malgun Gothic"/>
                <w:b w:val="false"/>
                <w:i w:val="false"/>
                <w:color w:val="808080"/>
                <w:sz w:val="14"/>
              </w:rPr>
              <w:t>71</w:t>
            </w:r>
            <w:r>
              <w:rPr>
                <w:rFonts w:ascii="Malgun Gothic"/>
                <w:b/>
                <w:i w:val="false"/>
                <w:color w:val="000000"/>
                <w:sz w:val="20"/>
              </w:rPr>
              <w:t>[a                        ]</w:t>
            </w:r>
            <w:r>
              <w:rPr>
                <w:rFonts w:ascii="Malgun Gothic"/>
                <w:b w:val="false"/>
                <w:i w:val="false"/>
                <w:color w:val="000000"/>
                <w:sz w:val="20"/>
              </w:rPr>
              <w:t xml:space="preserve"> up to a certain degree.</w:t>
            </w:r>
          </w:p>
        </w:tc>
        <w:tc>
          <w:tcPr>
            <w:tcW w:w="1721" w:type="dxa"/>
            <w:tcBorders/>
            <w:vAlign w:val="top"/>
          </w:tcPr>
          <w:p>
            <w:pPr>
              <w:spacing w:after="0" w:line="240"/>
              <w:ind w:left="0"/>
              <w:jc w:val="both"/>
            </w:pPr>
            <w:r>
              <w:rPr>
                <w:rFonts w:ascii="Malgun Gothic"/>
                <w:b w:val="false"/>
                <w:i w:val="false"/>
                <w:color w:val="000000"/>
                <w:sz w:val="16"/>
              </w:rPr>
              <w:t>이것은 어느 정도까지만 장점이다.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When the variety of backgrounds is too large, </w:t>
            </w:r>
            <w:r>
              <w:rPr>
                <w:rFonts w:ascii="Malgun Gothic"/>
                <w:b w:val="false"/>
                <w:i w:val="false"/>
                <w:color w:val="808080"/>
                <w:sz w:val="14"/>
              </w:rPr>
              <w:t>72</w:t>
            </w:r>
            <w:r>
              <w:rPr>
                <w:rFonts w:ascii="Malgun Gothic"/>
                <w:b/>
                <w:i w:val="false"/>
                <w:color w:val="000000"/>
                <w:sz w:val="20"/>
              </w:rPr>
              <w:t>[f                        ]</w:t>
            </w:r>
            <w:r>
              <w:rPr>
                <w:rFonts w:ascii="Malgun Gothic"/>
                <w:b w:val="false"/>
                <w:i w:val="false"/>
                <w:color w:val="000000"/>
                <w:sz w:val="20"/>
              </w:rPr>
              <w:t xml:space="preserve"> may cause </w:t>
            </w:r>
            <w:r>
              <w:rPr>
                <w:rFonts w:ascii="Malgun Gothic"/>
                <w:b w:val="false"/>
                <w:i w:val="false"/>
                <w:color w:val="808080"/>
                <w:sz w:val="14"/>
              </w:rPr>
              <w:t>73</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74</w:t>
            </w:r>
            <w:r>
              <w:rPr>
                <w:rFonts w:ascii="Malgun Gothic"/>
                <w:b/>
                <w:i w:val="false"/>
                <w:color w:val="000000"/>
                <w:sz w:val="20"/>
              </w:rPr>
              <w:t>[t                        ]</w:t>
            </w:r>
            <w:r>
              <w:rPr>
                <w:rFonts w:ascii="Malgun Gothic"/>
                <w:b w:val="false"/>
                <w:i w:val="false"/>
                <w:color w:val="000000"/>
                <w:sz w:val="20"/>
              </w:rPr>
              <w:t xml:space="preserve"> costs for communication, which may </w:t>
            </w:r>
            <w:r>
              <w:rPr>
                <w:rFonts w:ascii="Malgun Gothic"/>
                <w:b w:val="false"/>
                <w:i w:val="false"/>
                <w:color w:val="808080"/>
                <w:sz w:val="14"/>
              </w:rPr>
              <w:t>75</w:t>
            </w:r>
            <w:r>
              <w:rPr>
                <w:rFonts w:ascii="Malgun Gothic"/>
                <w:b/>
                <w:i w:val="false"/>
                <w:color w:val="000000"/>
                <w:sz w:val="20"/>
              </w:rPr>
              <w:t>[l                        ]</w:t>
            </w:r>
            <w:r>
              <w:rPr>
                <w:rFonts w:ascii="Malgun Gothic"/>
                <w:b w:val="false"/>
                <w:i w:val="false"/>
                <w:color w:val="000000"/>
                <w:sz w:val="20"/>
              </w:rPr>
              <w:t xml:space="preserve"> productivity.</w:t>
            </w:r>
          </w:p>
        </w:tc>
        <w:tc>
          <w:tcPr>
            <w:tcW w:w="1721" w:type="dxa"/>
            <w:tcBorders/>
            <w:vAlign w:val="top"/>
          </w:tcPr>
          <w:p>
            <w:pPr>
              <w:spacing w:after="0" w:line="240"/>
              <w:ind w:left="0"/>
              <w:jc w:val="both"/>
            </w:pPr>
            <w:r>
              <w:rPr>
                <w:rFonts w:ascii="Malgun Gothic"/>
                <w:b w:val="false"/>
                <w:i w:val="false"/>
                <w:color w:val="000000"/>
                <w:sz w:val="16"/>
              </w:rPr>
              <w:t>배경의 다양성이 너무 클 경우, 분열은 의사소통에 대한 과도한 거래 비용을 초래하는데, 이는 생산성을 저하시킬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76</w:t>
            </w:r>
            <w:r>
              <w:rPr>
                <w:rFonts w:ascii="Malgun Gothic"/>
                <w:b/>
                <w:i w:val="false"/>
                <w:color w:val="000000"/>
                <w:sz w:val="20"/>
              </w:rPr>
              <w:t>[D                        ]</w:t>
            </w:r>
            <w:r>
              <w:rPr>
                <w:rFonts w:ascii="Malgun Gothic"/>
                <w:b w:val="false"/>
                <w:i w:val="false"/>
                <w:color w:val="000000"/>
                <w:sz w:val="20"/>
              </w:rPr>
              <w:t xml:space="preserve"> not only impacts the labour market, but may also affect the </w:t>
            </w:r>
            <w:r>
              <w:rPr>
                <w:rFonts w:ascii="Malgun Gothic"/>
                <w:b w:val="false"/>
                <w:i w:val="false"/>
                <w:color w:val="808080"/>
                <w:sz w:val="14"/>
              </w:rPr>
              <w:t>77</w:t>
            </w:r>
            <w:r>
              <w:rPr>
                <w:rFonts w:ascii="Malgun Gothic"/>
                <w:b/>
                <w:i w:val="false"/>
                <w:color w:val="000000"/>
                <w:sz w:val="20"/>
              </w:rPr>
              <w:t>[q                        ]</w:t>
            </w:r>
            <w:r>
              <w:rPr>
                <w:rFonts w:ascii="Malgun Gothic"/>
                <w:b w:val="false"/>
                <w:i w:val="false"/>
                <w:color w:val="000000"/>
                <w:sz w:val="20"/>
              </w:rPr>
              <w:t xml:space="preserve"> of life in a </w:t>
            </w:r>
            <w:r>
              <w:rPr>
                <w:rFonts w:ascii="Malgun Gothic"/>
                <w:b w:val="false"/>
                <w:i w:val="false"/>
                <w:color w:val="808080"/>
                <w:sz w:val="14"/>
              </w:rPr>
              <w:t>78</w:t>
            </w:r>
            <w:r>
              <w:rPr>
                <w:rFonts w:ascii="Malgun Gothic"/>
                <w:b/>
                <w:i w:val="false"/>
                <w:color w:val="000000"/>
                <w:sz w:val="20"/>
              </w:rPr>
              <w:t>[l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다양성은 노동 시장에 영향을 줄 뿐만 아니라 한 지역의 삶의 질에도 영향을 미칠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 </w:t>
            </w:r>
            <w:r>
              <w:rPr>
                <w:rFonts w:ascii="Malgun Gothic"/>
                <w:b w:val="false"/>
                <w:i w:val="false"/>
                <w:color w:val="808080"/>
                <w:sz w:val="14"/>
              </w:rPr>
              <w:t>79</w:t>
            </w:r>
            <w:r>
              <w:rPr>
                <w:rFonts w:ascii="Malgun Gothic"/>
                <w:b/>
                <w:i w:val="false"/>
                <w:color w:val="000000"/>
                <w:sz w:val="20"/>
              </w:rPr>
              <w:t>[t                        ]</w:t>
            </w:r>
            <w:r>
              <w:rPr>
                <w:rFonts w:ascii="Malgun Gothic"/>
                <w:b w:val="false"/>
                <w:i w:val="false"/>
                <w:color w:val="000000"/>
                <w:sz w:val="20"/>
              </w:rPr>
              <w:t xml:space="preserve"> native population may value a </w:t>
            </w:r>
            <w:r>
              <w:rPr>
                <w:rFonts w:ascii="Malgun Gothic"/>
                <w:b w:val="false"/>
                <w:i w:val="false"/>
                <w:color w:val="808080"/>
                <w:sz w:val="14"/>
              </w:rPr>
              <w:t>80</w:t>
            </w:r>
            <w:r>
              <w:rPr>
                <w:rFonts w:ascii="Malgun Gothic"/>
                <w:b/>
                <w:i w:val="false"/>
                <w:color w:val="000000"/>
                <w:sz w:val="20"/>
              </w:rPr>
              <w:t>[m                        ]</w:t>
            </w:r>
            <w:r>
              <w:rPr>
                <w:rFonts w:ascii="Malgun Gothic"/>
                <w:b w:val="false"/>
                <w:i w:val="false"/>
                <w:color w:val="000000"/>
                <w:sz w:val="20"/>
              </w:rPr>
              <w:t xml:space="preserve"> city or region because of an increase in the range of available goods and services.</w:t>
            </w:r>
          </w:p>
        </w:tc>
        <w:tc>
          <w:tcPr>
            <w:tcW w:w="1721" w:type="dxa"/>
            <w:tcBorders/>
            <w:vAlign w:val="top"/>
          </w:tcPr>
          <w:p>
            <w:pPr>
              <w:spacing w:after="0" w:line="240"/>
              <w:ind w:left="0"/>
              <w:jc w:val="both"/>
            </w:pPr>
            <w:r>
              <w:rPr>
                <w:rFonts w:ascii="Malgun Gothic"/>
                <w:b w:val="false"/>
                <w:i w:val="false"/>
                <w:color w:val="000000"/>
                <w:sz w:val="16"/>
              </w:rPr>
              <w:t>관용적인 원주민은 이용 가능한 재화와 용역 범위의 증가로 인해 다문화 도시나 지역을 가치 있게 여길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On the other hand, diversity could be perceived as an </w:t>
            </w:r>
            <w:r>
              <w:rPr>
                <w:rFonts w:ascii="Malgun Gothic"/>
                <w:b w:val="false"/>
                <w:i w:val="false"/>
                <w:color w:val="808080"/>
                <w:sz w:val="14"/>
              </w:rPr>
              <w:t>81</w:t>
            </w:r>
            <w:r>
              <w:rPr>
                <w:rFonts w:ascii="Malgun Gothic"/>
                <w:b/>
                <w:i w:val="false"/>
                <w:color w:val="000000"/>
                <w:sz w:val="20"/>
              </w:rPr>
              <w:t>[u                        ]</w:t>
            </w:r>
            <w:r>
              <w:rPr>
                <w:rFonts w:ascii="Malgun Gothic"/>
                <w:b w:val="false"/>
                <w:i w:val="false"/>
                <w:color w:val="000000"/>
                <w:sz w:val="20"/>
              </w:rPr>
              <w:t xml:space="preserve"> feature if natives perceive it as a </w:t>
            </w:r>
            <w:r>
              <w:rPr>
                <w:rFonts w:ascii="Malgun Gothic"/>
                <w:b w:val="false"/>
                <w:i w:val="false"/>
                <w:color w:val="808080"/>
                <w:sz w:val="14"/>
              </w:rPr>
              <w:t>82</w:t>
            </w:r>
            <w:r>
              <w:rPr>
                <w:rFonts w:ascii="Malgun Gothic"/>
                <w:b/>
                <w:i w:val="false"/>
                <w:color w:val="000000"/>
                <w:sz w:val="20"/>
              </w:rPr>
              <w:t>[d                        ]</w:t>
            </w:r>
            <w:r>
              <w:rPr>
                <w:rFonts w:ascii="Malgun Gothic"/>
                <w:b w:val="false"/>
                <w:i w:val="false"/>
                <w:color w:val="000000"/>
                <w:sz w:val="20"/>
              </w:rPr>
              <w:t xml:space="preserve"> of what they consider to be their </w:t>
            </w:r>
            <w:r>
              <w:rPr>
                <w:rFonts w:ascii="Malgun Gothic"/>
                <w:b w:val="false"/>
                <w:i w:val="false"/>
                <w:color w:val="808080"/>
                <w:sz w:val="14"/>
              </w:rPr>
              <w:t>83</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84</w:t>
            </w:r>
            <w:r>
              <w:rPr>
                <w:rFonts w:ascii="Malgun Gothic"/>
                <w:b/>
                <w:i w:val="false"/>
                <w:color w:val="000000"/>
                <w:sz w:val="20"/>
              </w:rPr>
              <w:t>[i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반면에, 원주민들이 다양성을 그들의 국가 정체성이라고 생각하는 것에 대한 왜곡으로 인식한다면 다양성은 매력적이지 않은 특징으로 인식될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might even </w:t>
            </w:r>
            <w:r>
              <w:rPr>
                <w:rFonts w:ascii="Malgun Gothic"/>
                <w:b w:val="false"/>
                <w:i w:val="false"/>
                <w:color w:val="808080"/>
                <w:sz w:val="14"/>
              </w:rPr>
              <w:t>85</w:t>
            </w:r>
            <w:r>
              <w:rPr>
                <w:rFonts w:ascii="Malgun Gothic"/>
                <w:b/>
                <w:i w:val="false"/>
                <w:color w:val="000000"/>
                <w:sz w:val="20"/>
              </w:rPr>
              <w:t>[d                        ]</w:t>
            </w:r>
            <w:r>
              <w:rPr>
                <w:rFonts w:ascii="Malgun Gothic"/>
                <w:b w:val="false"/>
                <w:i w:val="false"/>
                <w:color w:val="000000"/>
                <w:sz w:val="20"/>
              </w:rPr>
              <w:t xml:space="preserve"> against other </w:t>
            </w:r>
            <w:r>
              <w:rPr>
                <w:rFonts w:ascii="Malgun Gothic"/>
                <w:b w:val="false"/>
                <w:i w:val="false"/>
                <w:color w:val="808080"/>
                <w:sz w:val="14"/>
              </w:rPr>
              <w:t>86</w:t>
            </w:r>
            <w:r>
              <w:rPr>
                <w:rFonts w:ascii="Malgun Gothic"/>
                <w:b/>
                <w:i w:val="false"/>
                <w:color w:val="000000"/>
                <w:sz w:val="20"/>
              </w:rPr>
              <w:t>[e                        ]</w:t>
            </w:r>
            <w:r>
              <w:rPr>
                <w:rFonts w:ascii="Malgun Gothic"/>
                <w:b w:val="false"/>
                <w:i w:val="false"/>
                <w:color w:val="000000"/>
                <w:sz w:val="20"/>
              </w:rPr>
              <w:t xml:space="preserve"> groups and they might fear that social conflicts between different foreign nationalities are </w:t>
            </w:r>
            <w:r>
              <w:rPr>
                <w:rFonts w:ascii="Malgun Gothic"/>
                <w:b w:val="false"/>
                <w:i w:val="false"/>
                <w:color w:val="808080"/>
                <w:sz w:val="14"/>
              </w:rPr>
              <w:t>87</w:t>
            </w:r>
            <w:r>
              <w:rPr>
                <w:rFonts w:ascii="Malgun Gothic"/>
                <w:b/>
                <w:i w:val="false"/>
                <w:color w:val="000000"/>
                <w:sz w:val="20"/>
              </w:rPr>
              <w:t>[i                        ]</w:t>
            </w:r>
            <w:r>
              <w:rPr>
                <w:rFonts w:ascii="Malgun Gothic"/>
                <w:b w:val="false"/>
                <w:i w:val="false"/>
                <w:color w:val="000000"/>
                <w:sz w:val="20"/>
              </w:rPr>
              <w:t xml:space="preserve"> into their own neighbourhood.</w:t>
            </w:r>
          </w:p>
        </w:tc>
        <w:tc>
          <w:tcPr>
            <w:tcW w:w="1721" w:type="dxa"/>
            <w:tcBorders/>
            <w:vAlign w:val="top"/>
          </w:tcPr>
          <w:p>
            <w:pPr>
              <w:spacing w:after="0" w:line="240"/>
              <w:ind w:left="0"/>
              <w:jc w:val="both"/>
            </w:pPr>
            <w:r>
              <w:rPr>
                <w:rFonts w:ascii="Malgun Gothic"/>
                <w:b w:val="false"/>
                <w:i w:val="false"/>
                <w:color w:val="000000"/>
                <w:sz w:val="16"/>
              </w:rPr>
              <w:t>그들은 심지어 다른 민족 집단을 차별할 수도 있고 그들은 다른 외국 국적들 간의 사회적 갈등이 그들 인근으로 유입되는 것을 두려워할 수도 있다.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We think we are </w:t>
            </w:r>
            <w:r>
              <w:rPr>
                <w:rFonts w:ascii="Malgun Gothic"/>
                <w:b w:val="false"/>
                <w:i w:val="false"/>
                <w:color w:val="808080"/>
                <w:sz w:val="14"/>
              </w:rPr>
              <w:t>88</w:t>
            </w:r>
            <w:r>
              <w:rPr>
                <w:rFonts w:ascii="Malgun Gothic"/>
                <w:b/>
                <w:i w:val="false"/>
                <w:color w:val="000000"/>
                <w:sz w:val="20"/>
              </w:rPr>
              <w:t>[s                        ]</w:t>
            </w:r>
            <w:r>
              <w:rPr>
                <w:rFonts w:ascii="Malgun Gothic"/>
                <w:b w:val="false"/>
                <w:i w:val="false"/>
                <w:color w:val="000000"/>
                <w:sz w:val="20"/>
              </w:rPr>
              <w:t xml:space="preserve"> our </w:t>
            </w:r>
            <w:r>
              <w:rPr>
                <w:rFonts w:ascii="Malgun Gothic"/>
                <w:b w:val="false"/>
                <w:i w:val="false"/>
                <w:color w:val="808080"/>
                <w:sz w:val="14"/>
              </w:rPr>
              <w:t>89</w:t>
            </w:r>
            <w:r>
              <w:rPr>
                <w:rFonts w:ascii="Malgun Gothic"/>
                <w:b/>
                <w:i w:val="false"/>
                <w:color w:val="000000"/>
                <w:sz w:val="20"/>
              </w:rPr>
              <w:t>[b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우리는 우리가 건물을 형성하고 있다고 생각한다.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But really, our </w:t>
            </w:r>
            <w:r>
              <w:rPr>
                <w:rFonts w:ascii="Malgun Gothic"/>
                <w:b w:val="false"/>
                <w:i w:val="false"/>
                <w:color w:val="808080"/>
                <w:sz w:val="14"/>
              </w:rPr>
              <w:t>90</w:t>
            </w:r>
            <w:r>
              <w:rPr>
                <w:rFonts w:ascii="Malgun Gothic"/>
                <w:b/>
                <w:i w:val="false"/>
                <w:color w:val="000000"/>
                <w:sz w:val="20"/>
              </w:rPr>
              <w:t>[b                        ]</w:t>
            </w:r>
            <w:r>
              <w:rPr>
                <w:rFonts w:ascii="Malgun Gothic"/>
                <w:b w:val="false"/>
                <w:i w:val="false"/>
                <w:color w:val="000000"/>
                <w:sz w:val="20"/>
              </w:rPr>
              <w:t xml:space="preserve"> and development are also </w:t>
            </w:r>
            <w:r>
              <w:rPr>
                <w:rFonts w:ascii="Malgun Gothic"/>
                <w:b w:val="false"/>
                <w:i w:val="false"/>
                <w:color w:val="808080"/>
                <w:sz w:val="14"/>
              </w:rPr>
              <w:t>91</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92</w:t>
            </w:r>
            <w:r>
              <w:rPr>
                <w:rFonts w:ascii="Malgun Gothic"/>
                <w:b/>
                <w:i w:val="false"/>
                <w:color w:val="000000"/>
                <w:sz w:val="20"/>
              </w:rPr>
              <w:t>[u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그러나 실제로 우리의 건물과 개발도 또한 우리를 형성하고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One of the best examples of this is the oldest-known </w:t>
            </w:r>
            <w:r>
              <w:rPr>
                <w:rFonts w:ascii="Malgun Gothic"/>
                <w:b w:val="false"/>
                <w:i w:val="false"/>
                <w:color w:val="808080"/>
                <w:sz w:val="14"/>
              </w:rPr>
              <w:t>93</w:t>
            </w:r>
            <w:r>
              <w:rPr>
                <w:rFonts w:ascii="Malgun Gothic"/>
                <w:b/>
                <w:i w:val="false"/>
                <w:color w:val="000000"/>
                <w:sz w:val="20"/>
              </w:rPr>
              <w:t>[c                        ]</w:t>
            </w:r>
            <w:r>
              <w:rPr>
                <w:rFonts w:ascii="Malgun Gothic"/>
                <w:b w:val="false"/>
                <w:i w:val="false"/>
                <w:color w:val="000000"/>
                <w:sz w:val="20"/>
              </w:rPr>
              <w:t>: the ornately carved rings of standing stones at Gobekli Tepe in Turkey.</w:t>
            </w:r>
          </w:p>
        </w:tc>
        <w:tc>
          <w:tcPr>
            <w:tcW w:w="1721" w:type="dxa"/>
            <w:tcBorders/>
            <w:vAlign w:val="top"/>
          </w:tcPr>
          <w:p>
            <w:pPr>
              <w:spacing w:after="0" w:line="240"/>
              <w:ind w:left="0"/>
              <w:jc w:val="both"/>
            </w:pPr>
            <w:r>
              <w:rPr>
                <w:rFonts w:ascii="Malgun Gothic"/>
                <w:b w:val="false"/>
                <w:i w:val="false"/>
                <w:color w:val="000000"/>
                <w:sz w:val="16"/>
              </w:rPr>
              <w:t>이것의 가장 좋은 예 중 하나는 가장 오래된 것으로 알려진 건축물인 튀르키예의 Gobekli Tepe에 있는 화려하게 조각된 입석의 고리이다.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Before these </w:t>
            </w:r>
            <w:r>
              <w:rPr>
                <w:rFonts w:ascii="Malgun Gothic"/>
                <w:b w:val="false"/>
                <w:i w:val="false"/>
                <w:color w:val="808080"/>
                <w:sz w:val="14"/>
              </w:rPr>
              <w:t>94</w:t>
            </w:r>
            <w:r>
              <w:rPr>
                <w:rFonts w:ascii="Malgun Gothic"/>
                <w:b/>
                <w:i w:val="false"/>
                <w:color w:val="000000"/>
                <w:sz w:val="20"/>
              </w:rPr>
              <w:t>[a                        ]</w:t>
            </w:r>
            <w:r>
              <w:rPr>
                <w:rFonts w:ascii="Malgun Gothic"/>
                <w:b w:val="false"/>
                <w:i w:val="false"/>
                <w:color w:val="000000"/>
                <w:sz w:val="20"/>
              </w:rPr>
              <w:t xml:space="preserve"> got the idea to </w:t>
            </w:r>
            <w:r>
              <w:rPr>
                <w:rFonts w:ascii="Malgun Gothic"/>
                <w:b w:val="false"/>
                <w:i w:val="false"/>
                <w:color w:val="808080"/>
                <w:sz w:val="14"/>
              </w:rPr>
              <w:t>95</w:t>
            </w:r>
            <w:r>
              <w:rPr>
                <w:rFonts w:ascii="Malgun Gothic"/>
                <w:b/>
                <w:i w:val="false"/>
                <w:color w:val="000000"/>
                <w:sz w:val="20"/>
              </w:rPr>
              <w:t>[e                        ]</w:t>
            </w:r>
            <w:r>
              <w:rPr>
                <w:rFonts w:ascii="Malgun Gothic"/>
                <w:b w:val="false"/>
                <w:i w:val="false"/>
                <w:color w:val="000000"/>
                <w:sz w:val="20"/>
              </w:rPr>
              <w:t xml:space="preserve"> standing stones some 12,000 years ago, they were hunter-gatherers.</w:t>
            </w:r>
          </w:p>
        </w:tc>
        <w:tc>
          <w:tcPr>
            <w:tcW w:w="1721" w:type="dxa"/>
            <w:tcBorders/>
            <w:vAlign w:val="top"/>
          </w:tcPr>
          <w:p>
            <w:pPr>
              <w:spacing w:after="0" w:line="240"/>
              <w:ind w:left="0"/>
              <w:jc w:val="both"/>
            </w:pPr>
            <w:r>
              <w:rPr>
                <w:rFonts w:ascii="Malgun Gothic"/>
                <w:b w:val="false"/>
                <w:i w:val="false"/>
                <w:color w:val="000000"/>
                <w:sz w:val="16"/>
              </w:rPr>
              <w:t>이 조상들이 약 12,000년 전에 입석을 세우는 아이디어를 얻기 전에 그들은 수렵 채집인이었다.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It appears that the </w:t>
            </w:r>
            <w:r>
              <w:rPr>
                <w:rFonts w:ascii="Malgun Gothic"/>
                <w:b w:val="false"/>
                <w:i w:val="false"/>
                <w:color w:val="808080"/>
                <w:sz w:val="14"/>
              </w:rPr>
              <w:t>96</w:t>
            </w:r>
            <w:r>
              <w:rPr>
                <w:rFonts w:ascii="Malgun Gothic"/>
                <w:b/>
                <w:i w:val="false"/>
                <w:color w:val="000000"/>
                <w:sz w:val="20"/>
              </w:rPr>
              <w:t>[e                        ]</w:t>
            </w:r>
            <w:r>
              <w:rPr>
                <w:rFonts w:ascii="Malgun Gothic"/>
                <w:b w:val="false"/>
                <w:i w:val="false"/>
                <w:color w:val="000000"/>
                <w:sz w:val="20"/>
              </w:rPr>
              <w:t xml:space="preserve"> of the multiple rings of </w:t>
            </w:r>
            <w:r>
              <w:rPr>
                <w:rFonts w:ascii="Malgun Gothic"/>
                <w:b w:val="false"/>
                <w:i w:val="false"/>
                <w:color w:val="808080"/>
                <w:sz w:val="14"/>
              </w:rPr>
              <w:t>97</w:t>
            </w:r>
            <w:r>
              <w:rPr>
                <w:rFonts w:ascii="Malgun Gothic"/>
                <w:b/>
                <w:i w:val="false"/>
                <w:color w:val="000000"/>
                <w:sz w:val="20"/>
              </w:rPr>
              <w:t>[m                        ]</w:t>
            </w:r>
            <w:r>
              <w:rPr>
                <w:rFonts w:ascii="Malgun Gothic"/>
                <w:b w:val="false"/>
                <w:i w:val="false"/>
                <w:color w:val="000000"/>
                <w:sz w:val="20"/>
              </w:rPr>
              <w:t xml:space="preserve"> stones took so long, and so many successive generations, that these </w:t>
            </w:r>
            <w:r>
              <w:rPr>
                <w:rFonts w:ascii="Malgun Gothic"/>
                <w:b w:val="false"/>
                <w:i w:val="false"/>
                <w:color w:val="808080"/>
                <w:sz w:val="14"/>
              </w:rPr>
              <w:t>98</w:t>
            </w:r>
            <w:r>
              <w:rPr>
                <w:rFonts w:ascii="Malgun Gothic"/>
                <w:b/>
                <w:i w:val="false"/>
                <w:color w:val="000000"/>
                <w:sz w:val="20"/>
              </w:rPr>
              <w:t>[i                        ]</w:t>
            </w:r>
            <w:r>
              <w:rPr>
                <w:rFonts w:ascii="Malgun Gothic"/>
                <w:b w:val="false"/>
                <w:i w:val="false"/>
                <w:color w:val="000000"/>
                <w:sz w:val="20"/>
              </w:rPr>
              <w:t xml:space="preserve"> were forced to settle down to </w:t>
            </w:r>
            <w:r>
              <w:rPr>
                <w:rFonts w:ascii="Malgun Gothic"/>
                <w:b w:val="false"/>
                <w:i w:val="false"/>
                <w:color w:val="808080"/>
                <w:sz w:val="14"/>
              </w:rPr>
              <w:t>99</w:t>
            </w:r>
            <w:r>
              <w:rPr>
                <w:rFonts w:ascii="Malgun Gothic"/>
                <w:b/>
                <w:i w:val="false"/>
                <w:color w:val="000000"/>
                <w:sz w:val="20"/>
              </w:rPr>
              <w:t>[c                        ]</w:t>
            </w:r>
            <w:r>
              <w:rPr>
                <w:rFonts w:ascii="Malgun Gothic"/>
                <w:b w:val="false"/>
                <w:i w:val="false"/>
                <w:color w:val="000000"/>
                <w:sz w:val="20"/>
              </w:rPr>
              <w:t xml:space="preserve"> the construction works.</w:t>
            </w:r>
          </w:p>
        </w:tc>
        <w:tc>
          <w:tcPr>
            <w:tcW w:w="1721" w:type="dxa"/>
            <w:tcBorders/>
            <w:vAlign w:val="top"/>
          </w:tcPr>
          <w:p>
            <w:pPr>
              <w:spacing w:after="0" w:line="240"/>
              <w:ind w:left="0"/>
              <w:jc w:val="both"/>
            </w:pPr>
            <w:r>
              <w:rPr>
                <w:rFonts w:ascii="Malgun Gothic"/>
                <w:b w:val="false"/>
                <w:i w:val="false"/>
                <w:color w:val="000000"/>
                <w:sz w:val="16"/>
              </w:rPr>
              <w:t>거석으로 된 여러 개의 고리를 세우는 데 오랜 시간이 걸렸고 많은 잇따른 세대를 거쳤어야 해서 이 혁신가들은 건설 작업을 완료하기 위해 정착해야만 했던 것으로 보인다.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the process, they became the </w:t>
            </w:r>
            <w:r>
              <w:rPr>
                <w:rFonts w:ascii="Malgun Gothic"/>
                <w:b w:val="false"/>
                <w:i w:val="false"/>
                <w:color w:val="808080"/>
                <w:sz w:val="14"/>
              </w:rPr>
              <w:t>100</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101</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102</w:t>
            </w:r>
            <w:r>
              <w:rPr>
                <w:rFonts w:ascii="Malgun Gothic"/>
                <w:b/>
                <w:i w:val="false"/>
                <w:color w:val="000000"/>
                <w:sz w:val="20"/>
              </w:rPr>
              <w:t>[s                        ]</w:t>
            </w:r>
            <w:r>
              <w:rPr>
                <w:rFonts w:ascii="Malgun Gothic"/>
                <w:b w:val="false"/>
                <w:i w:val="false"/>
                <w:color w:val="000000"/>
                <w:sz w:val="20"/>
              </w:rPr>
              <w:t xml:space="preserve"> on Earth.</w:t>
            </w:r>
          </w:p>
        </w:tc>
        <w:tc>
          <w:tcPr>
            <w:tcW w:w="1721" w:type="dxa"/>
            <w:tcBorders/>
            <w:vAlign w:val="top"/>
          </w:tcPr>
          <w:p>
            <w:pPr>
              <w:spacing w:after="0" w:line="240"/>
              <w:ind w:left="0"/>
              <w:jc w:val="both"/>
            </w:pPr>
            <w:r>
              <w:rPr>
                <w:rFonts w:ascii="Malgun Gothic"/>
                <w:b w:val="false"/>
                <w:i w:val="false"/>
                <w:color w:val="000000"/>
                <w:sz w:val="16"/>
              </w:rPr>
              <w:t>그 과정에서, 그들은 지구상 최초의 농업 사회가 되었다.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is an early example of a </w:t>
            </w:r>
            <w:r>
              <w:rPr>
                <w:rFonts w:ascii="Malgun Gothic"/>
                <w:b w:val="false"/>
                <w:i w:val="false"/>
                <w:color w:val="808080"/>
                <w:sz w:val="14"/>
              </w:rPr>
              <w:t>103</w:t>
            </w:r>
            <w:r>
              <w:rPr>
                <w:rFonts w:ascii="Malgun Gothic"/>
                <w:b/>
                <w:i w:val="false"/>
                <w:color w:val="000000"/>
                <w:sz w:val="20"/>
              </w:rPr>
              <w:t>[s                        ]</w:t>
            </w:r>
            <w:r>
              <w:rPr>
                <w:rFonts w:ascii="Malgun Gothic"/>
                <w:b w:val="false"/>
                <w:i w:val="false"/>
                <w:color w:val="000000"/>
                <w:sz w:val="20"/>
              </w:rPr>
              <w:t xml:space="preserve"> constructing something that ends up radically </w:t>
            </w:r>
            <w:r>
              <w:rPr>
                <w:rFonts w:ascii="Malgun Gothic"/>
                <w:b w:val="false"/>
                <w:i w:val="false"/>
                <w:color w:val="808080"/>
                <w:sz w:val="14"/>
              </w:rPr>
              <w:t>104</w:t>
            </w:r>
            <w:r>
              <w:rPr>
                <w:rFonts w:ascii="Malgun Gothic"/>
                <w:b/>
                <w:i w:val="false"/>
                <w:color w:val="000000"/>
                <w:sz w:val="20"/>
              </w:rPr>
              <w:t>[r                        ]</w:t>
            </w:r>
            <w:r>
              <w:rPr>
                <w:rFonts w:ascii="Malgun Gothic"/>
                <w:b w:val="false"/>
                <w:i w:val="false"/>
                <w:color w:val="000000"/>
                <w:sz w:val="20"/>
              </w:rPr>
              <w:t xml:space="preserve"> the </w:t>
            </w:r>
            <w:r>
              <w:rPr>
                <w:rFonts w:ascii="Malgun Gothic"/>
                <w:b w:val="false"/>
                <w:i w:val="false"/>
                <w:color w:val="808080"/>
                <w:sz w:val="14"/>
              </w:rPr>
              <w:t>105</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106</w:t>
            </w:r>
            <w:r>
              <w:rPr>
                <w:rFonts w:ascii="Malgun Gothic"/>
                <w:b/>
                <w:i w:val="false"/>
                <w:color w:val="000000"/>
                <w:sz w:val="20"/>
              </w:rPr>
              <w:t>[i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이것은 결국 사회 자체를 근본적으로 재구성하는 무언가를 건설하는 사회의 초기 예이다.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Things are not so </w:t>
            </w:r>
            <w:r>
              <w:rPr>
                <w:rFonts w:ascii="Malgun Gothic"/>
                <w:b w:val="false"/>
                <w:i w:val="false"/>
                <w:color w:val="808080"/>
                <w:sz w:val="14"/>
              </w:rPr>
              <w:t>107</w:t>
            </w:r>
            <w:r>
              <w:rPr>
                <w:rFonts w:ascii="Malgun Gothic"/>
                <w:b/>
                <w:i w:val="false"/>
                <w:color w:val="000000"/>
                <w:sz w:val="20"/>
              </w:rPr>
              <w:t>[d                        ]</w:t>
            </w:r>
            <w:r>
              <w:rPr>
                <w:rFonts w:ascii="Malgun Gothic"/>
                <w:b w:val="false"/>
                <w:i w:val="false"/>
                <w:color w:val="000000"/>
                <w:sz w:val="20"/>
              </w:rPr>
              <w:t xml:space="preserve"> in our own time.</w:t>
            </w:r>
          </w:p>
        </w:tc>
        <w:tc>
          <w:tcPr>
            <w:tcW w:w="1721" w:type="dxa"/>
            <w:tcBorders/>
            <w:vAlign w:val="top"/>
          </w:tcPr>
          <w:p>
            <w:pPr>
              <w:spacing w:after="0" w:line="240"/>
              <w:ind w:left="0"/>
              <w:jc w:val="both"/>
            </w:pPr>
            <w:r>
              <w:rPr>
                <w:rFonts w:ascii="Malgun Gothic"/>
                <w:b w:val="false"/>
                <w:i w:val="false"/>
                <w:color w:val="000000"/>
                <w:sz w:val="16"/>
              </w:rPr>
              <w:t>우리 시대에도 상황이 그렇게 다르지 않다.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There is a reason the title "Monday Morning Quarterback" </w:t>
            </w:r>
            <w:r>
              <w:rPr>
                <w:rFonts w:ascii="Malgun Gothic"/>
                <w:b w:val="false"/>
                <w:i w:val="false"/>
                <w:color w:val="808080"/>
                <w:sz w:val="14"/>
              </w:rPr>
              <w:t>108</w:t>
            </w:r>
            <w:r>
              <w:rPr>
                <w:rFonts w:ascii="Malgun Gothic"/>
                <w:b/>
                <w:i w:val="false"/>
                <w:color w:val="000000"/>
                <w:sz w:val="20"/>
              </w:rPr>
              <w:t>[e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'Monday Morning Quarterback'이라는 이름이 존재하는 이유가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Just read the </w:t>
            </w:r>
            <w:r>
              <w:rPr>
                <w:rFonts w:ascii="Malgun Gothic"/>
                <w:b w:val="false"/>
                <w:i w:val="false"/>
                <w:color w:val="808080"/>
                <w:sz w:val="14"/>
              </w:rPr>
              <w:t>109</w:t>
            </w:r>
            <w:r>
              <w:rPr>
                <w:rFonts w:ascii="Malgun Gothic"/>
                <w:b/>
                <w:i w:val="false"/>
                <w:color w:val="000000"/>
                <w:sz w:val="20"/>
              </w:rPr>
              <w:t>[c                        ]</w:t>
            </w:r>
            <w:r>
              <w:rPr>
                <w:rFonts w:ascii="Malgun Gothic"/>
                <w:b w:val="false"/>
                <w:i w:val="false"/>
                <w:color w:val="000000"/>
                <w:sz w:val="20"/>
              </w:rPr>
              <w:t xml:space="preserve"> on social media from fans discussing the weekend's games, and you quickly see how many people believe they could </w:t>
            </w:r>
            <w:r>
              <w:rPr>
                <w:rFonts w:ascii="Malgun Gothic"/>
                <w:b w:val="false"/>
                <w:i w:val="false"/>
                <w:color w:val="808080"/>
                <w:sz w:val="14"/>
              </w:rPr>
              <w:t>110</w:t>
            </w:r>
            <w:r>
              <w:rPr>
                <w:rFonts w:ascii="Malgun Gothic"/>
                <w:b/>
                <w:i w:val="false"/>
                <w:color w:val="000000"/>
                <w:sz w:val="20"/>
              </w:rPr>
              <w:t>[p                        ]</w:t>
            </w:r>
            <w:r>
              <w:rPr>
                <w:rFonts w:ascii="Malgun Gothic"/>
                <w:b w:val="false"/>
                <w:i w:val="false"/>
                <w:color w:val="000000"/>
                <w:sz w:val="20"/>
              </w:rPr>
              <w:t xml:space="preserve">, coach, and manage sport teams more </w:t>
            </w:r>
            <w:r>
              <w:rPr>
                <w:rFonts w:ascii="Malgun Gothic"/>
                <w:b w:val="false"/>
                <w:i w:val="false"/>
                <w:color w:val="808080"/>
                <w:sz w:val="14"/>
              </w:rPr>
              <w:t>111</w:t>
            </w:r>
            <w:r>
              <w:rPr>
                <w:rFonts w:ascii="Malgun Gothic"/>
                <w:b/>
                <w:i w:val="false"/>
                <w:color w:val="000000"/>
                <w:sz w:val="20"/>
              </w:rPr>
              <w:t>[s                        ]</w:t>
            </w:r>
            <w:r>
              <w:rPr>
                <w:rFonts w:ascii="Malgun Gothic"/>
                <w:b w:val="false"/>
                <w:i w:val="false"/>
                <w:color w:val="000000"/>
                <w:sz w:val="20"/>
              </w:rPr>
              <w:t xml:space="preserve"> than those on the field.</w:t>
            </w:r>
          </w:p>
        </w:tc>
        <w:tc>
          <w:tcPr>
            <w:tcW w:w="1721" w:type="dxa"/>
            <w:tcBorders/>
            <w:vAlign w:val="top"/>
          </w:tcPr>
          <w:p>
            <w:pPr>
              <w:spacing w:after="0" w:line="240"/>
              <w:ind w:left="0"/>
              <w:jc w:val="both"/>
            </w:pPr>
            <w:r>
              <w:rPr>
                <w:rFonts w:ascii="Malgun Gothic"/>
                <w:b w:val="false"/>
                <w:i w:val="false"/>
                <w:color w:val="000000"/>
                <w:sz w:val="16"/>
              </w:rPr>
              <w:t>주말 경기에 대해 토론하는 팬들의 소셜 미디어의 댓글만 읽어봐도 여러분은 자신이 경기장에 있는 사람들보다 더 성공적으로 경기를 뛰고, 감독하고, 스포츠팀을 관리할 수 있다고 얼마나 많은 사람들이 믿는지 금방 알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goes for the </w:t>
            </w:r>
            <w:r>
              <w:rPr>
                <w:rFonts w:ascii="Malgun Gothic"/>
                <w:b w:val="false"/>
                <w:i w:val="false"/>
                <w:color w:val="808080"/>
                <w:sz w:val="14"/>
              </w:rPr>
              <w:t>112</w:t>
            </w:r>
            <w:r>
              <w:rPr>
                <w:rFonts w:ascii="Malgun Gothic"/>
                <w:b/>
                <w:i w:val="false"/>
                <w:color w:val="000000"/>
                <w:sz w:val="20"/>
              </w:rPr>
              <w:t>[b                        ]</w:t>
            </w:r>
            <w:r>
              <w:rPr>
                <w:rFonts w:ascii="Malgun Gothic"/>
                <w:b w:val="false"/>
                <w:i w:val="false"/>
                <w:color w:val="000000"/>
                <w:sz w:val="20"/>
              </w:rPr>
              <w:t xml:space="preserve"> as well.</w:t>
            </w:r>
          </w:p>
        </w:tc>
        <w:tc>
          <w:tcPr>
            <w:tcW w:w="1721" w:type="dxa"/>
            <w:tcBorders/>
            <w:vAlign w:val="top"/>
          </w:tcPr>
          <w:p>
            <w:pPr>
              <w:spacing w:after="0" w:line="240"/>
              <w:ind w:left="0"/>
              <w:jc w:val="both"/>
            </w:pPr>
            <w:r>
              <w:rPr>
                <w:rFonts w:ascii="Malgun Gothic"/>
                <w:b w:val="false"/>
                <w:i w:val="false"/>
                <w:color w:val="000000"/>
                <w:sz w:val="16"/>
              </w:rPr>
              <w:t>이것은 이사회실에서도 마찬가지이다.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Students and professionals with years of training and </w:t>
            </w:r>
            <w:r>
              <w:rPr>
                <w:rFonts w:ascii="Malgun Gothic"/>
                <w:b w:val="false"/>
                <w:i w:val="false"/>
                <w:color w:val="808080"/>
                <w:sz w:val="14"/>
              </w:rPr>
              <w:t>113</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114</w:t>
            </w:r>
            <w:r>
              <w:rPr>
                <w:rFonts w:ascii="Malgun Gothic"/>
                <w:b/>
                <w:i w:val="false"/>
                <w:color w:val="000000"/>
                <w:sz w:val="20"/>
              </w:rPr>
              <w:t>[d                        ]</w:t>
            </w:r>
            <w:r>
              <w:rPr>
                <w:rFonts w:ascii="Malgun Gothic"/>
                <w:b w:val="false"/>
                <w:i w:val="false"/>
                <w:color w:val="000000"/>
                <w:sz w:val="20"/>
              </w:rPr>
              <w:t xml:space="preserve"> in sport business may also find themselves being given </w:t>
            </w:r>
            <w:r>
              <w:rPr>
                <w:rFonts w:ascii="Malgun Gothic"/>
                <w:b w:val="false"/>
                <w:i w:val="false"/>
                <w:color w:val="808080"/>
                <w:sz w:val="14"/>
              </w:rPr>
              <w:t>115</w:t>
            </w:r>
            <w:r>
              <w:rPr>
                <w:rFonts w:ascii="Malgun Gothic"/>
                <w:b/>
                <w:i w:val="false"/>
                <w:color w:val="000000"/>
                <w:sz w:val="20"/>
              </w:rPr>
              <w:t>[a                        ]</w:t>
            </w:r>
            <w:r>
              <w:rPr>
                <w:rFonts w:ascii="Malgun Gothic"/>
                <w:b w:val="false"/>
                <w:i w:val="false"/>
                <w:color w:val="000000"/>
                <w:sz w:val="20"/>
              </w:rPr>
              <w:t xml:space="preserve"> on how to do their jobs from friends, family, or even total strangers without any </w:t>
            </w:r>
            <w:r>
              <w:rPr>
                <w:rFonts w:ascii="Malgun Gothic"/>
                <w:b w:val="false"/>
                <w:i w:val="false"/>
                <w:color w:val="808080"/>
                <w:sz w:val="14"/>
              </w:rPr>
              <w:t>116</w:t>
            </w:r>
            <w:r>
              <w:rPr>
                <w:rFonts w:ascii="Malgun Gothic"/>
                <w:b/>
                <w:i w:val="false"/>
                <w:color w:val="000000"/>
                <w:sz w:val="20"/>
              </w:rPr>
              <w:t>[e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스포츠 사업에서 수년간의 훈련을 받고 전문적인 학위를 가진 학생들과 전문가들 또한 친구들, 가족, 혹은 전문 지식이 전혀 없는 심지어 완전히 낯선 사람들로부터 어떻게 자신의 일을 해야 하는지에 대한 충고를 듣고 있는 자신을 발견할지도 모른다.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117</w:t>
            </w:r>
            <w:r>
              <w:rPr>
                <w:rFonts w:ascii="Malgun Gothic"/>
                <w:b/>
                <w:i w:val="false"/>
                <w:color w:val="000000"/>
                <w:sz w:val="20"/>
              </w:rPr>
              <w:t>[E                        ]</w:t>
            </w:r>
            <w:r>
              <w:rPr>
                <w:rFonts w:ascii="Malgun Gothic"/>
                <w:b w:val="false"/>
                <w:i w:val="false"/>
                <w:color w:val="000000"/>
                <w:sz w:val="20"/>
              </w:rPr>
              <w:t xml:space="preserve"> in sport management have decades of knowledge and experience in their </w:t>
            </w:r>
            <w:r>
              <w:rPr>
                <w:rFonts w:ascii="Malgun Gothic"/>
                <w:b w:val="false"/>
                <w:i w:val="false"/>
                <w:color w:val="808080"/>
                <w:sz w:val="14"/>
              </w:rPr>
              <w:t>118</w:t>
            </w:r>
            <w:r>
              <w:rPr>
                <w:rFonts w:ascii="Malgun Gothic"/>
                <w:b/>
                <w:i w:val="false"/>
                <w:color w:val="000000"/>
                <w:sz w:val="20"/>
              </w:rPr>
              <w:t>[r                        ]</w:t>
            </w:r>
            <w:r>
              <w:rPr>
                <w:rFonts w:ascii="Malgun Gothic"/>
                <w:b w:val="false"/>
                <w:i w:val="false"/>
                <w:color w:val="000000"/>
                <w:sz w:val="20"/>
              </w:rPr>
              <w:t xml:space="preserve"> fields.</w:t>
            </w:r>
          </w:p>
        </w:tc>
        <w:tc>
          <w:tcPr>
            <w:tcW w:w="1721" w:type="dxa"/>
            <w:tcBorders/>
            <w:vAlign w:val="top"/>
          </w:tcPr>
          <w:p>
            <w:pPr>
              <w:spacing w:after="0" w:line="240"/>
              <w:ind w:left="0"/>
              <w:jc w:val="both"/>
            </w:pPr>
            <w:r>
              <w:rPr>
                <w:rFonts w:ascii="Malgun Gothic"/>
                <w:b w:val="false"/>
                <w:i w:val="false"/>
                <w:color w:val="000000"/>
                <w:sz w:val="16"/>
              </w:rPr>
              <w:t>스포츠 경영 임원진들은 자신의 각 분야에서 수십 년의 지식과 경험을 가지고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However, many of them face </w:t>
            </w:r>
            <w:r>
              <w:rPr>
                <w:rFonts w:ascii="Malgun Gothic"/>
                <w:b w:val="false"/>
                <w:i w:val="false"/>
                <w:color w:val="808080"/>
                <w:sz w:val="14"/>
              </w:rPr>
              <w:t>119</w:t>
            </w:r>
            <w:r>
              <w:rPr>
                <w:rFonts w:ascii="Malgun Gothic"/>
                <w:b/>
                <w:i w:val="false"/>
                <w:color w:val="000000"/>
                <w:sz w:val="20"/>
              </w:rPr>
              <w:t>[c                        ]</w:t>
            </w:r>
            <w:r>
              <w:rPr>
                <w:rFonts w:ascii="Malgun Gothic"/>
                <w:b w:val="false"/>
                <w:i w:val="false"/>
                <w:color w:val="000000"/>
                <w:sz w:val="20"/>
              </w:rPr>
              <w:t xml:space="preserve"> from fans and community members telling them how to </w:t>
            </w:r>
            <w:r>
              <w:rPr>
                <w:rFonts w:ascii="Malgun Gothic"/>
                <w:b w:val="false"/>
                <w:i w:val="false"/>
                <w:color w:val="808080"/>
                <w:sz w:val="14"/>
              </w:rPr>
              <w:t>120</w:t>
            </w:r>
            <w:r>
              <w:rPr>
                <w:rFonts w:ascii="Malgun Gothic"/>
                <w:b/>
                <w:i w:val="false"/>
                <w:color w:val="000000"/>
                <w:sz w:val="20"/>
              </w:rPr>
              <w:t>[r                        ]</w:t>
            </w:r>
            <w:r>
              <w:rPr>
                <w:rFonts w:ascii="Malgun Gothic"/>
                <w:b w:val="false"/>
                <w:i w:val="false"/>
                <w:color w:val="000000"/>
                <w:sz w:val="20"/>
              </w:rPr>
              <w:t xml:space="preserve"> their business.</w:t>
            </w:r>
          </w:p>
        </w:tc>
        <w:tc>
          <w:tcPr>
            <w:tcW w:w="1721" w:type="dxa"/>
            <w:tcBorders/>
            <w:vAlign w:val="top"/>
          </w:tcPr>
          <w:p>
            <w:pPr>
              <w:spacing w:after="0" w:line="240"/>
              <w:ind w:left="0"/>
              <w:jc w:val="both"/>
            </w:pPr>
            <w:r>
              <w:rPr>
                <w:rFonts w:ascii="Malgun Gothic"/>
                <w:b w:val="false"/>
                <w:i w:val="false"/>
                <w:color w:val="000000"/>
                <w:sz w:val="16"/>
              </w:rPr>
              <w:t>하지만, 그들 중 많은 사람들이 그들에게 그들의 사업 운영 방식을 알려주는 팬들과 지역 사회 구성원들로부터의 비난에 직면한다.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Very few people tell their doctor how to perform </w:t>
            </w:r>
            <w:r>
              <w:rPr>
                <w:rFonts w:ascii="Malgun Gothic"/>
                <w:b w:val="false"/>
                <w:i w:val="false"/>
                <w:color w:val="808080"/>
                <w:sz w:val="14"/>
              </w:rPr>
              <w:t>121</w:t>
            </w:r>
            <w:r>
              <w:rPr>
                <w:rFonts w:ascii="Malgun Gothic"/>
                <w:b/>
                <w:i w:val="false"/>
                <w:color w:val="000000"/>
                <w:sz w:val="20"/>
              </w:rPr>
              <w:t>[s                        ]</w:t>
            </w:r>
            <w:r>
              <w:rPr>
                <w:rFonts w:ascii="Malgun Gothic"/>
                <w:b w:val="false"/>
                <w:i w:val="false"/>
                <w:color w:val="000000"/>
                <w:sz w:val="20"/>
              </w:rPr>
              <w:t xml:space="preserve"> or their accountant how to prepare their taxes, but many people provide </w:t>
            </w:r>
            <w:r>
              <w:rPr>
                <w:rFonts w:ascii="Malgun Gothic"/>
                <w:b w:val="false"/>
                <w:i w:val="false"/>
                <w:color w:val="808080"/>
                <w:sz w:val="14"/>
              </w:rPr>
              <w:t>122</w:t>
            </w:r>
            <w:r>
              <w:rPr>
                <w:rFonts w:ascii="Malgun Gothic"/>
                <w:b/>
                <w:i w:val="false"/>
                <w:color w:val="000000"/>
                <w:sz w:val="20"/>
              </w:rPr>
              <w:t>[f                        ]</w:t>
            </w:r>
            <w:r>
              <w:rPr>
                <w:rFonts w:ascii="Malgun Gothic"/>
                <w:b w:val="false"/>
                <w:i w:val="false"/>
                <w:color w:val="000000"/>
                <w:sz w:val="20"/>
              </w:rPr>
              <w:t xml:space="preserve"> on how </w:t>
            </w:r>
            <w:r>
              <w:rPr>
                <w:rFonts w:ascii="Malgun Gothic"/>
                <w:b w:val="false"/>
                <w:i w:val="false"/>
                <w:color w:val="808080"/>
                <w:sz w:val="14"/>
              </w:rPr>
              <w:t>123</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124</w:t>
            </w:r>
            <w:r>
              <w:rPr>
                <w:rFonts w:ascii="Malgun Gothic"/>
                <w:b/>
                <w:i w:val="false"/>
                <w:color w:val="000000"/>
                <w:sz w:val="20"/>
              </w:rPr>
              <w:t>[o                        ]</w:t>
            </w:r>
            <w:r>
              <w:rPr>
                <w:rFonts w:ascii="Malgun Gothic"/>
                <w:b w:val="false"/>
                <w:i w:val="false"/>
                <w:color w:val="000000"/>
                <w:sz w:val="20"/>
              </w:rPr>
              <w:t xml:space="preserve"> should be </w:t>
            </w:r>
            <w:r>
              <w:rPr>
                <w:rFonts w:ascii="Malgun Gothic"/>
                <w:b w:val="false"/>
                <w:i w:val="false"/>
                <w:color w:val="808080"/>
                <w:sz w:val="14"/>
              </w:rPr>
              <w:t>125</w:t>
            </w:r>
            <w:r>
              <w:rPr>
                <w:rFonts w:ascii="Malgun Gothic"/>
                <w:b/>
                <w:i w:val="false"/>
                <w:color w:val="000000"/>
                <w:sz w:val="20"/>
              </w:rPr>
              <w:t>[m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자신의 의사에게 수술하는 방법을 알려주거나 자신의 회계사에게 자신의 세금을 준비하는 방법을 알려주는 사람은 거의 없지만, 많은 사람들이 스포츠 조직이 어떻게 관리되어야 하는지에 대한 피드백은 제공한다.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While </w:t>
            </w:r>
            <w:r>
              <w:rPr>
                <w:rFonts w:ascii="Malgun Gothic"/>
                <w:b w:val="false"/>
                <w:i w:val="false"/>
                <w:color w:val="808080"/>
                <w:sz w:val="14"/>
              </w:rPr>
              <w:t>126</w:t>
            </w:r>
            <w:r>
              <w:rPr>
                <w:rFonts w:ascii="Malgun Gothic"/>
                <w:b/>
                <w:i w:val="false"/>
                <w:color w:val="000000"/>
                <w:sz w:val="20"/>
              </w:rPr>
              <w:t>[m                        ]</w:t>
            </w:r>
            <w:r>
              <w:rPr>
                <w:rFonts w:ascii="Malgun Gothic"/>
                <w:b w:val="false"/>
                <w:i w:val="false"/>
                <w:color w:val="000000"/>
                <w:sz w:val="20"/>
              </w:rPr>
              <w:t xml:space="preserve"> is difficult for everyone, it is </w:t>
            </w:r>
            <w:r>
              <w:rPr>
                <w:rFonts w:ascii="Malgun Gothic"/>
                <w:b w:val="false"/>
                <w:i w:val="false"/>
                <w:color w:val="808080"/>
                <w:sz w:val="14"/>
              </w:rPr>
              <w:t>127</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128</w:t>
            </w:r>
            <w:r>
              <w:rPr>
                <w:rFonts w:ascii="Malgun Gothic"/>
                <w:b/>
                <w:i w:val="false"/>
                <w:color w:val="000000"/>
                <w:sz w:val="20"/>
              </w:rPr>
              <w:t>[s                        ]</w:t>
            </w:r>
            <w:r>
              <w:rPr>
                <w:rFonts w:ascii="Malgun Gothic"/>
                <w:b w:val="false"/>
                <w:i w:val="false"/>
                <w:color w:val="000000"/>
                <w:sz w:val="20"/>
              </w:rPr>
              <w:t xml:space="preserve"> for </w:t>
            </w:r>
            <w:r>
              <w:rPr>
                <w:rFonts w:ascii="Malgun Gothic"/>
                <w:b w:val="false"/>
                <w:i w:val="false"/>
                <w:color w:val="808080"/>
                <w:sz w:val="14"/>
              </w:rPr>
              <w:t>129</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이사는 모두에게 힘들지만, 아이들에게 특히 스트레스가 많은 일이다.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lose their sense of </w:t>
            </w:r>
            <w:r>
              <w:rPr>
                <w:rFonts w:ascii="Malgun Gothic"/>
                <w:b w:val="false"/>
                <w:i w:val="false"/>
                <w:color w:val="808080"/>
                <w:sz w:val="14"/>
              </w:rPr>
              <w:t>130</w:t>
            </w:r>
            <w:r>
              <w:rPr>
                <w:rFonts w:ascii="Malgun Gothic"/>
                <w:b/>
                <w:i w:val="false"/>
                <w:color w:val="000000"/>
                <w:sz w:val="20"/>
              </w:rPr>
              <w:t>[s                        ]</w:t>
            </w:r>
            <w:r>
              <w:rPr>
                <w:rFonts w:ascii="Malgun Gothic"/>
                <w:b w:val="false"/>
                <w:i w:val="false"/>
                <w:color w:val="000000"/>
                <w:sz w:val="20"/>
              </w:rPr>
              <w:t xml:space="preserve"> and may feel </w:t>
            </w:r>
            <w:r>
              <w:rPr>
                <w:rFonts w:ascii="Malgun Gothic"/>
                <w:b w:val="false"/>
                <w:i w:val="false"/>
                <w:color w:val="808080"/>
                <w:sz w:val="14"/>
              </w:rPr>
              <w:t>131</w:t>
            </w:r>
            <w:r>
              <w:rPr>
                <w:rFonts w:ascii="Malgun Gothic"/>
                <w:b/>
                <w:i w:val="false"/>
                <w:color w:val="000000"/>
                <w:sz w:val="20"/>
              </w:rPr>
              <w:t>[d                        ]</w:t>
            </w:r>
            <w:r>
              <w:rPr>
                <w:rFonts w:ascii="Malgun Gothic"/>
                <w:b w:val="false"/>
                <w:i w:val="false"/>
                <w:color w:val="000000"/>
                <w:sz w:val="20"/>
              </w:rPr>
              <w:t xml:space="preserve"> when their routine is disrupted and all that is </w:t>
            </w:r>
            <w:r>
              <w:rPr>
                <w:rFonts w:ascii="Malgun Gothic"/>
                <w:b w:val="false"/>
                <w:i w:val="false"/>
                <w:color w:val="808080"/>
                <w:sz w:val="14"/>
              </w:rPr>
              <w:t>132</w:t>
            </w:r>
            <w:r>
              <w:rPr>
                <w:rFonts w:ascii="Malgun Gothic"/>
                <w:b/>
                <w:i w:val="false"/>
                <w:color w:val="000000"/>
                <w:sz w:val="20"/>
              </w:rPr>
              <w:t>[f                        ]</w:t>
            </w:r>
            <w:r>
              <w:rPr>
                <w:rFonts w:ascii="Malgun Gothic"/>
                <w:b w:val="false"/>
                <w:i w:val="false"/>
                <w:color w:val="000000"/>
                <w:sz w:val="20"/>
              </w:rPr>
              <w:t xml:space="preserve"> is taken away.</w:t>
            </w:r>
          </w:p>
        </w:tc>
        <w:tc>
          <w:tcPr>
            <w:tcW w:w="1721" w:type="dxa"/>
            <w:tcBorders/>
            <w:vAlign w:val="top"/>
          </w:tcPr>
          <w:p>
            <w:pPr>
              <w:spacing w:after="0" w:line="240"/>
              <w:ind w:left="0"/>
              <w:jc w:val="both"/>
            </w:pPr>
            <w:r>
              <w:rPr>
                <w:rFonts w:ascii="Malgun Gothic"/>
                <w:b w:val="false"/>
                <w:i w:val="false"/>
                <w:color w:val="000000"/>
                <w:sz w:val="16"/>
              </w:rPr>
              <w:t>그들은 안심감을 잃고 그들의 일상이 무너지고 익숙한 모든 것이 사라질 때 혼란스러움을 느낄 수도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133</w:t>
            </w:r>
            <w:r>
              <w:rPr>
                <w:rFonts w:ascii="Malgun Gothic"/>
                <w:b/>
                <w:i w:val="false"/>
                <w:color w:val="000000"/>
                <w:sz w:val="20"/>
              </w:rPr>
              <w:t>[Y                        ]</w:t>
            </w:r>
            <w:r>
              <w:rPr>
                <w:rFonts w:ascii="Malgun Gothic"/>
                <w:b w:val="false"/>
                <w:i w:val="false"/>
                <w:color w:val="000000"/>
                <w:sz w:val="20"/>
              </w:rPr>
              <w:t xml:space="preserve"> children, ages 3-6, are particularly </w:t>
            </w:r>
            <w:r>
              <w:rPr>
                <w:rFonts w:ascii="Malgun Gothic"/>
                <w:b w:val="false"/>
                <w:i w:val="false"/>
                <w:color w:val="808080"/>
                <w:sz w:val="14"/>
              </w:rPr>
              <w:t>134</w:t>
            </w:r>
            <w:r>
              <w:rPr>
                <w:rFonts w:ascii="Malgun Gothic"/>
                <w:b/>
                <w:i w:val="false"/>
                <w:color w:val="000000"/>
                <w:sz w:val="20"/>
              </w:rPr>
              <w:t>[a                        ]</w:t>
            </w:r>
            <w:r>
              <w:rPr>
                <w:rFonts w:ascii="Malgun Gothic"/>
                <w:b w:val="false"/>
                <w:i w:val="false"/>
                <w:color w:val="000000"/>
                <w:sz w:val="20"/>
              </w:rPr>
              <w:t xml:space="preserve"> by a move.</w:t>
            </w:r>
          </w:p>
        </w:tc>
        <w:tc>
          <w:tcPr>
            <w:tcW w:w="1721" w:type="dxa"/>
            <w:tcBorders/>
            <w:vAlign w:val="top"/>
          </w:tcPr>
          <w:p>
            <w:pPr>
              <w:spacing w:after="0" w:line="240"/>
              <w:ind w:left="0"/>
              <w:jc w:val="both"/>
            </w:pPr>
            <w:r>
              <w:rPr>
                <w:rFonts w:ascii="Malgun Gothic"/>
                <w:b w:val="false"/>
                <w:i w:val="false"/>
                <w:color w:val="000000"/>
                <w:sz w:val="16"/>
              </w:rPr>
              <w:t>3세에서 6세 사이의 어린아이들은 이사에 특히 영향을 받는다.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Their understanding at this stage is quite </w:t>
            </w:r>
            <w:r>
              <w:rPr>
                <w:rFonts w:ascii="Malgun Gothic"/>
                <w:b w:val="false"/>
                <w:i w:val="false"/>
                <w:color w:val="808080"/>
                <w:sz w:val="14"/>
              </w:rPr>
              <w:t>135</w:t>
            </w:r>
            <w:r>
              <w:rPr>
                <w:rFonts w:ascii="Malgun Gothic"/>
                <w:b/>
                <w:i w:val="false"/>
                <w:color w:val="000000"/>
                <w:sz w:val="20"/>
              </w:rPr>
              <w:t>[l                        ]</w:t>
            </w:r>
            <w:r>
              <w:rPr>
                <w:rFonts w:ascii="Malgun Gothic"/>
                <w:b w:val="false"/>
                <w:i w:val="false"/>
                <w:color w:val="000000"/>
                <w:sz w:val="20"/>
              </w:rPr>
              <w:t xml:space="preserve">, and it is difficult for them to </w:t>
            </w:r>
            <w:r>
              <w:rPr>
                <w:rFonts w:ascii="Malgun Gothic"/>
                <w:b w:val="false"/>
                <w:i w:val="false"/>
                <w:color w:val="808080"/>
                <w:sz w:val="14"/>
              </w:rPr>
              <w:t>136</w:t>
            </w:r>
            <w:r>
              <w:rPr>
                <w:rFonts w:ascii="Malgun Gothic"/>
                <w:b/>
                <w:i w:val="false"/>
                <w:color w:val="000000"/>
                <w:sz w:val="20"/>
              </w:rPr>
              <w:t>[i                        ]</w:t>
            </w:r>
            <w:r>
              <w:rPr>
                <w:rFonts w:ascii="Malgun Gothic"/>
                <w:b w:val="false"/>
                <w:i w:val="false"/>
                <w:color w:val="000000"/>
                <w:sz w:val="20"/>
              </w:rPr>
              <w:t xml:space="preserve"> beforehand a new home and their new room.</w:t>
            </w:r>
          </w:p>
        </w:tc>
        <w:tc>
          <w:tcPr>
            <w:tcW w:w="1721" w:type="dxa"/>
            <w:tcBorders/>
            <w:vAlign w:val="top"/>
          </w:tcPr>
          <w:p>
            <w:pPr>
              <w:spacing w:after="0" w:line="240"/>
              <w:ind w:left="0"/>
              <w:jc w:val="both"/>
            </w:pPr>
            <w:r>
              <w:rPr>
                <w:rFonts w:ascii="Malgun Gothic"/>
                <w:b w:val="false"/>
                <w:i w:val="false"/>
                <w:color w:val="000000"/>
                <w:sz w:val="16"/>
              </w:rPr>
              <w:t>이 시기에 그들의 이해력은 꽤 융통성이 없어서, 그들이 새로운 집과 자신의 새로운 방을 미리 상상하는 것은 어렵다.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Young children may have </w:t>
            </w:r>
            <w:r>
              <w:rPr>
                <w:rFonts w:ascii="Malgun Gothic"/>
                <w:b w:val="false"/>
                <w:i w:val="false"/>
                <w:color w:val="808080"/>
                <w:sz w:val="14"/>
              </w:rPr>
              <w:t>137</w:t>
            </w:r>
            <w:r>
              <w:rPr>
                <w:rFonts w:ascii="Malgun Gothic"/>
                <w:b/>
                <w:i w:val="false"/>
                <w:color w:val="000000"/>
                <w:sz w:val="20"/>
              </w:rPr>
              <w:t>[w                        ]</w:t>
            </w:r>
            <w:r>
              <w:rPr>
                <w:rFonts w:ascii="Malgun Gothic"/>
                <w:b w:val="false"/>
                <w:i w:val="false"/>
                <w:color w:val="000000"/>
                <w:sz w:val="20"/>
              </w:rPr>
              <w:t xml:space="preserve"> such as "Will I still be me in the new place?" and "Will my toys and bed come with us?"</w:t>
            </w:r>
          </w:p>
        </w:tc>
        <w:tc>
          <w:tcPr>
            <w:tcW w:w="1721" w:type="dxa"/>
            <w:tcBorders/>
            <w:vAlign w:val="top"/>
          </w:tcPr>
          <w:p>
            <w:pPr>
              <w:spacing w:after="0" w:line="240"/>
              <w:ind w:left="0"/>
              <w:jc w:val="both"/>
            </w:pPr>
            <w:r>
              <w:rPr>
                <w:rFonts w:ascii="Malgun Gothic"/>
                <w:b w:val="false"/>
                <w:i w:val="false"/>
                <w:color w:val="000000"/>
                <w:sz w:val="16"/>
              </w:rPr>
              <w:t>어린아이들은 "내가 새로운 곳에서 여전히 나일까?"와 "내 장난감과 침대가 우리와 함께 갈까?"와 같은 걱정들을 가질지도 모른다.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It is important to </w:t>
            </w:r>
            <w:r>
              <w:rPr>
                <w:rFonts w:ascii="Malgun Gothic"/>
                <w:b w:val="false"/>
                <w:i w:val="false"/>
                <w:color w:val="808080"/>
                <w:sz w:val="14"/>
              </w:rPr>
              <w:t>138</w:t>
            </w:r>
            <w:r>
              <w:rPr>
                <w:rFonts w:ascii="Malgun Gothic"/>
                <w:b/>
                <w:i w:val="false"/>
                <w:color w:val="000000"/>
                <w:sz w:val="20"/>
              </w:rPr>
              <w:t>[e                        ]</w:t>
            </w:r>
            <w:r>
              <w:rPr>
                <w:rFonts w:ascii="Malgun Gothic"/>
                <w:b w:val="false"/>
                <w:i w:val="false"/>
                <w:color w:val="000000"/>
                <w:sz w:val="20"/>
              </w:rPr>
              <w:t xml:space="preserve"> a balance between </w:t>
            </w:r>
            <w:r>
              <w:rPr>
                <w:rFonts w:ascii="Malgun Gothic"/>
                <w:b w:val="false"/>
                <w:i w:val="false"/>
                <w:color w:val="808080"/>
                <w:sz w:val="14"/>
              </w:rPr>
              <w:t>139</w:t>
            </w:r>
            <w:r>
              <w:rPr>
                <w:rFonts w:ascii="Malgun Gothic"/>
                <w:b/>
                <w:i w:val="false"/>
                <w:color w:val="000000"/>
                <w:sz w:val="20"/>
              </w:rPr>
              <w:t>[v                        ]</w:t>
            </w:r>
            <w:r>
              <w:rPr>
                <w:rFonts w:ascii="Malgun Gothic"/>
                <w:b w:val="false"/>
                <w:i w:val="false"/>
                <w:color w:val="000000"/>
                <w:sz w:val="20"/>
              </w:rPr>
              <w:t xml:space="preserve"> children's </w:t>
            </w:r>
            <w:r>
              <w:rPr>
                <w:rFonts w:ascii="Malgun Gothic"/>
                <w:b w:val="false"/>
                <w:i w:val="false"/>
                <w:color w:val="808080"/>
                <w:sz w:val="14"/>
              </w:rPr>
              <w:t>140</w:t>
            </w:r>
            <w:r>
              <w:rPr>
                <w:rFonts w:ascii="Malgun Gothic"/>
                <w:b/>
                <w:i w:val="false"/>
                <w:color w:val="000000"/>
                <w:sz w:val="20"/>
              </w:rPr>
              <w:t>[p                        ]</w:t>
            </w:r>
            <w:r>
              <w:rPr>
                <w:rFonts w:ascii="Malgun Gothic"/>
                <w:b w:val="false"/>
                <w:i w:val="false"/>
                <w:color w:val="000000"/>
                <w:sz w:val="20"/>
              </w:rPr>
              <w:t xml:space="preserve"> experiences and focusing on helping them </w:t>
            </w:r>
            <w:r>
              <w:rPr>
                <w:rFonts w:ascii="Malgun Gothic"/>
                <w:b w:val="false"/>
                <w:i w:val="false"/>
                <w:color w:val="808080"/>
                <w:sz w:val="14"/>
              </w:rPr>
              <w:t>141</w:t>
            </w:r>
            <w:r>
              <w:rPr>
                <w:rFonts w:ascii="Malgun Gothic"/>
                <w:b/>
                <w:i w:val="false"/>
                <w:color w:val="000000"/>
                <w:sz w:val="20"/>
              </w:rPr>
              <w:t>[a                        ]</w:t>
            </w:r>
            <w:r>
              <w:rPr>
                <w:rFonts w:ascii="Malgun Gothic"/>
                <w:b w:val="false"/>
                <w:i w:val="false"/>
                <w:color w:val="000000"/>
                <w:sz w:val="20"/>
              </w:rPr>
              <w:t xml:space="preserve"> to the new place.</w:t>
            </w:r>
          </w:p>
        </w:tc>
        <w:tc>
          <w:tcPr>
            <w:tcW w:w="1721" w:type="dxa"/>
            <w:tcBorders/>
            <w:vAlign w:val="top"/>
          </w:tcPr>
          <w:p>
            <w:pPr>
              <w:spacing w:after="0" w:line="240"/>
              <w:ind w:left="0"/>
              <w:jc w:val="both"/>
            </w:pPr>
            <w:r>
              <w:rPr>
                <w:rFonts w:ascii="Malgun Gothic"/>
                <w:b w:val="false"/>
                <w:i w:val="false"/>
                <w:color w:val="000000"/>
                <w:sz w:val="16"/>
              </w:rPr>
              <w:t>아이들의 과거 경험을 인정하는 것과 그들이 새로운 곳에 적응하도록 돕는 데 집중하는 것 사이에 균형을 잡는 것이 중요하다.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Children need to have </w:t>
            </w:r>
            <w:r>
              <w:rPr>
                <w:rFonts w:ascii="Malgun Gothic"/>
                <w:b w:val="false"/>
                <w:i w:val="false"/>
                <w:color w:val="808080"/>
                <w:sz w:val="14"/>
              </w:rPr>
              <w:t>142</w:t>
            </w:r>
            <w:r>
              <w:rPr>
                <w:rFonts w:ascii="Malgun Gothic"/>
                <w:b/>
                <w:i w:val="false"/>
                <w:color w:val="000000"/>
                <w:sz w:val="20"/>
              </w:rPr>
              <w:t>[o                        ]</w:t>
            </w:r>
            <w:r>
              <w:rPr>
                <w:rFonts w:ascii="Malgun Gothic"/>
                <w:b w:val="false"/>
                <w:i w:val="false"/>
                <w:color w:val="000000"/>
                <w:sz w:val="20"/>
              </w:rPr>
              <w:t xml:space="preserve"> to </w:t>
            </w:r>
            <w:r>
              <w:rPr>
                <w:rFonts w:ascii="Malgun Gothic"/>
                <w:b w:val="false"/>
                <w:i w:val="false"/>
                <w:color w:val="808080"/>
                <w:sz w:val="14"/>
              </w:rPr>
              <w:t>143</w:t>
            </w:r>
            <w:r>
              <w:rPr>
                <w:rFonts w:ascii="Malgun Gothic"/>
                <w:b/>
                <w:i w:val="false"/>
                <w:color w:val="000000"/>
                <w:sz w:val="20"/>
              </w:rPr>
              <w:t>[s                        ]</w:t>
            </w:r>
            <w:r>
              <w:rPr>
                <w:rFonts w:ascii="Malgun Gothic"/>
                <w:b w:val="false"/>
                <w:i w:val="false"/>
                <w:color w:val="000000"/>
                <w:sz w:val="20"/>
              </w:rPr>
              <w:t xml:space="preserve"> their </w:t>
            </w:r>
            <w:r>
              <w:rPr>
                <w:rFonts w:ascii="Malgun Gothic"/>
                <w:b w:val="false"/>
                <w:i w:val="false"/>
                <w:color w:val="808080"/>
                <w:sz w:val="14"/>
              </w:rPr>
              <w:t>144</w:t>
            </w:r>
            <w:r>
              <w:rPr>
                <w:rFonts w:ascii="Malgun Gothic"/>
                <w:b/>
                <w:i w:val="false"/>
                <w:color w:val="000000"/>
                <w:sz w:val="20"/>
              </w:rPr>
              <w:t>[b                        ]</w:t>
            </w:r>
            <w:r>
              <w:rPr>
                <w:rFonts w:ascii="Malgun Gothic"/>
                <w:b w:val="false"/>
                <w:i w:val="false"/>
                <w:color w:val="000000"/>
                <w:sz w:val="20"/>
              </w:rPr>
              <w:t xml:space="preserve"> in a way that respects their past as an important part of who they are.</w:t>
            </w:r>
          </w:p>
        </w:tc>
        <w:tc>
          <w:tcPr>
            <w:tcW w:w="1721" w:type="dxa"/>
            <w:tcBorders/>
            <w:vAlign w:val="top"/>
          </w:tcPr>
          <w:p>
            <w:pPr>
              <w:spacing w:after="0" w:line="240"/>
              <w:ind w:left="0"/>
              <w:jc w:val="both"/>
            </w:pPr>
            <w:r>
              <w:rPr>
                <w:rFonts w:ascii="Malgun Gothic"/>
                <w:b w:val="false"/>
                <w:i w:val="false"/>
                <w:color w:val="000000"/>
                <w:sz w:val="16"/>
              </w:rPr>
              <w:t>아이들은 자신이 누구인지에 대한 중요한 부분으로서 자신의 과거를 존중하는 방식으로 자신의 배경을 공유할 기회를 가질 필요가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145</w:t>
            </w:r>
            <w:r>
              <w:rPr>
                <w:rFonts w:ascii="Malgun Gothic"/>
                <w:b/>
                <w:i w:val="false"/>
                <w:color w:val="000000"/>
                <w:sz w:val="20"/>
              </w:rPr>
              <w:t>[c                        ]</w:t>
            </w:r>
            <w:r>
              <w:rPr>
                <w:rFonts w:ascii="Malgun Gothic"/>
                <w:b w:val="false"/>
                <w:i w:val="false"/>
                <w:color w:val="000000"/>
                <w:sz w:val="20"/>
              </w:rPr>
              <w:t xml:space="preserve"> to building a sense of </w:t>
            </w:r>
            <w:r>
              <w:rPr>
                <w:rFonts w:ascii="Malgun Gothic"/>
                <w:b w:val="false"/>
                <w:i w:val="false"/>
                <w:color w:val="808080"/>
                <w:sz w:val="14"/>
              </w:rPr>
              <w:t>146</w:t>
            </w:r>
            <w:r>
              <w:rPr>
                <w:rFonts w:ascii="Malgun Gothic"/>
                <w:b/>
                <w:i w:val="false"/>
                <w:color w:val="000000"/>
                <w:sz w:val="20"/>
              </w:rPr>
              <w:t>[c                        ]</w:t>
            </w:r>
            <w:r>
              <w:rPr>
                <w:rFonts w:ascii="Malgun Gothic"/>
                <w:b w:val="false"/>
                <w:i w:val="false"/>
                <w:color w:val="000000"/>
                <w:sz w:val="20"/>
              </w:rPr>
              <w:t xml:space="preserve">, which is essential for all children, especially those in </w:t>
            </w:r>
            <w:r>
              <w:rPr>
                <w:rFonts w:ascii="Malgun Gothic"/>
                <w:b w:val="false"/>
                <w:i w:val="false"/>
                <w:color w:val="808080"/>
                <w:sz w:val="14"/>
              </w:rPr>
              <w:t>147</w:t>
            </w:r>
            <w:r>
              <w:rPr>
                <w:rFonts w:ascii="Malgun Gothic"/>
                <w:b/>
                <w:i w:val="false"/>
                <w:color w:val="000000"/>
                <w:sz w:val="20"/>
              </w:rPr>
              <w:t>[t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이것은 공동체 의식을 형성하는 데 기여하고, 이는 모든 아이들, 특히 변화를 겪는 아이들에게 가장 중요하다.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Many people are </w:t>
            </w:r>
            <w:r>
              <w:rPr>
                <w:rFonts w:ascii="Malgun Gothic"/>
                <w:b w:val="false"/>
                <w:i w:val="false"/>
                <w:color w:val="808080"/>
                <w:sz w:val="14"/>
              </w:rPr>
              <w:t>148</w:t>
            </w:r>
            <w:r>
              <w:rPr>
                <w:rFonts w:ascii="Malgun Gothic"/>
                <w:b/>
                <w:i w:val="false"/>
                <w:color w:val="000000"/>
                <w:sz w:val="20"/>
              </w:rPr>
              <w:t>[t                        ]</w:t>
            </w:r>
            <w:r>
              <w:rPr>
                <w:rFonts w:ascii="Malgun Gothic"/>
                <w:b w:val="false"/>
                <w:i w:val="false"/>
                <w:color w:val="000000"/>
                <w:sz w:val="20"/>
              </w:rPr>
              <w:t xml:space="preserve"> to fly in </w:t>
            </w:r>
            <w:r>
              <w:rPr>
                <w:rFonts w:ascii="Malgun Gothic"/>
                <w:b w:val="false"/>
                <w:i w:val="false"/>
                <w:color w:val="808080"/>
                <w:sz w:val="14"/>
              </w:rPr>
              <w:t>149</w:t>
            </w:r>
            <w:r>
              <w:rPr>
                <w:rFonts w:ascii="Malgun Gothic"/>
                <w:b/>
                <w:i w:val="false"/>
                <w:color w:val="000000"/>
                <w:sz w:val="20"/>
              </w:rPr>
              <w:t>[a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많은 사람들은 비행기를 타는 것을 두려워한다.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Often, this fear stems from a lack of </w:t>
            </w:r>
            <w:r>
              <w:rPr>
                <w:rFonts w:ascii="Malgun Gothic"/>
                <w:b w:val="false"/>
                <w:i w:val="false"/>
                <w:color w:val="808080"/>
                <w:sz w:val="14"/>
              </w:rPr>
              <w:t>150</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종종, 이 두려움은 통제력의 부족에서 비롯된다.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pilot is in control, not the </w:t>
            </w:r>
            <w:r>
              <w:rPr>
                <w:rFonts w:ascii="Malgun Gothic"/>
                <w:b w:val="false"/>
                <w:i w:val="false"/>
                <w:color w:val="808080"/>
                <w:sz w:val="14"/>
              </w:rPr>
              <w:t>151</w:t>
            </w:r>
            <w:r>
              <w:rPr>
                <w:rFonts w:ascii="Malgun Gothic"/>
                <w:b/>
                <w:i w:val="false"/>
                <w:color w:val="000000"/>
                <w:sz w:val="20"/>
              </w:rPr>
              <w:t>[p                        ]</w:t>
            </w:r>
            <w:r>
              <w:rPr>
                <w:rFonts w:ascii="Malgun Gothic"/>
                <w:b w:val="false"/>
                <w:i w:val="false"/>
                <w:color w:val="000000"/>
                <w:sz w:val="20"/>
              </w:rPr>
              <w:t xml:space="preserve">, and this lack of control </w:t>
            </w:r>
            <w:r>
              <w:rPr>
                <w:rFonts w:ascii="Malgun Gothic"/>
                <w:b w:val="false"/>
                <w:i w:val="false"/>
                <w:color w:val="808080"/>
                <w:sz w:val="14"/>
              </w:rPr>
              <w:t>152</w:t>
            </w:r>
            <w:r>
              <w:rPr>
                <w:rFonts w:ascii="Malgun Gothic"/>
                <w:b/>
                <w:i w:val="false"/>
                <w:color w:val="000000"/>
                <w:sz w:val="20"/>
              </w:rPr>
              <w:t>[i                        ]</w:t>
            </w:r>
            <w:r>
              <w:rPr>
                <w:rFonts w:ascii="Malgun Gothic"/>
                <w:b w:val="false"/>
                <w:i w:val="false"/>
                <w:color w:val="000000"/>
                <w:sz w:val="20"/>
              </w:rPr>
              <w:t xml:space="preserve"> fear.</w:t>
            </w:r>
          </w:p>
        </w:tc>
        <w:tc>
          <w:tcPr>
            <w:tcW w:w="1721" w:type="dxa"/>
            <w:tcBorders/>
            <w:vAlign w:val="top"/>
          </w:tcPr>
          <w:p>
            <w:pPr>
              <w:spacing w:after="0" w:line="240"/>
              <w:ind w:left="0"/>
              <w:jc w:val="both"/>
            </w:pPr>
            <w:r>
              <w:rPr>
                <w:rFonts w:ascii="Malgun Gothic"/>
                <w:b w:val="false"/>
                <w:i w:val="false"/>
                <w:color w:val="000000"/>
                <w:sz w:val="16"/>
              </w:rPr>
              <w:t>조종사는 통제를 하지만 승객은 그렇지 않으며, 이러한 통제력의 부족은 두려움을 스며들게 한 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Many </w:t>
            </w:r>
            <w:r>
              <w:rPr>
                <w:rFonts w:ascii="Malgun Gothic"/>
                <w:b w:val="false"/>
                <w:i w:val="false"/>
                <w:color w:val="808080"/>
                <w:sz w:val="14"/>
              </w:rPr>
              <w:t>153</w:t>
            </w:r>
            <w:r>
              <w:rPr>
                <w:rFonts w:ascii="Malgun Gothic"/>
                <w:b/>
                <w:i w:val="false"/>
                <w:color w:val="000000"/>
                <w:sz w:val="20"/>
              </w:rPr>
              <w:t>[p                        ]</w:t>
            </w:r>
            <w:r>
              <w:rPr>
                <w:rFonts w:ascii="Malgun Gothic"/>
                <w:b w:val="false"/>
                <w:i w:val="false"/>
                <w:color w:val="000000"/>
                <w:sz w:val="20"/>
              </w:rPr>
              <w:t xml:space="preserve"> passengers are so afraid they choose to </w:t>
            </w:r>
            <w:r>
              <w:rPr>
                <w:rFonts w:ascii="Malgun Gothic"/>
                <w:b w:val="false"/>
                <w:i w:val="false"/>
                <w:color w:val="808080"/>
                <w:sz w:val="14"/>
              </w:rPr>
              <w:t>154</w:t>
            </w:r>
            <w:r>
              <w:rPr>
                <w:rFonts w:ascii="Malgun Gothic"/>
                <w:b/>
                <w:i w:val="false"/>
                <w:color w:val="000000"/>
                <w:sz w:val="20"/>
              </w:rPr>
              <w:t>[d                        ]</w:t>
            </w:r>
            <w:r>
              <w:rPr>
                <w:rFonts w:ascii="Malgun Gothic"/>
                <w:b w:val="false"/>
                <w:i w:val="false"/>
                <w:color w:val="000000"/>
                <w:sz w:val="20"/>
              </w:rPr>
              <w:t xml:space="preserve"> great distances to get to a destination instead of </w:t>
            </w:r>
            <w:r>
              <w:rPr>
                <w:rFonts w:ascii="Malgun Gothic"/>
                <w:b w:val="false"/>
                <w:i w:val="false"/>
                <w:color w:val="808080"/>
                <w:sz w:val="14"/>
              </w:rPr>
              <w:t>155</w:t>
            </w:r>
            <w:r>
              <w:rPr>
                <w:rFonts w:ascii="Malgun Gothic"/>
                <w:b/>
                <w:i w:val="false"/>
                <w:color w:val="000000"/>
                <w:sz w:val="20"/>
              </w:rPr>
              <w:t>[f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많은 잠재적인 승객들은 너무 두려워서 그들은 비행기를 타는 대신 목적지에 도착하기 위해 먼 거리를 운전하는 것을 선택한다.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But their decision to drive is based solely on </w:t>
            </w:r>
            <w:r>
              <w:rPr>
                <w:rFonts w:ascii="Malgun Gothic"/>
                <w:b w:val="false"/>
                <w:i w:val="false"/>
                <w:color w:val="808080"/>
                <w:sz w:val="14"/>
              </w:rPr>
              <w:t>156</w:t>
            </w:r>
            <w:r>
              <w:rPr>
                <w:rFonts w:ascii="Malgun Gothic"/>
                <w:b/>
                <w:i w:val="false"/>
                <w:color w:val="000000"/>
                <w:sz w:val="20"/>
              </w:rPr>
              <w:t>[e                        ]</w:t>
            </w:r>
            <w:r>
              <w:rPr>
                <w:rFonts w:ascii="Malgun Gothic"/>
                <w:b w:val="false"/>
                <w:i w:val="false"/>
                <w:color w:val="000000"/>
                <w:sz w:val="20"/>
              </w:rPr>
              <w:t xml:space="preserve">, not </w:t>
            </w:r>
            <w:r>
              <w:rPr>
                <w:rFonts w:ascii="Malgun Gothic"/>
                <w:b w:val="false"/>
                <w:i w:val="false"/>
                <w:color w:val="808080"/>
                <w:sz w:val="14"/>
              </w:rPr>
              <w:t>157</w:t>
            </w:r>
            <w:r>
              <w:rPr>
                <w:rFonts w:ascii="Malgun Gothic"/>
                <w:b/>
                <w:i w:val="false"/>
                <w:color w:val="000000"/>
                <w:sz w:val="20"/>
              </w:rPr>
              <w:t>[l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그러나 운전을 하기로 한 그들의 결정은 논리가 아닌 오직 감정에 근거한다.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Logic says that </w:t>
            </w:r>
            <w:r>
              <w:rPr>
                <w:rFonts w:ascii="Malgun Gothic"/>
                <w:b w:val="false"/>
                <w:i w:val="false"/>
                <w:color w:val="808080"/>
                <w:sz w:val="14"/>
              </w:rPr>
              <w:t>158</w:t>
            </w:r>
            <w:r>
              <w:rPr>
                <w:rFonts w:ascii="Malgun Gothic"/>
                <w:b/>
                <w:i w:val="false"/>
                <w:color w:val="000000"/>
                <w:sz w:val="20"/>
              </w:rPr>
              <w:t>[s                        ]</w:t>
            </w:r>
            <w:r>
              <w:rPr>
                <w:rFonts w:ascii="Malgun Gothic"/>
                <w:b w:val="false"/>
                <w:i w:val="false"/>
                <w:color w:val="000000"/>
                <w:sz w:val="20"/>
              </w:rPr>
              <w:t xml:space="preserve">, the odds of dying in a car crash are around 1 in 5,000, while the odds of dying in a </w:t>
            </w:r>
            <w:r>
              <w:rPr>
                <w:rFonts w:ascii="Malgun Gothic"/>
                <w:b w:val="false"/>
                <w:i w:val="false"/>
                <w:color w:val="808080"/>
                <w:sz w:val="14"/>
              </w:rPr>
              <w:t>159</w:t>
            </w:r>
            <w:r>
              <w:rPr>
                <w:rFonts w:ascii="Malgun Gothic"/>
                <w:b/>
                <w:i w:val="false"/>
                <w:color w:val="000000"/>
                <w:sz w:val="20"/>
              </w:rPr>
              <w:t>[p                        ]</w:t>
            </w:r>
            <w:r>
              <w:rPr>
                <w:rFonts w:ascii="Malgun Gothic"/>
                <w:b w:val="false"/>
                <w:i w:val="false"/>
                <w:color w:val="000000"/>
                <w:sz w:val="20"/>
              </w:rPr>
              <w:t xml:space="preserve"> crash are closer to 1 in 11 million.</w:t>
            </w:r>
          </w:p>
        </w:tc>
        <w:tc>
          <w:tcPr>
            <w:tcW w:w="1721" w:type="dxa"/>
            <w:tcBorders/>
            <w:vAlign w:val="top"/>
          </w:tcPr>
          <w:p>
            <w:pPr>
              <w:spacing w:after="0" w:line="240"/>
              <w:ind w:left="0"/>
              <w:jc w:val="both"/>
            </w:pPr>
            <w:r>
              <w:rPr>
                <w:rFonts w:ascii="Malgun Gothic"/>
                <w:b w:val="false"/>
                <w:i w:val="false"/>
                <w:color w:val="000000"/>
                <w:sz w:val="16"/>
              </w:rPr>
              <w:t>논리에 따르면 통계적으로 자동차 사고로 사망할 확률은 약 5,000분의 1이고, 반면 비행기 사고로 사망할 확률은 1,100만분의 1에 가깝다고 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If you're going to take a </w:t>
            </w:r>
            <w:r>
              <w:rPr>
                <w:rFonts w:ascii="Malgun Gothic"/>
                <w:b w:val="false"/>
                <w:i w:val="false"/>
                <w:color w:val="808080"/>
                <w:sz w:val="14"/>
              </w:rPr>
              <w:t>160</w:t>
            </w:r>
            <w:r>
              <w:rPr>
                <w:rFonts w:ascii="Malgun Gothic"/>
                <w:b/>
                <w:i w:val="false"/>
                <w:color w:val="000000"/>
                <w:sz w:val="20"/>
              </w:rPr>
              <w:t>[r                        ]</w:t>
            </w:r>
            <w:r>
              <w:rPr>
                <w:rFonts w:ascii="Malgun Gothic"/>
                <w:b w:val="false"/>
                <w:i w:val="false"/>
                <w:color w:val="000000"/>
                <w:sz w:val="20"/>
              </w:rPr>
              <w:t xml:space="preserve">, especially one that could possibly involve your </w:t>
            </w:r>
            <w:r>
              <w:rPr>
                <w:rFonts w:ascii="Malgun Gothic"/>
                <w:b w:val="false"/>
                <w:i w:val="false"/>
                <w:color w:val="808080"/>
                <w:sz w:val="14"/>
              </w:rPr>
              <w:t>161</w:t>
            </w:r>
            <w:r>
              <w:rPr>
                <w:rFonts w:ascii="Malgun Gothic"/>
                <w:b/>
                <w:i w:val="false"/>
                <w:color w:val="000000"/>
                <w:sz w:val="20"/>
              </w:rPr>
              <w:t>[w                        ]</w:t>
            </w:r>
            <w:r>
              <w:rPr>
                <w:rFonts w:ascii="Malgun Gothic"/>
                <w:b w:val="false"/>
                <w:i w:val="false"/>
                <w:color w:val="000000"/>
                <w:sz w:val="20"/>
              </w:rPr>
              <w:t xml:space="preserve">, wouldn't you want the odds in your </w:t>
            </w:r>
            <w:r>
              <w:rPr>
                <w:rFonts w:ascii="Malgun Gothic"/>
                <w:b w:val="false"/>
                <w:i w:val="false"/>
                <w:color w:val="808080"/>
                <w:sz w:val="14"/>
              </w:rPr>
              <w:t>162</w:t>
            </w:r>
            <w:r>
              <w:rPr>
                <w:rFonts w:ascii="Malgun Gothic"/>
                <w:b/>
                <w:i w:val="false"/>
                <w:color w:val="000000"/>
                <w:sz w:val="20"/>
              </w:rPr>
              <w:t>[f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만약 여러분이 위험을 감수할 것이라면, 특히 여러분의 안녕을 혹시 포함할 수 있는 위험을 감수할 것이라면, 여러분에게 유리한 확률을 원하지 않겠는가?</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However, most people choose the </w:t>
            </w:r>
            <w:r>
              <w:rPr>
                <w:rFonts w:ascii="Malgun Gothic"/>
                <w:b w:val="false"/>
                <w:i w:val="false"/>
                <w:color w:val="808080"/>
                <w:sz w:val="14"/>
              </w:rPr>
              <w:t>163</w:t>
            </w:r>
            <w:r>
              <w:rPr>
                <w:rFonts w:ascii="Malgun Gothic"/>
                <w:b/>
                <w:i w:val="false"/>
                <w:color w:val="000000"/>
                <w:sz w:val="20"/>
              </w:rPr>
              <w:t>[o                        ]</w:t>
            </w:r>
            <w:r>
              <w:rPr>
                <w:rFonts w:ascii="Malgun Gothic"/>
                <w:b w:val="false"/>
                <w:i w:val="false"/>
                <w:color w:val="000000"/>
                <w:sz w:val="20"/>
              </w:rPr>
              <w:t xml:space="preserve"> that will cause them the </w:t>
            </w:r>
            <w:r>
              <w:rPr>
                <w:rFonts w:ascii="Malgun Gothic"/>
                <w:b w:val="false"/>
                <w:i w:val="false"/>
                <w:color w:val="808080"/>
                <w:sz w:val="14"/>
              </w:rPr>
              <w:t>164</w:t>
            </w:r>
            <w:r>
              <w:rPr>
                <w:rFonts w:ascii="Malgun Gothic"/>
                <w:b/>
                <w:i w:val="false"/>
                <w:color w:val="000000"/>
                <w:sz w:val="20"/>
              </w:rPr>
              <w:t>[l                        ]</w:t>
            </w:r>
            <w:r>
              <w:rPr>
                <w:rFonts w:ascii="Malgun Gothic"/>
                <w:b w:val="false"/>
                <w:i w:val="false"/>
                <w:color w:val="000000"/>
                <w:sz w:val="20"/>
              </w:rPr>
              <w:t xml:space="preserve"> amount of </w:t>
            </w:r>
            <w:r>
              <w:rPr>
                <w:rFonts w:ascii="Malgun Gothic"/>
                <w:b w:val="false"/>
                <w:i w:val="false"/>
                <w:color w:val="808080"/>
                <w:sz w:val="14"/>
              </w:rPr>
              <w:t>165</w:t>
            </w:r>
            <w:r>
              <w:rPr>
                <w:rFonts w:ascii="Malgun Gothic"/>
                <w:b/>
                <w:i w:val="false"/>
                <w:color w:val="000000"/>
                <w:sz w:val="20"/>
              </w:rPr>
              <w:t>[a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그러나 대부분의 사람들은 그들에게 최소한의 불안감을 야기할 수 있는 선택을 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Pay attention to the thoughts you have about taking the risk and make sure you're </w:t>
            </w:r>
            <w:r>
              <w:rPr>
                <w:rFonts w:ascii="Malgun Gothic"/>
                <w:b w:val="false"/>
                <w:i w:val="false"/>
                <w:color w:val="808080"/>
                <w:sz w:val="14"/>
              </w:rPr>
              <w:t>166</w:t>
            </w:r>
            <w:r>
              <w:rPr>
                <w:rFonts w:ascii="Malgun Gothic"/>
                <w:b/>
                <w:i w:val="false"/>
                <w:color w:val="000000"/>
                <w:sz w:val="20"/>
              </w:rPr>
              <w:t>[b                        ]</w:t>
            </w:r>
            <w:r>
              <w:rPr>
                <w:rFonts w:ascii="Malgun Gothic"/>
                <w:b w:val="false"/>
                <w:i w:val="false"/>
                <w:color w:val="000000"/>
                <w:sz w:val="20"/>
              </w:rPr>
              <w:t xml:space="preserve"> your decision on </w:t>
            </w:r>
            <w:r>
              <w:rPr>
                <w:rFonts w:ascii="Malgun Gothic"/>
                <w:b w:val="false"/>
                <w:i w:val="false"/>
                <w:color w:val="808080"/>
                <w:sz w:val="14"/>
              </w:rPr>
              <w:t>167</w:t>
            </w:r>
            <w:r>
              <w:rPr>
                <w:rFonts w:ascii="Malgun Gothic"/>
                <w:b/>
                <w:i w:val="false"/>
                <w:color w:val="000000"/>
                <w:sz w:val="20"/>
              </w:rPr>
              <w:t>[f                        ]</w:t>
            </w:r>
            <w:r>
              <w:rPr>
                <w:rFonts w:ascii="Malgun Gothic"/>
                <w:b w:val="false"/>
                <w:i w:val="false"/>
                <w:color w:val="000000"/>
                <w:sz w:val="20"/>
              </w:rPr>
              <w:t xml:space="preserve">, not just </w:t>
            </w:r>
            <w:r>
              <w:rPr>
                <w:rFonts w:ascii="Malgun Gothic"/>
                <w:b w:val="false"/>
                <w:i w:val="false"/>
                <w:color w:val="808080"/>
                <w:sz w:val="14"/>
              </w:rPr>
              <w:t>168</w:t>
            </w:r>
            <w:r>
              <w:rPr>
                <w:rFonts w:ascii="Malgun Gothic"/>
                <w:b/>
                <w:i w:val="false"/>
                <w:color w:val="000000"/>
                <w:sz w:val="20"/>
              </w:rPr>
              <w:t>[f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위험을 감수하는 것에 대해 여러분이 가지고 있는 생각에 주의를 기울이고 여러분의 결정을 단지 감정이 아닌 사실에 근거하고 있는지 확인하라.</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famous primatologist Frans de Waal, of Emory University, says humans </w:t>
            </w:r>
            <w:r>
              <w:rPr>
                <w:rFonts w:ascii="Malgun Gothic"/>
                <w:b w:val="false"/>
                <w:i w:val="false"/>
                <w:color w:val="808080"/>
                <w:sz w:val="14"/>
              </w:rPr>
              <w:t>169</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170</w:t>
            </w:r>
            <w:r>
              <w:rPr>
                <w:rFonts w:ascii="Malgun Gothic"/>
                <w:b/>
                <w:i w:val="false"/>
                <w:color w:val="000000"/>
                <w:sz w:val="20"/>
              </w:rPr>
              <w:t>[s                        ]</w:t>
            </w:r>
            <w:r>
              <w:rPr>
                <w:rFonts w:ascii="Malgun Gothic"/>
                <w:b w:val="false"/>
                <w:i w:val="false"/>
                <w:color w:val="000000"/>
                <w:sz w:val="20"/>
              </w:rPr>
              <w:t xml:space="preserve"> between us and other animals as a way of </w:t>
            </w:r>
            <w:r>
              <w:rPr>
                <w:rFonts w:ascii="Malgun Gothic"/>
                <w:b w:val="false"/>
                <w:i w:val="false"/>
                <w:color w:val="808080"/>
                <w:sz w:val="14"/>
              </w:rPr>
              <w:t>171</w:t>
            </w:r>
            <w:r>
              <w:rPr>
                <w:rFonts w:ascii="Malgun Gothic"/>
                <w:b/>
                <w:i w:val="false"/>
                <w:color w:val="000000"/>
                <w:sz w:val="20"/>
              </w:rPr>
              <w:t>[m                        ]</w:t>
            </w:r>
            <w:r>
              <w:rPr>
                <w:rFonts w:ascii="Malgun Gothic"/>
                <w:b w:val="false"/>
                <w:i w:val="false"/>
                <w:color w:val="000000"/>
                <w:sz w:val="20"/>
              </w:rPr>
              <w:t xml:space="preserve"> our spot at the top of our </w:t>
            </w:r>
            <w:r>
              <w:rPr>
                <w:rFonts w:ascii="Malgun Gothic"/>
                <w:b w:val="false"/>
                <w:i w:val="false"/>
                <w:color w:val="808080"/>
                <w:sz w:val="14"/>
              </w:rPr>
              <w:t>172</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173</w:t>
            </w:r>
            <w:r>
              <w:rPr>
                <w:rFonts w:ascii="Malgun Gothic"/>
                <w:b/>
                <w:i w:val="false"/>
                <w:color w:val="000000"/>
                <w:sz w:val="20"/>
              </w:rPr>
              <w:t>[l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Emory 대학의 유명한 영장류학자 Frans de Waal은 인간은 상상 속 사다리의 꼭대기에서 우리의 위치를 유지하는 방법으로 우리와 다른 동물들 사이의 유사성을 경시한다고 말한다.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Scientists, de Waal points out, can be some of the worst </w:t>
            </w:r>
            <w:r>
              <w:rPr>
                <w:rFonts w:ascii="Malgun Gothic"/>
                <w:b w:val="false"/>
                <w:i w:val="false"/>
                <w:color w:val="808080"/>
                <w:sz w:val="14"/>
              </w:rPr>
              <w:t>174</w:t>
            </w:r>
            <w:r>
              <w:rPr>
                <w:rFonts w:ascii="Malgun Gothic"/>
                <w:b/>
                <w:i w:val="false"/>
                <w:color w:val="000000"/>
                <w:sz w:val="20"/>
              </w:rPr>
              <w:t>[o                        ]</w:t>
            </w:r>
            <w:r>
              <w:rPr>
                <w:rFonts w:ascii="Malgun Gothic"/>
                <w:b w:val="false"/>
                <w:i w:val="false"/>
                <w:color w:val="000000"/>
                <w:sz w:val="20"/>
              </w:rPr>
              <w:t xml:space="preserve"> ─ employing technical </w:t>
            </w:r>
            <w:r>
              <w:rPr>
                <w:rFonts w:ascii="Malgun Gothic"/>
                <w:b w:val="false"/>
                <w:i w:val="false"/>
                <w:color w:val="808080"/>
                <w:sz w:val="14"/>
              </w:rPr>
              <w:t>175</w:t>
            </w:r>
            <w:r>
              <w:rPr>
                <w:rFonts w:ascii="Malgun Gothic"/>
                <w:b/>
                <w:i w:val="false"/>
                <w:color w:val="000000"/>
                <w:sz w:val="20"/>
              </w:rPr>
              <w:t>[l                        ]</w:t>
            </w:r>
            <w:r>
              <w:rPr>
                <w:rFonts w:ascii="Malgun Gothic"/>
                <w:b w:val="false"/>
                <w:i w:val="false"/>
                <w:color w:val="000000"/>
                <w:sz w:val="20"/>
              </w:rPr>
              <w:t xml:space="preserve"> to </w:t>
            </w:r>
            <w:r>
              <w:rPr>
                <w:rFonts w:ascii="Malgun Gothic"/>
                <w:b w:val="false"/>
                <w:i w:val="false"/>
                <w:color w:val="808080"/>
                <w:sz w:val="14"/>
              </w:rPr>
              <w:t>176</w:t>
            </w:r>
            <w:r>
              <w:rPr>
                <w:rFonts w:ascii="Malgun Gothic"/>
                <w:b/>
                <w:i w:val="false"/>
                <w:color w:val="000000"/>
                <w:sz w:val="20"/>
              </w:rPr>
              <w:t>[d                        ]</w:t>
            </w:r>
            <w:r>
              <w:rPr>
                <w:rFonts w:ascii="Malgun Gothic"/>
                <w:b w:val="false"/>
                <w:i w:val="false"/>
                <w:color w:val="000000"/>
                <w:sz w:val="20"/>
              </w:rPr>
              <w:t xml:space="preserve"> the other animals from us.</w:t>
            </w:r>
          </w:p>
        </w:tc>
        <w:tc>
          <w:tcPr>
            <w:tcW w:w="1721" w:type="dxa"/>
            <w:tcBorders/>
            <w:vAlign w:val="top"/>
          </w:tcPr>
          <w:p>
            <w:pPr>
              <w:spacing w:after="0" w:line="240"/>
              <w:ind w:left="0"/>
              <w:jc w:val="both"/>
            </w:pPr>
            <w:r>
              <w:rPr>
                <w:rFonts w:ascii="Malgun Gothic"/>
                <w:b w:val="false"/>
                <w:i w:val="false"/>
                <w:color w:val="000000"/>
                <w:sz w:val="16"/>
              </w:rPr>
              <w:t>de Waal은 과학자들이 우리와 다른 동물들 사이에 거리를 두기 위해 기술적인 언어를 사용하는 최악의 죄를 범하는 자들 중 일부일 수 있다고 지적한다.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call "kissing" in chimps "mouth-to-mouth </w:t>
            </w:r>
            <w:r>
              <w:rPr>
                <w:rFonts w:ascii="Malgun Gothic"/>
                <w:b w:val="false"/>
                <w:i w:val="false"/>
                <w:color w:val="808080"/>
                <w:sz w:val="14"/>
              </w:rPr>
              <w:t>177</w:t>
            </w:r>
            <w:r>
              <w:rPr>
                <w:rFonts w:ascii="Malgun Gothic"/>
                <w:b/>
                <w:i w:val="false"/>
                <w:color w:val="000000"/>
                <w:sz w:val="20"/>
              </w:rPr>
              <w:t>[c                        ]</w:t>
            </w:r>
            <w:r>
              <w:rPr>
                <w:rFonts w:ascii="Malgun Gothic"/>
                <w:b w:val="false"/>
                <w:i w:val="false"/>
                <w:color w:val="000000"/>
                <w:sz w:val="20"/>
              </w:rPr>
              <w:t xml:space="preserve">"; they call "friends" between primates "favorite </w:t>
            </w:r>
            <w:r>
              <w:rPr>
                <w:rFonts w:ascii="Malgun Gothic"/>
                <w:b w:val="false"/>
                <w:i w:val="false"/>
                <w:color w:val="808080"/>
                <w:sz w:val="14"/>
              </w:rPr>
              <w:t>178</w:t>
            </w:r>
            <w:r>
              <w:rPr>
                <w:rFonts w:ascii="Malgun Gothic"/>
                <w:b/>
                <w:i w:val="false"/>
                <w:color w:val="000000"/>
                <w:sz w:val="20"/>
              </w:rPr>
              <w:t>[a                        ]</w:t>
            </w:r>
            <w:r>
              <w:rPr>
                <w:rFonts w:ascii="Malgun Gothic"/>
                <w:b w:val="false"/>
                <w:i w:val="false"/>
                <w:color w:val="000000"/>
                <w:sz w:val="20"/>
              </w:rPr>
              <w:t xml:space="preserve"> partners"; they interpret evidence showing that crows and chimps can make tools as being somehow </w:t>
            </w:r>
            <w:r>
              <w:rPr>
                <w:rFonts w:ascii="Malgun Gothic"/>
                <w:b w:val="false"/>
                <w:i w:val="false"/>
                <w:color w:val="808080"/>
                <w:sz w:val="14"/>
              </w:rPr>
              <w:t>179</w:t>
            </w:r>
            <w:r>
              <w:rPr>
                <w:rFonts w:ascii="Malgun Gothic"/>
                <w:b/>
                <w:i w:val="false"/>
                <w:color w:val="000000"/>
                <w:sz w:val="20"/>
              </w:rPr>
              <w:t>[q                        ]</w:t>
            </w:r>
            <w:r>
              <w:rPr>
                <w:rFonts w:ascii="Malgun Gothic"/>
                <w:b w:val="false"/>
                <w:i w:val="false"/>
                <w:color w:val="000000"/>
                <w:sz w:val="20"/>
              </w:rPr>
              <w:t xml:space="preserve"> different from the kind of </w:t>
            </w:r>
            <w:r>
              <w:rPr>
                <w:rFonts w:ascii="Malgun Gothic"/>
                <w:b w:val="false"/>
                <w:i w:val="false"/>
                <w:color w:val="808080"/>
                <w:sz w:val="14"/>
              </w:rPr>
              <w:t>180</w:t>
            </w:r>
            <w:r>
              <w:rPr>
                <w:rFonts w:ascii="Malgun Gothic"/>
                <w:b/>
                <w:i w:val="false"/>
                <w:color w:val="000000"/>
                <w:sz w:val="20"/>
              </w:rPr>
              <w:t>[t                        ]</w:t>
            </w:r>
            <w:r>
              <w:rPr>
                <w:rFonts w:ascii="Malgun Gothic"/>
                <w:b w:val="false"/>
                <w:i w:val="false"/>
                <w:color w:val="000000"/>
                <w:sz w:val="20"/>
              </w:rPr>
              <w:t xml:space="preserve"> said to define humanity.</w:t>
            </w:r>
          </w:p>
        </w:tc>
        <w:tc>
          <w:tcPr>
            <w:tcW w:w="1721" w:type="dxa"/>
            <w:tcBorders/>
            <w:vAlign w:val="top"/>
          </w:tcPr>
          <w:p>
            <w:pPr>
              <w:spacing w:after="0" w:line="240"/>
              <w:ind w:left="0"/>
              <w:jc w:val="both"/>
            </w:pPr>
            <w:r>
              <w:rPr>
                <w:rFonts w:ascii="Malgun Gothic"/>
                <w:b w:val="false"/>
                <w:i w:val="false"/>
                <w:color w:val="000000"/>
                <w:sz w:val="16"/>
              </w:rPr>
              <w:t>그들은 침팬지의 '키스'를 '입과 입의 접촉'이라고 부르고, 영장류 사이의 '친구'를 '좋아하는 제휴 파트너'라고 부르며, 그들은 까마귀와 침팬지가 도구를 만들 수 있다는 것을 보여주는 증거를 인류를 정의한다고 하는 종류의 도구 제작과는 아무래도 질적으로 다르다고 해석한다.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If an animal can beat us at a </w:t>
            </w:r>
            <w:r>
              <w:rPr>
                <w:rFonts w:ascii="Malgun Gothic"/>
                <w:b w:val="false"/>
                <w:i w:val="false"/>
                <w:color w:val="808080"/>
                <w:sz w:val="14"/>
              </w:rPr>
              <w:t>181</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182</w:t>
            </w:r>
            <w:r>
              <w:rPr>
                <w:rFonts w:ascii="Malgun Gothic"/>
                <w:b/>
                <w:i w:val="false"/>
                <w:color w:val="000000"/>
                <w:sz w:val="20"/>
              </w:rPr>
              <w:t>[t                        ]</w:t>
            </w:r>
            <w:r>
              <w:rPr>
                <w:rFonts w:ascii="Malgun Gothic"/>
                <w:b w:val="false"/>
                <w:i w:val="false"/>
                <w:color w:val="000000"/>
                <w:sz w:val="20"/>
              </w:rPr>
              <w:t xml:space="preserve"> ─ like how certain bird species can </w:t>
            </w:r>
            <w:r>
              <w:rPr>
                <w:rFonts w:ascii="Malgun Gothic"/>
                <w:b w:val="false"/>
                <w:i w:val="false"/>
                <w:color w:val="808080"/>
                <w:sz w:val="14"/>
              </w:rPr>
              <w:t>183</w:t>
            </w:r>
            <w:r>
              <w:rPr>
                <w:rFonts w:ascii="Malgun Gothic"/>
                <w:b/>
                <w:i w:val="false"/>
                <w:color w:val="000000"/>
                <w:sz w:val="20"/>
              </w:rPr>
              <w:t>[r                        ]</w:t>
            </w:r>
            <w:r>
              <w:rPr>
                <w:rFonts w:ascii="Malgun Gothic"/>
                <w:b w:val="false"/>
                <w:i w:val="false"/>
                <w:color w:val="000000"/>
                <w:sz w:val="20"/>
              </w:rPr>
              <w:t xml:space="preserve"> the precise locations of thousands of seeds ─ they write it off as </w:t>
            </w:r>
            <w:r>
              <w:rPr>
                <w:rFonts w:ascii="Malgun Gothic"/>
                <w:b w:val="false"/>
                <w:i w:val="false"/>
                <w:color w:val="808080"/>
                <w:sz w:val="14"/>
              </w:rPr>
              <w:t>184</w:t>
            </w:r>
            <w:r>
              <w:rPr>
                <w:rFonts w:ascii="Malgun Gothic"/>
                <w:b/>
                <w:i w:val="false"/>
                <w:color w:val="000000"/>
                <w:sz w:val="20"/>
              </w:rPr>
              <w:t>[i                        ]</w:t>
            </w:r>
            <w:r>
              <w:rPr>
                <w:rFonts w:ascii="Malgun Gothic"/>
                <w:b w:val="false"/>
                <w:i w:val="false"/>
                <w:color w:val="000000"/>
                <w:sz w:val="20"/>
              </w:rPr>
              <w:t xml:space="preserve">, not </w:t>
            </w:r>
            <w:r>
              <w:rPr>
                <w:rFonts w:ascii="Malgun Gothic"/>
                <w:b w:val="false"/>
                <w:i w:val="false"/>
                <w:color w:val="808080"/>
                <w:sz w:val="14"/>
              </w:rPr>
              <w:t>185</w:t>
            </w:r>
            <w:r>
              <w:rPr>
                <w:rFonts w:ascii="Malgun Gothic"/>
                <w:b/>
                <w:i w:val="false"/>
                <w:color w:val="000000"/>
                <w:sz w:val="20"/>
              </w:rPr>
              <w:t>[i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만약 동물이, 특정 종의 새들이 수천 개의 씨앗의 정확한 위치를 기억할 수 있는 방식처럼, 인지적인 과업에서 우리를 이길 수 있다면, 그들은 그것을 지능이 아 니라 본능으로 치부한다.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and so many more tricks of language are what de Waal has </w:t>
            </w:r>
            <w:r>
              <w:rPr>
                <w:rFonts w:ascii="Malgun Gothic"/>
                <w:b w:val="false"/>
                <w:i w:val="false"/>
                <w:color w:val="808080"/>
                <w:sz w:val="14"/>
              </w:rPr>
              <w:t>186</w:t>
            </w:r>
            <w:r>
              <w:rPr>
                <w:rFonts w:ascii="Malgun Gothic"/>
                <w:b/>
                <w:i w:val="false"/>
                <w:color w:val="000000"/>
                <w:sz w:val="20"/>
              </w:rPr>
              <w:t>[t                        ]</w:t>
            </w:r>
            <w:r>
              <w:rPr>
                <w:rFonts w:ascii="Malgun Gothic"/>
                <w:b w:val="false"/>
                <w:i w:val="false"/>
                <w:color w:val="000000"/>
                <w:sz w:val="20"/>
              </w:rPr>
              <w:t xml:space="preserve"> "</w:t>
            </w:r>
            <w:r>
              <w:rPr>
                <w:rFonts w:ascii="Malgun Gothic"/>
                <w:b w:val="false"/>
                <w:i w:val="false"/>
                <w:color w:val="808080"/>
                <w:sz w:val="14"/>
              </w:rPr>
              <w:t>187</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188</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이것과 더 많은 언어적 수법은 de Waal이 '언어적 거세'라고 명명한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way we use our </w:t>
            </w:r>
            <w:r>
              <w:rPr>
                <w:rFonts w:ascii="Malgun Gothic"/>
                <w:b w:val="false"/>
                <w:i w:val="false"/>
                <w:color w:val="808080"/>
                <w:sz w:val="14"/>
              </w:rPr>
              <w:t>189</w:t>
            </w:r>
            <w:r>
              <w:rPr>
                <w:rFonts w:ascii="Malgun Gothic"/>
                <w:b/>
                <w:i w:val="false"/>
                <w:color w:val="000000"/>
                <w:sz w:val="20"/>
              </w:rPr>
              <w:t>[t                        ]</w:t>
            </w:r>
            <w:r>
              <w:rPr>
                <w:rFonts w:ascii="Malgun Gothic"/>
                <w:b w:val="false"/>
                <w:i w:val="false"/>
                <w:color w:val="000000"/>
                <w:sz w:val="20"/>
              </w:rPr>
              <w:t xml:space="preserve"> to </w:t>
            </w:r>
            <w:r>
              <w:rPr>
                <w:rFonts w:ascii="Malgun Gothic"/>
                <w:b w:val="false"/>
                <w:i w:val="false"/>
                <w:color w:val="808080"/>
                <w:sz w:val="14"/>
              </w:rPr>
              <w:t>190</w:t>
            </w:r>
            <w:r>
              <w:rPr>
                <w:rFonts w:ascii="Malgun Gothic"/>
                <w:b/>
                <w:i w:val="false"/>
                <w:color w:val="000000"/>
                <w:sz w:val="20"/>
              </w:rPr>
              <w:t>[d                        ]</w:t>
            </w:r>
            <w:r>
              <w:rPr>
                <w:rFonts w:ascii="Malgun Gothic"/>
                <w:b w:val="false"/>
                <w:i w:val="false"/>
                <w:color w:val="000000"/>
                <w:sz w:val="20"/>
              </w:rPr>
              <w:t xml:space="preserve"> animals, the way we invent words to maintain our spot at the top.</w:t>
            </w:r>
          </w:p>
        </w:tc>
        <w:tc>
          <w:tcPr>
            <w:tcW w:w="1721" w:type="dxa"/>
            <w:tcBorders/>
            <w:vAlign w:val="top"/>
          </w:tcPr>
          <w:p>
            <w:pPr>
              <w:spacing w:after="0" w:line="240"/>
              <w:ind w:left="0"/>
              <w:jc w:val="both"/>
            </w:pPr>
            <w:r>
              <w:rPr>
                <w:rFonts w:ascii="Malgun Gothic"/>
                <w:b w:val="false"/>
                <w:i w:val="false"/>
                <w:color w:val="000000"/>
                <w:sz w:val="16"/>
              </w:rPr>
              <w:t>우리가 동물로부터 힘을 빼앗기 위해 우리의 언어를 사용하는 방식이며, 우리가 꼭대기에서 우리의 위치를 유지하기 위해 단어들을 만드는 방식이다.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 key to </w:t>
            </w:r>
            <w:r>
              <w:rPr>
                <w:rFonts w:ascii="Malgun Gothic"/>
                <w:b w:val="false"/>
                <w:i w:val="false"/>
                <w:color w:val="808080"/>
                <w:sz w:val="14"/>
              </w:rPr>
              <w:t>191</w:t>
            </w:r>
            <w:r>
              <w:rPr>
                <w:rFonts w:ascii="Malgun Gothic"/>
                <w:b/>
                <w:i w:val="false"/>
                <w:color w:val="000000"/>
                <w:sz w:val="20"/>
              </w:rPr>
              <w:t>[e                        ]</w:t>
            </w:r>
            <w:r>
              <w:rPr>
                <w:rFonts w:ascii="Malgun Gothic"/>
                <w:b w:val="false"/>
                <w:i w:val="false"/>
                <w:color w:val="000000"/>
                <w:sz w:val="20"/>
              </w:rPr>
              <w:t xml:space="preserve"> and </w:t>
            </w:r>
            <w:r>
              <w:rPr>
                <w:rFonts w:ascii="Malgun Gothic"/>
                <w:b w:val="false"/>
                <w:i w:val="false"/>
                <w:color w:val="808080"/>
                <w:sz w:val="14"/>
              </w:rPr>
              <w:t>192</w:t>
            </w:r>
            <w:r>
              <w:rPr>
                <w:rFonts w:ascii="Malgun Gothic"/>
                <w:b/>
                <w:i w:val="false"/>
                <w:color w:val="000000"/>
                <w:sz w:val="20"/>
              </w:rPr>
              <w:t>[a                        ]</w:t>
            </w:r>
            <w:r>
              <w:rPr>
                <w:rFonts w:ascii="Malgun Gothic"/>
                <w:b w:val="false"/>
                <w:i w:val="false"/>
                <w:color w:val="000000"/>
                <w:sz w:val="20"/>
              </w:rPr>
              <w:t xml:space="preserve"> is providing students with </w:t>
            </w:r>
            <w:r>
              <w:rPr>
                <w:rFonts w:ascii="Malgun Gothic"/>
                <w:b w:val="false"/>
                <w:i w:val="false"/>
                <w:color w:val="808080"/>
                <w:sz w:val="14"/>
              </w:rPr>
              <w:t>193</w:t>
            </w:r>
            <w:r>
              <w:rPr>
                <w:rFonts w:ascii="Malgun Gothic"/>
                <w:b/>
                <w:i w:val="false"/>
                <w:color w:val="000000"/>
                <w:sz w:val="20"/>
              </w:rPr>
              <w:t>[r                        ]</w:t>
            </w:r>
            <w:r>
              <w:rPr>
                <w:rFonts w:ascii="Malgun Gothic"/>
                <w:b w:val="false"/>
                <w:i w:val="false"/>
                <w:color w:val="000000"/>
                <w:sz w:val="20"/>
              </w:rPr>
              <w:t xml:space="preserve"> texts they will be </w:t>
            </w:r>
            <w:r>
              <w:rPr>
                <w:rFonts w:ascii="Malgun Gothic"/>
                <w:b w:val="false"/>
                <w:i w:val="false"/>
                <w:color w:val="808080"/>
                <w:sz w:val="14"/>
              </w:rPr>
              <w:t>194</w:t>
            </w:r>
            <w:r>
              <w:rPr>
                <w:rFonts w:ascii="Malgun Gothic"/>
                <w:b/>
                <w:i w:val="false"/>
                <w:color w:val="000000"/>
                <w:sz w:val="20"/>
              </w:rPr>
              <w:t>[i                        ]</w:t>
            </w:r>
            <w:r>
              <w:rPr>
                <w:rFonts w:ascii="Malgun Gothic"/>
                <w:b w:val="false"/>
                <w:i w:val="false"/>
                <w:color w:val="000000"/>
                <w:sz w:val="20"/>
              </w:rPr>
              <w:t xml:space="preserve"> in.</w:t>
            </w:r>
          </w:p>
        </w:tc>
        <w:tc>
          <w:tcPr>
            <w:tcW w:w="1721" w:type="dxa"/>
            <w:tcBorders/>
            <w:vAlign w:val="top"/>
          </w:tcPr>
          <w:p>
            <w:pPr>
              <w:spacing w:after="0" w:line="240"/>
              <w:ind w:left="0"/>
              <w:jc w:val="both"/>
            </w:pPr>
            <w:r>
              <w:rPr>
                <w:rFonts w:ascii="Malgun Gothic"/>
                <w:b w:val="false"/>
                <w:i w:val="false"/>
                <w:color w:val="000000"/>
                <w:sz w:val="16"/>
              </w:rPr>
              <w:t>참여와 성취의 핵심은 학생들에게 그들이 관심 있어 할 적절한 글을 제공하는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My scholarly work and my teaching have been deeply </w:t>
            </w:r>
            <w:r>
              <w:rPr>
                <w:rFonts w:ascii="Malgun Gothic"/>
                <w:b w:val="false"/>
                <w:i w:val="false"/>
                <w:color w:val="808080"/>
                <w:sz w:val="14"/>
              </w:rPr>
              <w:t>195</w:t>
            </w:r>
            <w:r>
              <w:rPr>
                <w:rFonts w:ascii="Malgun Gothic"/>
                <w:b/>
                <w:i w:val="false"/>
                <w:color w:val="000000"/>
                <w:sz w:val="20"/>
              </w:rPr>
              <w:t>[i                        ]</w:t>
            </w:r>
            <w:r>
              <w:rPr>
                <w:rFonts w:ascii="Malgun Gothic"/>
                <w:b w:val="false"/>
                <w:i w:val="false"/>
                <w:color w:val="000000"/>
                <w:sz w:val="20"/>
              </w:rPr>
              <w:t xml:space="preserve"> by the work of Rosalie Fink.</w:t>
            </w:r>
          </w:p>
        </w:tc>
        <w:tc>
          <w:tcPr>
            <w:tcW w:w="1721" w:type="dxa"/>
            <w:tcBorders/>
            <w:vAlign w:val="top"/>
          </w:tcPr>
          <w:p>
            <w:pPr>
              <w:spacing w:after="0" w:line="240"/>
              <w:ind w:left="0"/>
              <w:jc w:val="both"/>
            </w:pPr>
            <w:r>
              <w:rPr>
                <w:rFonts w:ascii="Malgun Gothic"/>
                <w:b w:val="false"/>
                <w:i w:val="false"/>
                <w:color w:val="000000"/>
                <w:sz w:val="16"/>
              </w:rPr>
              <w:t>나의 학문적인 연구와 나의 수업은 Rosalie Fink의 연구에 깊이 영향을 받아왔다.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She </w:t>
            </w:r>
            <w:r>
              <w:rPr>
                <w:rFonts w:ascii="Malgun Gothic"/>
                <w:b w:val="false"/>
                <w:i w:val="false"/>
                <w:color w:val="808080"/>
                <w:sz w:val="14"/>
              </w:rPr>
              <w:t>196</w:t>
            </w:r>
            <w:r>
              <w:rPr>
                <w:rFonts w:ascii="Malgun Gothic"/>
                <w:b/>
                <w:i w:val="false"/>
                <w:color w:val="000000"/>
                <w:sz w:val="20"/>
              </w:rPr>
              <w:t>[i                        ]</w:t>
            </w:r>
            <w:r>
              <w:rPr>
                <w:rFonts w:ascii="Malgun Gothic"/>
                <w:b w:val="false"/>
                <w:i w:val="false"/>
                <w:color w:val="000000"/>
                <w:sz w:val="20"/>
              </w:rPr>
              <w:t xml:space="preserve"> twelve adults who were highly </w:t>
            </w:r>
            <w:r>
              <w:rPr>
                <w:rFonts w:ascii="Malgun Gothic"/>
                <w:b w:val="false"/>
                <w:i w:val="false"/>
                <w:color w:val="808080"/>
                <w:sz w:val="14"/>
              </w:rPr>
              <w:t>197</w:t>
            </w:r>
            <w:r>
              <w:rPr>
                <w:rFonts w:ascii="Malgun Gothic"/>
                <w:b/>
                <w:i w:val="false"/>
                <w:color w:val="000000"/>
                <w:sz w:val="20"/>
              </w:rPr>
              <w:t>[s                        ]</w:t>
            </w:r>
            <w:r>
              <w:rPr>
                <w:rFonts w:ascii="Malgun Gothic"/>
                <w:b w:val="false"/>
                <w:i w:val="false"/>
                <w:color w:val="000000"/>
                <w:sz w:val="20"/>
              </w:rPr>
              <w:t xml:space="preserve"> in their work, including a physicist, a biochemist, and a company CEO.</w:t>
            </w:r>
          </w:p>
        </w:tc>
        <w:tc>
          <w:tcPr>
            <w:tcW w:w="1721" w:type="dxa"/>
            <w:tcBorders/>
            <w:vAlign w:val="top"/>
          </w:tcPr>
          <w:p>
            <w:pPr>
              <w:spacing w:after="0" w:line="240"/>
              <w:ind w:left="0"/>
              <w:jc w:val="both"/>
            </w:pPr>
            <w:r>
              <w:rPr>
                <w:rFonts w:ascii="Malgun Gothic"/>
                <w:b w:val="false"/>
                <w:i w:val="false"/>
                <w:color w:val="000000"/>
                <w:sz w:val="16"/>
              </w:rPr>
              <w:t>그녀는 물리학자, 생화학자 그리고 회사의 최고 경영자를 포함해 그들의 직업에서 매우 성공한 열두 명의 성인들과 면담했다.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All of them had </w:t>
            </w:r>
            <w:r>
              <w:rPr>
                <w:rFonts w:ascii="Malgun Gothic"/>
                <w:b w:val="false"/>
                <w:i w:val="false"/>
                <w:color w:val="808080"/>
                <w:sz w:val="14"/>
              </w:rPr>
              <w:t>198</w:t>
            </w:r>
            <w:r>
              <w:rPr>
                <w:rFonts w:ascii="Malgun Gothic"/>
                <w:b/>
                <w:i w:val="false"/>
                <w:color w:val="000000"/>
                <w:sz w:val="20"/>
              </w:rPr>
              <w:t>[d                        ]</w:t>
            </w:r>
            <w:r>
              <w:rPr>
                <w:rFonts w:ascii="Malgun Gothic"/>
                <w:b w:val="false"/>
                <w:i w:val="false"/>
                <w:color w:val="000000"/>
                <w:sz w:val="20"/>
              </w:rPr>
              <w:t xml:space="preserve"> and had had significant problems with </w:t>
            </w:r>
            <w:r>
              <w:rPr>
                <w:rFonts w:ascii="Malgun Gothic"/>
                <w:b w:val="false"/>
                <w:i w:val="false"/>
                <w:color w:val="808080"/>
                <w:sz w:val="14"/>
              </w:rPr>
              <w:t>199</w:t>
            </w:r>
            <w:r>
              <w:rPr>
                <w:rFonts w:ascii="Malgun Gothic"/>
                <w:b/>
                <w:i w:val="false"/>
                <w:color w:val="000000"/>
                <w:sz w:val="20"/>
              </w:rPr>
              <w:t>[r                        ]</w:t>
            </w:r>
            <w:r>
              <w:rPr>
                <w:rFonts w:ascii="Malgun Gothic"/>
                <w:b w:val="false"/>
                <w:i w:val="false"/>
                <w:color w:val="000000"/>
                <w:sz w:val="20"/>
              </w:rPr>
              <w:t xml:space="preserve"> throughout their school years.</w:t>
            </w:r>
          </w:p>
        </w:tc>
        <w:tc>
          <w:tcPr>
            <w:tcW w:w="1721" w:type="dxa"/>
            <w:tcBorders/>
            <w:vAlign w:val="top"/>
          </w:tcPr>
          <w:p>
            <w:pPr>
              <w:spacing w:after="0" w:line="240"/>
              <w:ind w:left="0"/>
              <w:jc w:val="both"/>
            </w:pPr>
            <w:r>
              <w:rPr>
                <w:rFonts w:ascii="Malgun Gothic"/>
                <w:b w:val="false"/>
                <w:i w:val="false"/>
                <w:color w:val="000000"/>
                <w:sz w:val="16"/>
              </w:rPr>
              <w:t>그들 모두가 난독증이 있었고 그들의 학령기 내내 읽기에 상당한 문제를 겪어 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While she expected to find that they had </w:t>
            </w:r>
            <w:r>
              <w:rPr>
                <w:rFonts w:ascii="Malgun Gothic"/>
                <w:b w:val="false"/>
                <w:i w:val="false"/>
                <w:color w:val="808080"/>
                <w:sz w:val="14"/>
              </w:rPr>
              <w:t>200</w:t>
            </w:r>
            <w:r>
              <w:rPr>
                <w:rFonts w:ascii="Malgun Gothic"/>
                <w:b/>
                <w:i w:val="false"/>
                <w:color w:val="000000"/>
                <w:sz w:val="20"/>
              </w:rPr>
              <w:t>[a                        ]</w:t>
            </w:r>
            <w:r>
              <w:rPr>
                <w:rFonts w:ascii="Malgun Gothic"/>
                <w:b w:val="false"/>
                <w:i w:val="false"/>
                <w:color w:val="000000"/>
                <w:sz w:val="20"/>
              </w:rPr>
              <w:t xml:space="preserve"> reading and discovered ways to </w:t>
            </w:r>
            <w:r>
              <w:rPr>
                <w:rFonts w:ascii="Malgun Gothic"/>
                <w:b w:val="false"/>
                <w:i w:val="false"/>
                <w:color w:val="808080"/>
                <w:sz w:val="14"/>
              </w:rPr>
              <w:t>201</w:t>
            </w:r>
            <w:r>
              <w:rPr>
                <w:rFonts w:ascii="Malgun Gothic"/>
                <w:b/>
                <w:i w:val="false"/>
                <w:color w:val="000000"/>
                <w:sz w:val="20"/>
              </w:rPr>
              <w:t>[b                        ]</w:t>
            </w:r>
            <w:r>
              <w:rPr>
                <w:rFonts w:ascii="Malgun Gothic"/>
                <w:b w:val="false"/>
                <w:i w:val="false"/>
                <w:color w:val="000000"/>
                <w:sz w:val="20"/>
              </w:rPr>
              <w:t xml:space="preserve"> it or </w:t>
            </w:r>
            <w:r>
              <w:rPr>
                <w:rFonts w:ascii="Malgun Gothic"/>
                <w:b w:val="false"/>
                <w:i w:val="false"/>
                <w:color w:val="808080"/>
                <w:sz w:val="14"/>
              </w:rPr>
              <w:t>202</w:t>
            </w:r>
            <w:r>
              <w:rPr>
                <w:rFonts w:ascii="Malgun Gothic"/>
                <w:b/>
                <w:i w:val="false"/>
                <w:color w:val="000000"/>
                <w:sz w:val="20"/>
              </w:rPr>
              <w:t>[c                        ]</w:t>
            </w:r>
            <w:r>
              <w:rPr>
                <w:rFonts w:ascii="Malgun Gothic"/>
                <w:b w:val="false"/>
                <w:i w:val="false"/>
                <w:color w:val="000000"/>
                <w:sz w:val="20"/>
              </w:rPr>
              <w:t xml:space="preserve"> with other strategies for learning, she found the </w:t>
            </w:r>
            <w:r>
              <w:rPr>
                <w:rFonts w:ascii="Malgun Gothic"/>
                <w:b w:val="false"/>
                <w:i w:val="false"/>
                <w:color w:val="808080"/>
                <w:sz w:val="14"/>
              </w:rPr>
              <w:t>203</w:t>
            </w:r>
            <w:r>
              <w:rPr>
                <w:rFonts w:ascii="Malgun Gothic"/>
                <w:b/>
                <w:i w:val="false"/>
                <w:color w:val="000000"/>
                <w:sz w:val="20"/>
              </w:rPr>
              <w:t>[o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그녀는 그들이 학습에 있어 읽기를 피했고 그것을 우회하거나 다른 전략들로 보완할 방법을 발견했을 것이라고 알아낼 것을 예상했으나, 정반대를 알아 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"To my surprise, I found that these dyslexics were </w:t>
            </w:r>
            <w:r>
              <w:rPr>
                <w:rFonts w:ascii="Malgun Gothic"/>
                <w:b w:val="false"/>
                <w:i w:val="false"/>
                <w:color w:val="808080"/>
                <w:sz w:val="14"/>
              </w:rPr>
              <w:t>204</w:t>
            </w:r>
            <w:r>
              <w:rPr>
                <w:rFonts w:ascii="Malgun Gothic"/>
                <w:b/>
                <w:i w:val="false"/>
                <w:color w:val="000000"/>
                <w:sz w:val="20"/>
              </w:rPr>
              <w:t>[e                        ]</w:t>
            </w:r>
            <w:r>
              <w:rPr>
                <w:rFonts w:ascii="Malgun Gothic"/>
                <w:b w:val="false"/>
                <w:i w:val="false"/>
                <w:color w:val="000000"/>
                <w:sz w:val="20"/>
              </w:rPr>
              <w:t xml:space="preserve"> readers... they </w:t>
            </w:r>
            <w:r>
              <w:rPr>
                <w:rFonts w:ascii="Malgun Gothic"/>
                <w:b w:val="false"/>
                <w:i w:val="false"/>
                <w:color w:val="808080"/>
                <w:sz w:val="14"/>
              </w:rPr>
              <w:t>205</w:t>
            </w:r>
            <w:r>
              <w:rPr>
                <w:rFonts w:ascii="Malgun Gothic"/>
                <w:b/>
                <w:i w:val="false"/>
                <w:color w:val="000000"/>
                <w:sz w:val="20"/>
              </w:rPr>
              <w:t>[r                        ]</w:t>
            </w:r>
            <w:r>
              <w:rPr>
                <w:rFonts w:ascii="Malgun Gothic"/>
                <w:b w:val="false"/>
                <w:i w:val="false"/>
                <w:color w:val="000000"/>
                <w:sz w:val="20"/>
              </w:rPr>
              <w:t xml:space="preserve"> avoided reading.</w:t>
            </w:r>
          </w:p>
        </w:tc>
        <w:tc>
          <w:tcPr>
            <w:tcW w:w="1721" w:type="dxa"/>
            <w:tcBorders/>
            <w:vAlign w:val="top"/>
          </w:tcPr>
          <w:p>
            <w:pPr>
              <w:spacing w:after="0" w:line="240"/>
              <w:ind w:left="0"/>
              <w:jc w:val="both"/>
            </w:pPr>
            <w:r>
              <w:rPr>
                <w:rFonts w:ascii="Malgun Gothic"/>
                <w:b w:val="false"/>
                <w:i w:val="false"/>
                <w:color w:val="000000"/>
                <w:sz w:val="16"/>
              </w:rPr>
              <w:t>"놀랍게도, 나는 난독증이 있는 이런 사람들 이 열성적인 독자인 것을... 그들이 좀처럼 읽기를 피하지 않는 것을 알아냈다.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On the contrary, they </w:t>
            </w:r>
            <w:r>
              <w:rPr>
                <w:rFonts w:ascii="Malgun Gothic"/>
                <w:b w:val="false"/>
                <w:i w:val="false"/>
                <w:color w:val="808080"/>
                <w:sz w:val="14"/>
              </w:rPr>
              <w:t>206</w:t>
            </w:r>
            <w:r>
              <w:rPr>
                <w:rFonts w:ascii="Malgun Gothic"/>
                <w:b/>
                <w:i w:val="false"/>
                <w:color w:val="000000"/>
                <w:sz w:val="20"/>
              </w:rPr>
              <w:t>[s                        ]</w:t>
            </w:r>
            <w:r>
              <w:rPr>
                <w:rFonts w:ascii="Malgun Gothic"/>
                <w:b w:val="false"/>
                <w:i w:val="false"/>
                <w:color w:val="000000"/>
                <w:sz w:val="20"/>
              </w:rPr>
              <w:t xml:space="preserve"> out books."</w:t>
            </w:r>
          </w:p>
        </w:tc>
        <w:tc>
          <w:tcPr>
            <w:tcW w:w="1721" w:type="dxa"/>
            <w:tcBorders/>
            <w:vAlign w:val="top"/>
          </w:tcPr>
          <w:p>
            <w:pPr>
              <w:spacing w:after="0" w:line="240"/>
              <w:ind w:left="0"/>
              <w:jc w:val="both"/>
            </w:pPr>
            <w:r>
              <w:rPr>
                <w:rFonts w:ascii="Malgun Gothic"/>
                <w:b w:val="false"/>
                <w:i w:val="false"/>
                <w:color w:val="000000"/>
                <w:sz w:val="16"/>
              </w:rPr>
              <w:t>이에 반하여, 그들은 책을 찾았다."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pattern Fink discovered was that all of her </w:t>
            </w:r>
            <w:r>
              <w:rPr>
                <w:rFonts w:ascii="Malgun Gothic"/>
                <w:b w:val="false"/>
                <w:i w:val="false"/>
                <w:color w:val="808080"/>
                <w:sz w:val="14"/>
              </w:rPr>
              <w:t>207</w:t>
            </w:r>
            <w:r>
              <w:rPr>
                <w:rFonts w:ascii="Malgun Gothic"/>
                <w:b/>
                <w:i w:val="false"/>
                <w:color w:val="000000"/>
                <w:sz w:val="20"/>
              </w:rPr>
              <w:t>[s                        ]</w:t>
            </w:r>
            <w:r>
              <w:rPr>
                <w:rFonts w:ascii="Malgun Gothic"/>
                <w:b w:val="false"/>
                <w:i w:val="false"/>
                <w:color w:val="000000"/>
                <w:sz w:val="20"/>
              </w:rPr>
              <w:t xml:space="preserve"> had been passionate in some personal </w:t>
            </w:r>
            <w:r>
              <w:rPr>
                <w:rFonts w:ascii="Malgun Gothic"/>
                <w:b w:val="false"/>
                <w:i w:val="false"/>
                <w:color w:val="808080"/>
                <w:sz w:val="14"/>
              </w:rPr>
              <w:t>208</w:t>
            </w:r>
            <w:r>
              <w:rPr>
                <w:rFonts w:ascii="Malgun Gothic"/>
                <w:b/>
                <w:i w:val="false"/>
                <w:color w:val="000000"/>
                <w:sz w:val="20"/>
              </w:rPr>
              <w:t>[i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Fink가 발견한 패턴은 그녀의 실험 대상자 모두가 어떤 개인적인 관심사에 열정적이었다는 것이었다.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areas of </w:t>
            </w:r>
            <w:r>
              <w:rPr>
                <w:rFonts w:ascii="Malgun Gothic"/>
                <w:b w:val="false"/>
                <w:i w:val="false"/>
                <w:color w:val="808080"/>
                <w:sz w:val="14"/>
              </w:rPr>
              <w:t>209</w:t>
            </w:r>
            <w:r>
              <w:rPr>
                <w:rFonts w:ascii="Malgun Gothic"/>
                <w:b/>
                <w:i w:val="false"/>
                <w:color w:val="000000"/>
                <w:sz w:val="20"/>
              </w:rPr>
              <w:t>[i                        ]</w:t>
            </w:r>
            <w:r>
              <w:rPr>
                <w:rFonts w:ascii="Malgun Gothic"/>
                <w:b w:val="false"/>
                <w:i w:val="false"/>
                <w:color w:val="000000"/>
                <w:sz w:val="20"/>
              </w:rPr>
              <w:t xml:space="preserve"> included religion, math, business, science, history, and biography.</w:t>
            </w:r>
          </w:p>
        </w:tc>
        <w:tc>
          <w:tcPr>
            <w:tcW w:w="1721" w:type="dxa"/>
            <w:tcBorders/>
            <w:vAlign w:val="top"/>
          </w:tcPr>
          <w:p>
            <w:pPr>
              <w:spacing w:after="0" w:line="240"/>
              <w:ind w:left="0"/>
              <w:jc w:val="both"/>
            </w:pPr>
            <w:r>
              <w:rPr>
                <w:rFonts w:ascii="Malgun Gothic"/>
                <w:b w:val="false"/>
                <w:i w:val="false"/>
                <w:color w:val="000000"/>
                <w:sz w:val="16"/>
              </w:rPr>
              <w:t>관심 분야는 종교, 수학, 상업, 과학, 역사 그리고 생물학을 포함했다.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What </w:t>
            </w:r>
            <w:r>
              <w:rPr>
                <w:rFonts w:ascii="Malgun Gothic"/>
                <w:b w:val="false"/>
                <w:i w:val="false"/>
                <w:color w:val="808080"/>
                <w:sz w:val="14"/>
              </w:rPr>
              <w:t>210</w:t>
            </w:r>
            <w:r>
              <w:rPr>
                <w:rFonts w:ascii="Malgun Gothic"/>
                <w:b/>
                <w:i w:val="false"/>
                <w:color w:val="000000"/>
                <w:sz w:val="20"/>
              </w:rPr>
              <w:t>[m                        ]</w:t>
            </w:r>
            <w:r>
              <w:rPr>
                <w:rFonts w:ascii="Malgun Gothic"/>
                <w:b w:val="false"/>
                <w:i w:val="false"/>
                <w:color w:val="000000"/>
                <w:sz w:val="20"/>
              </w:rPr>
              <w:t xml:space="preserve"> was that they read </w:t>
            </w:r>
            <w:r>
              <w:rPr>
                <w:rFonts w:ascii="Malgun Gothic"/>
                <w:b w:val="false"/>
                <w:i w:val="false"/>
                <w:color w:val="808080"/>
                <w:sz w:val="14"/>
              </w:rPr>
              <w:t>211</w:t>
            </w:r>
            <w:r>
              <w:rPr>
                <w:rFonts w:ascii="Malgun Gothic"/>
                <w:b/>
                <w:i w:val="false"/>
                <w:color w:val="000000"/>
                <w:sz w:val="20"/>
              </w:rPr>
              <w:t>[v                        ]</w:t>
            </w:r>
            <w:r>
              <w:rPr>
                <w:rFonts w:ascii="Malgun Gothic"/>
                <w:b w:val="false"/>
                <w:i w:val="false"/>
                <w:color w:val="000000"/>
                <w:sz w:val="20"/>
              </w:rPr>
              <w:t xml:space="preserve"> to find out more.</w:t>
            </w:r>
          </w:p>
        </w:tc>
        <w:tc>
          <w:tcPr>
            <w:tcW w:w="1721" w:type="dxa"/>
            <w:tcBorders/>
            <w:vAlign w:val="top"/>
          </w:tcPr>
          <w:p>
            <w:pPr>
              <w:spacing w:after="0" w:line="240"/>
              <w:ind w:left="0"/>
              <w:jc w:val="both"/>
            </w:pPr>
            <w:r>
              <w:rPr>
                <w:rFonts w:ascii="Malgun Gothic"/>
                <w:b w:val="false"/>
                <w:i w:val="false"/>
                <w:color w:val="000000"/>
                <w:sz w:val="16"/>
              </w:rPr>
              <w:t>중요한 것은 그들이 더 많이 알아내기 위해 탐욕스럽게 읽었다는 것이다.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many people, </w:t>
            </w:r>
            <w:r>
              <w:rPr>
                <w:rFonts w:ascii="Malgun Gothic"/>
                <w:b w:val="false"/>
                <w:i w:val="false"/>
                <w:color w:val="808080"/>
                <w:sz w:val="14"/>
              </w:rPr>
              <w:t>212</w:t>
            </w:r>
            <w:r>
              <w:rPr>
                <w:rFonts w:ascii="Malgun Gothic"/>
                <w:b/>
                <w:i w:val="false"/>
                <w:color w:val="000000"/>
                <w:sz w:val="20"/>
              </w:rPr>
              <w:t>[a                        ]</w:t>
            </w:r>
            <w:r>
              <w:rPr>
                <w:rFonts w:ascii="Malgun Gothic"/>
                <w:b w:val="false"/>
                <w:i w:val="false"/>
                <w:color w:val="000000"/>
                <w:sz w:val="20"/>
              </w:rPr>
              <w:t xml:space="preserve"> refers to </w:t>
            </w:r>
            <w:r>
              <w:rPr>
                <w:rFonts w:ascii="Malgun Gothic"/>
                <w:b w:val="false"/>
                <w:i w:val="false"/>
                <w:color w:val="808080"/>
                <w:sz w:val="14"/>
              </w:rPr>
              <w:t>213</w:t>
            </w:r>
            <w:r>
              <w:rPr>
                <w:rFonts w:ascii="Malgun Gothic"/>
                <w:b/>
                <w:i w:val="false"/>
                <w:color w:val="000000"/>
                <w:sz w:val="20"/>
              </w:rPr>
              <w:t>[i                        ]</w:t>
            </w:r>
            <w:r>
              <w:rPr>
                <w:rFonts w:ascii="Malgun Gothic"/>
                <w:b w:val="false"/>
                <w:i w:val="false"/>
                <w:color w:val="000000"/>
                <w:sz w:val="20"/>
              </w:rPr>
              <w:t xml:space="preserve"> </w:t>
            </w:r>
            <w:r>
              <w:rPr>
                <w:rFonts w:ascii="Malgun Gothic"/>
                <w:b w:val="false"/>
                <w:i w:val="false"/>
                <w:color w:val="808080"/>
                <w:sz w:val="14"/>
              </w:rPr>
              <w:t>214</w:t>
            </w:r>
            <w:r>
              <w:rPr>
                <w:rFonts w:ascii="Malgun Gothic"/>
                <w:b/>
                <w:i w:val="false"/>
                <w:color w:val="000000"/>
                <w:sz w:val="20"/>
              </w:rPr>
              <w:t>[c                        ]</w:t>
            </w:r>
            <w:r>
              <w:rPr>
                <w:rFonts w:ascii="Malgun Gothic"/>
                <w:b w:val="false"/>
                <w:i w:val="false"/>
                <w:color w:val="000000"/>
                <w:sz w:val="20"/>
              </w:rPr>
              <w:t xml:space="preserve">, so they want everything they do to </w:t>
            </w:r>
            <w:r>
              <w:rPr>
                <w:rFonts w:ascii="Malgun Gothic"/>
                <w:b w:val="false"/>
                <w:i w:val="false"/>
                <w:color w:val="808080"/>
                <w:sz w:val="14"/>
              </w:rPr>
              <w:t>215</w:t>
            </w:r>
            <w:r>
              <w:rPr>
                <w:rFonts w:ascii="Malgun Gothic"/>
                <w:b/>
                <w:i w:val="false"/>
                <w:color w:val="000000"/>
                <w:sz w:val="20"/>
              </w:rPr>
              <w:t>[r                        ]</w:t>
            </w:r>
            <w:r>
              <w:rPr>
                <w:rFonts w:ascii="Malgun Gothic"/>
                <w:b w:val="false"/>
                <w:i w:val="false"/>
                <w:color w:val="000000"/>
                <w:sz w:val="20"/>
              </w:rPr>
              <w:t xml:space="preserve"> how smart they are ─ writing a brilliant legal brief, getting the highest grade on a test, writing elegant computer code, saying something exceptionally wise or witty in a conversation.</w:t>
            </w:r>
          </w:p>
        </w:tc>
        <w:tc>
          <w:tcPr>
            <w:tcW w:w="1721" w:type="dxa"/>
            <w:tcBorders/>
            <w:vAlign w:val="top"/>
          </w:tcPr>
          <w:p>
            <w:pPr>
              <w:spacing w:after="0" w:line="240"/>
              <w:ind w:left="0"/>
              <w:jc w:val="both"/>
            </w:pPr>
            <w:r>
              <w:rPr>
                <w:rFonts w:ascii="Malgun Gothic"/>
                <w:b w:val="false"/>
                <w:i w:val="false"/>
                <w:color w:val="000000"/>
                <w:sz w:val="16"/>
              </w:rPr>
              <w:t>많은 사람들에게 '능력'은 지적 능력을 의미하기 때문에 그들은 자신이 하는 모든 것이 자신이 얼마나 똑똑한지를 보여주기를 원한다. 예컨대, 훌륭한 법률 보고서를 작성하는 것, 시험에서 최고의 성적을 받는 것, 정연한 컴퓨터 코드를 작성하는 것, 대화에서 비범하게 현명하거나 재치 있는 말을 하는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You could also define ability in terms of a particular </w:t>
            </w:r>
            <w:r>
              <w:rPr>
                <w:rFonts w:ascii="Malgun Gothic"/>
                <w:b w:val="false"/>
                <w:i w:val="false"/>
                <w:color w:val="808080"/>
                <w:sz w:val="14"/>
              </w:rPr>
              <w:t>216</w:t>
            </w:r>
            <w:r>
              <w:rPr>
                <w:rFonts w:ascii="Malgun Gothic"/>
                <w:b/>
                <w:i w:val="false"/>
                <w:color w:val="000000"/>
                <w:sz w:val="20"/>
              </w:rPr>
              <w:t>[s                        ]</w:t>
            </w:r>
            <w:r>
              <w:rPr>
                <w:rFonts w:ascii="Malgun Gothic"/>
                <w:b w:val="false"/>
                <w:i w:val="false"/>
                <w:color w:val="000000"/>
                <w:sz w:val="20"/>
              </w:rPr>
              <w:t xml:space="preserve"> or </w:t>
            </w:r>
            <w:r>
              <w:rPr>
                <w:rFonts w:ascii="Malgun Gothic"/>
                <w:b w:val="false"/>
                <w:i w:val="false"/>
                <w:color w:val="808080"/>
                <w:sz w:val="14"/>
              </w:rPr>
              <w:t>217</w:t>
            </w:r>
            <w:r>
              <w:rPr>
                <w:rFonts w:ascii="Malgun Gothic"/>
                <w:b/>
                <w:i w:val="false"/>
                <w:color w:val="000000"/>
                <w:sz w:val="20"/>
              </w:rPr>
              <w:t>[t                        ]</w:t>
            </w:r>
            <w:r>
              <w:rPr>
                <w:rFonts w:ascii="Malgun Gothic"/>
                <w:b w:val="false"/>
                <w:i w:val="false"/>
                <w:color w:val="000000"/>
                <w:sz w:val="20"/>
              </w:rPr>
              <w:t>, such as how well one plays the piano, learns a language, or serves a tennis ball.</w:t>
            </w:r>
          </w:p>
        </w:tc>
        <w:tc>
          <w:tcPr>
            <w:tcW w:w="1721" w:type="dxa"/>
            <w:tcBorders/>
            <w:vAlign w:val="top"/>
          </w:tcPr>
          <w:p>
            <w:pPr>
              <w:spacing w:after="0" w:line="240"/>
              <w:ind w:left="0"/>
              <w:jc w:val="both"/>
            </w:pPr>
            <w:r>
              <w:rPr>
                <w:rFonts w:ascii="Malgun Gothic"/>
                <w:b w:val="false"/>
                <w:i w:val="false"/>
                <w:color w:val="000000"/>
                <w:sz w:val="16"/>
              </w:rPr>
              <w:t>여러분은 또한 피아노를 얼마나 잘 치는지, 언어를 얼마나 잘 배우는지, 테니스공을 얼마나 잘 서브하는지와 같은 특정한 기술이나 재능의 관점에서 능력을 정의할 수도 있 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Some people focus on their ability to be </w:t>
            </w:r>
            <w:r>
              <w:rPr>
                <w:rFonts w:ascii="Malgun Gothic"/>
                <w:b w:val="false"/>
                <w:i w:val="false"/>
                <w:color w:val="808080"/>
                <w:sz w:val="14"/>
              </w:rPr>
              <w:t>218</w:t>
            </w:r>
            <w:r>
              <w:rPr>
                <w:rFonts w:ascii="Malgun Gothic"/>
                <w:b/>
                <w:i w:val="false"/>
                <w:color w:val="000000"/>
                <w:sz w:val="20"/>
              </w:rPr>
              <w:t>[a                        ]</w:t>
            </w:r>
            <w:r>
              <w:rPr>
                <w:rFonts w:ascii="Malgun Gothic"/>
                <w:b w:val="false"/>
                <w:i w:val="false"/>
                <w:color w:val="000000"/>
                <w:sz w:val="20"/>
              </w:rPr>
              <w:t xml:space="preserve">, entertaining, up on the latest trends, or to have the </w:t>
            </w:r>
            <w:r>
              <w:rPr>
                <w:rFonts w:ascii="Malgun Gothic"/>
                <w:b w:val="false"/>
                <w:i w:val="false"/>
                <w:color w:val="808080"/>
                <w:sz w:val="14"/>
              </w:rPr>
              <w:t>219</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220</w:t>
            </w:r>
            <w:r>
              <w:rPr>
                <w:rFonts w:ascii="Malgun Gothic"/>
                <w:b/>
                <w:i w:val="false"/>
                <w:color w:val="000000"/>
                <w:sz w:val="20"/>
              </w:rPr>
              <w:t>[g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어떤 사람들은 매력적이고, 재미있고, 최신 유행에 맞추거나, 최신 기기를 가질 수 있는 그들의 능력에 초점을 맞춘다.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However ability may be </w:t>
            </w:r>
            <w:r>
              <w:rPr>
                <w:rFonts w:ascii="Malgun Gothic"/>
                <w:b w:val="false"/>
                <w:i w:val="false"/>
                <w:color w:val="808080"/>
                <w:sz w:val="14"/>
              </w:rPr>
              <w:t>221</w:t>
            </w:r>
            <w:r>
              <w:rPr>
                <w:rFonts w:ascii="Malgun Gothic"/>
                <w:b/>
                <w:i w:val="false"/>
                <w:color w:val="000000"/>
                <w:sz w:val="20"/>
              </w:rPr>
              <w:t>[d                        ]</w:t>
            </w:r>
            <w:r>
              <w:rPr>
                <w:rFonts w:ascii="Malgun Gothic"/>
                <w:b w:val="false"/>
                <w:i w:val="false"/>
                <w:color w:val="000000"/>
                <w:sz w:val="20"/>
              </w:rPr>
              <w:t xml:space="preserve">, a problem occurs when it is the sole </w:t>
            </w:r>
            <w:r>
              <w:rPr>
                <w:rFonts w:ascii="Malgun Gothic"/>
                <w:b w:val="false"/>
                <w:i w:val="false"/>
                <w:color w:val="808080"/>
                <w:sz w:val="14"/>
              </w:rPr>
              <w:t>222</w:t>
            </w:r>
            <w:r>
              <w:rPr>
                <w:rFonts w:ascii="Malgun Gothic"/>
                <w:b/>
                <w:i w:val="false"/>
                <w:color w:val="000000"/>
                <w:sz w:val="20"/>
              </w:rPr>
              <w:t>[d                        ]</w:t>
            </w:r>
            <w:r>
              <w:rPr>
                <w:rFonts w:ascii="Malgun Gothic"/>
                <w:b w:val="false"/>
                <w:i w:val="false"/>
                <w:color w:val="000000"/>
                <w:sz w:val="20"/>
              </w:rPr>
              <w:t xml:space="preserve"> of one's </w:t>
            </w:r>
            <w:r>
              <w:rPr>
                <w:rFonts w:ascii="Malgun Gothic"/>
                <w:b w:val="false"/>
                <w:i w:val="false"/>
                <w:color w:val="808080"/>
                <w:sz w:val="14"/>
              </w:rPr>
              <w:t>223</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능력이 어떻게 정의되든지, 그것이 자신의 가치를 결정하는 유일한 결정 요소일 때 문제가 발생한다.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performance becomes the </w:t>
            </w:r>
            <w:r>
              <w:rPr>
                <w:rFonts w:ascii="Malgun Gothic"/>
                <w:b w:val="false"/>
                <w:i w:val="false"/>
                <w:color w:val="808080"/>
                <w:sz w:val="14"/>
              </w:rPr>
              <w:t>224</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225</w:t>
            </w:r>
            <w:r>
              <w:rPr>
                <w:rFonts w:ascii="Malgun Gothic"/>
                <w:b/>
                <w:i w:val="false"/>
                <w:color w:val="000000"/>
                <w:sz w:val="20"/>
              </w:rPr>
              <w:t>[m                        ]</w:t>
            </w:r>
            <w:r>
              <w:rPr>
                <w:rFonts w:ascii="Malgun Gothic"/>
                <w:b w:val="false"/>
                <w:i w:val="false"/>
                <w:color w:val="000000"/>
                <w:sz w:val="20"/>
              </w:rPr>
              <w:t xml:space="preserve"> of the person; nothing else is taken into </w:t>
            </w:r>
            <w:r>
              <w:rPr>
                <w:rFonts w:ascii="Malgun Gothic"/>
                <w:b w:val="false"/>
                <w:i w:val="false"/>
                <w:color w:val="808080"/>
                <w:sz w:val="14"/>
              </w:rPr>
              <w:t>226</w:t>
            </w:r>
            <w:r>
              <w:rPr>
                <w:rFonts w:ascii="Malgun Gothic"/>
                <w:b/>
                <w:i w:val="false"/>
                <w:color w:val="000000"/>
                <w:sz w:val="20"/>
              </w:rPr>
              <w:t>[a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수행이 그 사람의 '유일한' 척도가 되며, 다른 것은 고려되지 않는다.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An </w:t>
            </w:r>
            <w:r>
              <w:rPr>
                <w:rFonts w:ascii="Malgun Gothic"/>
                <w:b w:val="false"/>
                <w:i w:val="false"/>
                <w:color w:val="808080"/>
                <w:sz w:val="14"/>
              </w:rPr>
              <w:t>227</w:t>
            </w:r>
            <w:r>
              <w:rPr>
                <w:rFonts w:ascii="Malgun Gothic"/>
                <w:b/>
                <w:i w:val="false"/>
                <w:color w:val="000000"/>
                <w:sz w:val="20"/>
              </w:rPr>
              <w:t>[o                        ]</w:t>
            </w:r>
            <w:r>
              <w:rPr>
                <w:rFonts w:ascii="Malgun Gothic"/>
                <w:b w:val="false"/>
                <w:i w:val="false"/>
                <w:color w:val="000000"/>
                <w:sz w:val="20"/>
              </w:rPr>
              <w:t xml:space="preserve"> performance means an outstanding person; an </w:t>
            </w:r>
            <w:r>
              <w:rPr>
                <w:rFonts w:ascii="Malgun Gothic"/>
                <w:b w:val="false"/>
                <w:i w:val="false"/>
                <w:color w:val="808080"/>
                <w:sz w:val="14"/>
              </w:rPr>
              <w:t>228</w:t>
            </w:r>
            <w:r>
              <w:rPr>
                <w:rFonts w:ascii="Malgun Gothic"/>
                <w:b/>
                <w:i w:val="false"/>
                <w:color w:val="000000"/>
                <w:sz w:val="20"/>
              </w:rPr>
              <w:t>[a                        ]</w:t>
            </w:r>
            <w:r>
              <w:rPr>
                <w:rFonts w:ascii="Malgun Gothic"/>
                <w:b w:val="false"/>
                <w:i w:val="false"/>
                <w:color w:val="000000"/>
                <w:sz w:val="20"/>
              </w:rPr>
              <w:t xml:space="preserve"> performance means an average person. Period.</w:t>
            </w:r>
          </w:p>
        </w:tc>
        <w:tc>
          <w:tcPr>
            <w:tcW w:w="1721" w:type="dxa"/>
            <w:tcBorders/>
            <w:vAlign w:val="top"/>
          </w:tcPr>
          <w:p>
            <w:pPr>
              <w:spacing w:after="0" w:line="240"/>
              <w:ind w:left="0"/>
              <w:jc w:val="both"/>
            </w:pPr>
            <w:r>
              <w:rPr>
                <w:rFonts w:ascii="Malgun Gothic"/>
                <w:b w:val="false"/>
                <w:i w:val="false"/>
                <w:color w:val="000000"/>
                <w:sz w:val="16"/>
              </w:rPr>
              <w:t>뛰어난 수행은 뛰어난 사람을 의미하고, 평범한 수행은 평범한 사람을 의미한다. 끝.</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229</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230</w:t>
            </w:r>
            <w:r>
              <w:rPr>
                <w:rFonts w:ascii="Malgun Gothic"/>
                <w:b/>
                <w:i w:val="false"/>
                <w:color w:val="000000"/>
                <w:sz w:val="20"/>
              </w:rPr>
              <w:t>[n                        ]</w:t>
            </w:r>
            <w:r>
              <w:rPr>
                <w:rFonts w:ascii="Malgun Gothic"/>
                <w:b w:val="false"/>
                <w:i w:val="false"/>
                <w:color w:val="000000"/>
                <w:sz w:val="20"/>
              </w:rPr>
              <w:t xml:space="preserve"> have </w:t>
            </w:r>
            <w:r>
              <w:rPr>
                <w:rFonts w:ascii="Malgun Gothic"/>
                <w:b w:val="false"/>
                <w:i w:val="false"/>
                <w:color w:val="808080"/>
                <w:sz w:val="14"/>
              </w:rPr>
              <w:t>231</w:t>
            </w:r>
            <w:r>
              <w:rPr>
                <w:rFonts w:ascii="Malgun Gothic"/>
                <w:b/>
                <w:i w:val="false"/>
                <w:color w:val="000000"/>
                <w:sz w:val="20"/>
              </w:rPr>
              <w:t>[s                        ]</w:t>
            </w:r>
            <w:r>
              <w:rPr>
                <w:rFonts w:ascii="Malgun Gothic"/>
                <w:b w:val="false"/>
                <w:i w:val="false"/>
                <w:color w:val="000000"/>
                <w:sz w:val="20"/>
              </w:rPr>
              <w:t xml:space="preserve"> endings in the tissues that pick up a particular </w:t>
            </w:r>
            <w:r>
              <w:rPr>
                <w:rFonts w:ascii="Malgun Gothic"/>
                <w:b w:val="false"/>
                <w:i w:val="false"/>
                <w:color w:val="808080"/>
                <w:sz w:val="14"/>
              </w:rPr>
              <w:t>232</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감각 신경은 특정 감각을 포착하는 특화된 말단을 조직에 가지고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If, for example, you step on a </w:t>
            </w:r>
            <w:r>
              <w:rPr>
                <w:rFonts w:ascii="Malgun Gothic"/>
                <w:b w:val="false"/>
                <w:i w:val="false"/>
                <w:color w:val="808080"/>
                <w:sz w:val="14"/>
              </w:rPr>
              <w:t>233</w:t>
            </w:r>
            <w:r>
              <w:rPr>
                <w:rFonts w:ascii="Malgun Gothic"/>
                <w:b/>
                <w:i w:val="false"/>
                <w:color w:val="000000"/>
                <w:sz w:val="20"/>
              </w:rPr>
              <w:t>[s                        ]</w:t>
            </w:r>
            <w:r>
              <w:rPr>
                <w:rFonts w:ascii="Malgun Gothic"/>
                <w:b w:val="false"/>
                <w:i w:val="false"/>
                <w:color w:val="000000"/>
                <w:sz w:val="20"/>
              </w:rPr>
              <w:t xml:space="preserve"> object such as a pin, nerve endings in the skin will </w:t>
            </w:r>
            <w:r>
              <w:rPr>
                <w:rFonts w:ascii="Malgun Gothic"/>
                <w:b w:val="false"/>
                <w:i w:val="false"/>
                <w:color w:val="808080"/>
                <w:sz w:val="14"/>
              </w:rPr>
              <w:t>234</w:t>
            </w:r>
            <w:r>
              <w:rPr>
                <w:rFonts w:ascii="Malgun Gothic"/>
                <w:b/>
                <w:i w:val="false"/>
                <w:color w:val="000000"/>
                <w:sz w:val="20"/>
              </w:rPr>
              <w:t>[t                        ]</w:t>
            </w:r>
            <w:r>
              <w:rPr>
                <w:rFonts w:ascii="Malgun Gothic"/>
                <w:b w:val="false"/>
                <w:i w:val="false"/>
                <w:color w:val="000000"/>
                <w:sz w:val="20"/>
              </w:rPr>
              <w:t xml:space="preserve"> the pain sensation up your leg, up and along the spinal cord to the </w:t>
            </w:r>
            <w:r>
              <w:rPr>
                <w:rFonts w:ascii="Malgun Gothic"/>
                <w:b w:val="false"/>
                <w:i w:val="false"/>
                <w:color w:val="808080"/>
                <w:sz w:val="14"/>
              </w:rPr>
              <w:t>235</w:t>
            </w:r>
            <w:r>
              <w:rPr>
                <w:rFonts w:ascii="Malgun Gothic"/>
                <w:b/>
                <w:i w:val="false"/>
                <w:color w:val="000000"/>
                <w:sz w:val="20"/>
              </w:rPr>
              <w:t>[b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예를 들어, 만약 여러분이 핀과 같이 날카로운 물체를 밟는다면, 피부의 신경 말단이 통증 감각을 여러분의 다리 위로, 그리고 척수를 따라 위로 뇌까지 전달할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While the pain itself is </w:t>
            </w:r>
            <w:r>
              <w:rPr>
                <w:rFonts w:ascii="Malgun Gothic"/>
                <w:b w:val="false"/>
                <w:i w:val="false"/>
                <w:color w:val="808080"/>
                <w:sz w:val="14"/>
              </w:rPr>
              <w:t>236</w:t>
            </w:r>
            <w:r>
              <w:rPr>
                <w:rFonts w:ascii="Malgun Gothic"/>
                <w:b/>
                <w:i w:val="false"/>
                <w:color w:val="000000"/>
                <w:sz w:val="20"/>
              </w:rPr>
              <w:t>[u                        ]</w:t>
            </w:r>
            <w:r>
              <w:rPr>
                <w:rFonts w:ascii="Malgun Gothic"/>
                <w:b w:val="false"/>
                <w:i w:val="false"/>
                <w:color w:val="000000"/>
                <w:sz w:val="20"/>
              </w:rPr>
              <w:t xml:space="preserve">, it is in fact acting as a </w:t>
            </w:r>
            <w:r>
              <w:rPr>
                <w:rFonts w:ascii="Malgun Gothic"/>
                <w:b w:val="false"/>
                <w:i w:val="false"/>
                <w:color w:val="808080"/>
                <w:sz w:val="14"/>
              </w:rPr>
              <w:t>237</w:t>
            </w:r>
            <w:r>
              <w:rPr>
                <w:rFonts w:ascii="Malgun Gothic"/>
                <w:b/>
                <w:i w:val="false"/>
                <w:color w:val="000000"/>
                <w:sz w:val="20"/>
              </w:rPr>
              <w:t>[p                        ]</w:t>
            </w:r>
            <w:r>
              <w:rPr>
                <w:rFonts w:ascii="Malgun Gothic"/>
                <w:b w:val="false"/>
                <w:i w:val="false"/>
                <w:color w:val="000000"/>
                <w:sz w:val="20"/>
              </w:rPr>
              <w:t xml:space="preserve"> mechanism for the foot.</w:t>
            </w:r>
          </w:p>
        </w:tc>
        <w:tc>
          <w:tcPr>
            <w:tcW w:w="1721" w:type="dxa"/>
            <w:tcBorders/>
            <w:vAlign w:val="top"/>
          </w:tcPr>
          <w:p>
            <w:pPr>
              <w:spacing w:after="0" w:line="240"/>
              <w:ind w:left="0"/>
              <w:jc w:val="both"/>
            </w:pPr>
            <w:r>
              <w:rPr>
                <w:rFonts w:ascii="Malgun Gothic"/>
                <w:b w:val="false"/>
                <w:i w:val="false"/>
                <w:color w:val="000000"/>
                <w:sz w:val="16"/>
              </w:rPr>
              <w:t>통증 자체는 불쾌하지만, 사실은 발을 보호하는 메커니즘으로 작용하고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Within the brain, nerves will </w:t>
            </w:r>
            <w:r>
              <w:rPr>
                <w:rFonts w:ascii="Malgun Gothic"/>
                <w:b w:val="false"/>
                <w:i w:val="false"/>
                <w:color w:val="808080"/>
                <w:sz w:val="14"/>
              </w:rPr>
              <w:t>238</w:t>
            </w:r>
            <w:r>
              <w:rPr>
                <w:rFonts w:ascii="Malgun Gothic"/>
                <w:b/>
                <w:i w:val="false"/>
                <w:color w:val="000000"/>
                <w:sz w:val="20"/>
              </w:rPr>
              <w:t>[c                        ]</w:t>
            </w:r>
            <w:r>
              <w:rPr>
                <w:rFonts w:ascii="Malgun Gothic"/>
                <w:b w:val="false"/>
                <w:i w:val="false"/>
                <w:color w:val="000000"/>
                <w:sz w:val="20"/>
              </w:rPr>
              <w:t xml:space="preserve"> to the area that controls </w:t>
            </w:r>
            <w:r>
              <w:rPr>
                <w:rFonts w:ascii="Malgun Gothic"/>
                <w:b w:val="false"/>
                <w:i w:val="false"/>
                <w:color w:val="808080"/>
                <w:sz w:val="14"/>
              </w:rPr>
              <w:t>239</w:t>
            </w:r>
            <w:r>
              <w:rPr>
                <w:rFonts w:ascii="Malgun Gothic"/>
                <w:b/>
                <w:i w:val="false"/>
                <w:color w:val="000000"/>
                <w:sz w:val="20"/>
              </w:rPr>
              <w:t>[s                        ]</w:t>
            </w:r>
            <w:r>
              <w:rPr>
                <w:rFonts w:ascii="Malgun Gothic"/>
                <w:b w:val="false"/>
                <w:i w:val="false"/>
                <w:color w:val="000000"/>
                <w:sz w:val="20"/>
              </w:rPr>
              <w:t xml:space="preserve">, so that you may well </w:t>
            </w:r>
            <w:r>
              <w:rPr>
                <w:rFonts w:ascii="Malgun Gothic"/>
                <w:b w:val="false"/>
                <w:i w:val="false"/>
                <w:color w:val="808080"/>
                <w:sz w:val="14"/>
              </w:rPr>
              <w:t>240</w:t>
            </w:r>
            <w:r>
              <w:rPr>
                <w:rFonts w:ascii="Malgun Gothic"/>
                <w:b/>
                <w:i w:val="false"/>
                <w:color w:val="000000"/>
                <w:sz w:val="20"/>
              </w:rPr>
              <w:t>[s                        ]</w:t>
            </w:r>
            <w:r>
              <w:rPr>
                <w:rFonts w:ascii="Malgun Gothic"/>
                <w:b w:val="false"/>
                <w:i w:val="false"/>
                <w:color w:val="000000"/>
                <w:sz w:val="20"/>
              </w:rPr>
              <w:t xml:space="preserve"> 'ouch' or something rather less polite.</w:t>
            </w:r>
          </w:p>
        </w:tc>
        <w:tc>
          <w:tcPr>
            <w:tcW w:w="1721" w:type="dxa"/>
            <w:tcBorders/>
            <w:vAlign w:val="top"/>
          </w:tcPr>
          <w:p>
            <w:pPr>
              <w:spacing w:after="0" w:line="240"/>
              <w:ind w:left="0"/>
              <w:jc w:val="both"/>
            </w:pPr>
            <w:r>
              <w:rPr>
                <w:rFonts w:ascii="Malgun Gothic"/>
                <w:b w:val="false"/>
                <w:i w:val="false"/>
                <w:color w:val="000000"/>
                <w:sz w:val="16"/>
              </w:rPr>
              <w:t>뇌 안에서, 신경은 언어를 통제하는 부분에 연결될 것이고, 그래서 여러분은 '아야' 또는 다소 덜 공손한 무언가를 외칠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They will also connect to </w:t>
            </w:r>
            <w:r>
              <w:rPr>
                <w:rFonts w:ascii="Malgun Gothic"/>
                <w:b w:val="false"/>
                <w:i w:val="false"/>
                <w:color w:val="808080"/>
                <w:sz w:val="14"/>
              </w:rPr>
              <w:t>241</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242</w:t>
            </w:r>
            <w:r>
              <w:rPr>
                <w:rFonts w:ascii="Malgun Gothic"/>
                <w:b/>
                <w:i w:val="false"/>
                <w:color w:val="000000"/>
                <w:sz w:val="20"/>
              </w:rPr>
              <w:t>[n                        ]</w:t>
            </w:r>
            <w:r>
              <w:rPr>
                <w:rFonts w:ascii="Malgun Gothic"/>
                <w:b w:val="false"/>
                <w:i w:val="false"/>
                <w:color w:val="000000"/>
                <w:sz w:val="20"/>
              </w:rPr>
              <w:t xml:space="preserve"> that travel back down the spinal cord, and to the muscles in your leg that now contract quickly to </w:t>
            </w:r>
            <w:r>
              <w:rPr>
                <w:rFonts w:ascii="Malgun Gothic"/>
                <w:b w:val="false"/>
                <w:i w:val="false"/>
                <w:color w:val="808080"/>
                <w:sz w:val="14"/>
              </w:rPr>
              <w:t>243</w:t>
            </w:r>
            <w:r>
              <w:rPr>
                <w:rFonts w:ascii="Malgun Gothic"/>
                <w:b/>
                <w:i w:val="false"/>
                <w:color w:val="000000"/>
                <w:sz w:val="20"/>
              </w:rPr>
              <w:t>[l                        ]</w:t>
            </w:r>
            <w:r>
              <w:rPr>
                <w:rFonts w:ascii="Malgun Gothic"/>
                <w:b w:val="false"/>
                <w:i w:val="false"/>
                <w:color w:val="000000"/>
                <w:sz w:val="20"/>
              </w:rPr>
              <w:t xml:space="preserve"> your foot away from the painful object.</w:t>
            </w:r>
          </w:p>
        </w:tc>
        <w:tc>
          <w:tcPr>
            <w:tcW w:w="1721" w:type="dxa"/>
            <w:tcBorders/>
            <w:vAlign w:val="top"/>
          </w:tcPr>
          <w:p>
            <w:pPr>
              <w:spacing w:after="0" w:line="240"/>
              <w:ind w:left="0"/>
              <w:jc w:val="both"/>
            </w:pPr>
            <w:r>
              <w:rPr>
                <w:rFonts w:ascii="Malgun Gothic"/>
                <w:b w:val="false"/>
                <w:i w:val="false"/>
                <w:color w:val="000000"/>
                <w:sz w:val="16"/>
              </w:rPr>
              <w:t>그것들은 또한 척수를 타고 다시 내려오는 운동 신경에 연결될 것이고, 그리고 이제 재빨리 수축하여 고통을 주는 물체로부터 발을 떼어 들어 올리게 하는 여러분의 다리 근육에 연결될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Sensory and motor nerves control almost all </w:t>
            </w:r>
            <w:r>
              <w:rPr>
                <w:rFonts w:ascii="Malgun Gothic"/>
                <w:b w:val="false"/>
                <w:i w:val="false"/>
                <w:color w:val="808080"/>
                <w:sz w:val="14"/>
              </w:rPr>
              <w:t>244</w:t>
            </w:r>
            <w:r>
              <w:rPr>
                <w:rFonts w:ascii="Malgun Gothic"/>
                <w:b/>
                <w:i w:val="false"/>
                <w:color w:val="000000"/>
                <w:sz w:val="20"/>
              </w:rPr>
              <w:t>[f                        ]</w:t>
            </w:r>
            <w:r>
              <w:rPr>
                <w:rFonts w:ascii="Malgun Gothic"/>
                <w:b w:val="false"/>
                <w:i w:val="false"/>
                <w:color w:val="000000"/>
                <w:sz w:val="20"/>
              </w:rPr>
              <w:t xml:space="preserve"> in the body ─ from the </w:t>
            </w:r>
            <w:r>
              <w:rPr>
                <w:rFonts w:ascii="Malgun Gothic"/>
                <w:b w:val="false"/>
                <w:i w:val="false"/>
                <w:color w:val="808080"/>
                <w:sz w:val="14"/>
              </w:rPr>
              <w:t>245</w:t>
            </w:r>
            <w:r>
              <w:rPr>
                <w:rFonts w:ascii="Malgun Gothic"/>
                <w:b/>
                <w:i w:val="false"/>
                <w:color w:val="000000"/>
                <w:sz w:val="20"/>
              </w:rPr>
              <w:t>[b                        ]</w:t>
            </w:r>
            <w:r>
              <w:rPr>
                <w:rFonts w:ascii="Malgun Gothic"/>
                <w:b w:val="false"/>
                <w:i w:val="false"/>
                <w:color w:val="000000"/>
                <w:sz w:val="20"/>
              </w:rPr>
              <w:t xml:space="preserve"> of the </w:t>
            </w:r>
            <w:r>
              <w:rPr>
                <w:rFonts w:ascii="Malgun Gothic"/>
                <w:b w:val="false"/>
                <w:i w:val="false"/>
                <w:color w:val="808080"/>
                <w:sz w:val="14"/>
              </w:rPr>
              <w:t>246</w:t>
            </w:r>
            <w:r>
              <w:rPr>
                <w:rFonts w:ascii="Malgun Gothic"/>
                <w:b/>
                <w:i w:val="false"/>
                <w:color w:val="000000"/>
                <w:sz w:val="20"/>
              </w:rPr>
              <w:t>[h                        ]</w:t>
            </w:r>
            <w:r>
              <w:rPr>
                <w:rFonts w:ascii="Malgun Gothic"/>
                <w:b w:val="false"/>
                <w:i w:val="false"/>
                <w:color w:val="000000"/>
                <w:sz w:val="20"/>
              </w:rPr>
              <w:t xml:space="preserve"> to the movement of the </w:t>
            </w:r>
            <w:r>
              <w:rPr>
                <w:rFonts w:ascii="Malgun Gothic"/>
                <w:b w:val="false"/>
                <w:i w:val="false"/>
                <w:color w:val="808080"/>
                <w:sz w:val="14"/>
              </w:rPr>
              <w:t>247</w:t>
            </w:r>
            <w:r>
              <w:rPr>
                <w:rFonts w:ascii="Malgun Gothic"/>
                <w:b/>
                <w:i w:val="false"/>
                <w:color w:val="000000"/>
                <w:sz w:val="20"/>
              </w:rPr>
              <w:t>[g                        ]</w:t>
            </w:r>
            <w:r>
              <w:rPr>
                <w:rFonts w:ascii="Malgun Gothic"/>
                <w:b w:val="false"/>
                <w:i w:val="false"/>
                <w:color w:val="000000"/>
                <w:sz w:val="20"/>
              </w:rPr>
              <w:t>, sweating and just about everything else.</w:t>
            </w:r>
          </w:p>
        </w:tc>
        <w:tc>
          <w:tcPr>
            <w:tcW w:w="1721" w:type="dxa"/>
            <w:tcBorders/>
            <w:vAlign w:val="top"/>
          </w:tcPr>
          <w:p>
            <w:pPr>
              <w:spacing w:after="0" w:line="240"/>
              <w:ind w:left="0"/>
              <w:jc w:val="both"/>
            </w:pPr>
            <w:r>
              <w:rPr>
                <w:rFonts w:ascii="Malgun Gothic"/>
                <w:b w:val="false"/>
                <w:i w:val="false"/>
                <w:color w:val="000000"/>
                <w:sz w:val="16"/>
              </w:rPr>
              <w:t>감각 신경과 운동 신경은 심장의 박동에서부터 장 운동, 발한과 그 밖에 모든 것에 이르기까지 신체의 거의 모든 기능을 통제한다.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Maybe you've heard this </w:t>
            </w:r>
            <w:r>
              <w:rPr>
                <w:rFonts w:ascii="Malgun Gothic"/>
                <w:b w:val="false"/>
                <w:i w:val="false"/>
                <w:color w:val="808080"/>
                <w:sz w:val="14"/>
              </w:rPr>
              <w:t>248</w:t>
            </w:r>
            <w:r>
              <w:rPr>
                <w:rFonts w:ascii="Malgun Gothic"/>
                <w:b/>
                <w:i w:val="false"/>
                <w:color w:val="000000"/>
                <w:sz w:val="20"/>
              </w:rPr>
              <w:t>[j                        ]</w:t>
            </w:r>
            <w:r>
              <w:rPr>
                <w:rFonts w:ascii="Malgun Gothic"/>
                <w:b w:val="false"/>
                <w:i w:val="false"/>
                <w:color w:val="000000"/>
                <w:sz w:val="20"/>
              </w:rPr>
              <w:t xml:space="preserve">: "How do you eat an </w:t>
            </w:r>
            <w:r>
              <w:rPr>
                <w:rFonts w:ascii="Malgun Gothic"/>
                <w:b w:val="false"/>
                <w:i w:val="false"/>
                <w:color w:val="808080"/>
                <w:sz w:val="14"/>
              </w:rPr>
              <w:t>249</w:t>
            </w:r>
            <w:r>
              <w:rPr>
                <w:rFonts w:ascii="Malgun Gothic"/>
                <w:b/>
                <w:i w:val="false"/>
                <w:color w:val="000000"/>
                <w:sz w:val="20"/>
              </w:rPr>
              <w:t>[e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아마 여러분은 이 농담을 들어본 적이 있을 것이다. "코끼리를 어떻게 먹는가?"</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The answer is "</w:t>
            </w:r>
            <w:r>
              <w:rPr>
                <w:rFonts w:ascii="Malgun Gothic"/>
                <w:b w:val="false"/>
                <w:i w:val="false"/>
                <w:color w:val="808080"/>
                <w:sz w:val="14"/>
              </w:rPr>
              <w:t>250</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251</w:t>
            </w:r>
            <w:r>
              <w:rPr>
                <w:rFonts w:ascii="Malgun Gothic"/>
                <w:b/>
                <w:i w:val="false"/>
                <w:color w:val="000000"/>
                <w:sz w:val="20"/>
              </w:rPr>
              <w:t>[b                        ]</w:t>
            </w:r>
            <w:r>
              <w:rPr>
                <w:rFonts w:ascii="Malgun Gothic"/>
                <w:b w:val="false"/>
                <w:i w:val="false"/>
                <w:color w:val="000000"/>
                <w:sz w:val="20"/>
              </w:rPr>
              <w:t xml:space="preserve"> at a time."</w:t>
            </w:r>
          </w:p>
        </w:tc>
        <w:tc>
          <w:tcPr>
            <w:tcW w:w="1721" w:type="dxa"/>
            <w:tcBorders/>
            <w:vAlign w:val="top"/>
          </w:tcPr>
          <w:p>
            <w:pPr>
              <w:spacing w:after="0" w:line="240"/>
              <w:ind w:left="0"/>
              <w:jc w:val="both"/>
            </w:pPr>
            <w:r>
              <w:rPr>
                <w:rFonts w:ascii="Malgun Gothic"/>
                <w:b w:val="false"/>
                <w:i w:val="false"/>
                <w:color w:val="000000"/>
                <w:sz w:val="16"/>
              </w:rPr>
              <w:t>정답은 '한 번에 한 입'이다.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So, how do you "</w:t>
            </w:r>
            <w:r>
              <w:rPr>
                <w:rFonts w:ascii="Malgun Gothic"/>
                <w:b w:val="false"/>
                <w:i w:val="false"/>
                <w:color w:val="808080"/>
                <w:sz w:val="14"/>
              </w:rPr>
              <w:t>252</w:t>
            </w:r>
            <w:r>
              <w:rPr>
                <w:rFonts w:ascii="Malgun Gothic"/>
                <w:b/>
                <w:i w:val="false"/>
                <w:color w:val="000000"/>
                <w:sz w:val="20"/>
              </w:rPr>
              <w:t>[b                        ]</w:t>
            </w:r>
            <w:r>
              <w:rPr>
                <w:rFonts w:ascii="Malgun Gothic"/>
                <w:b w:val="false"/>
                <w:i w:val="false"/>
                <w:color w:val="000000"/>
                <w:sz w:val="20"/>
              </w:rPr>
              <w:t>" the Earth?</w:t>
            </w:r>
          </w:p>
        </w:tc>
        <w:tc>
          <w:tcPr>
            <w:tcW w:w="1721" w:type="dxa"/>
            <w:tcBorders/>
            <w:vAlign w:val="top"/>
          </w:tcPr>
          <w:p>
            <w:pPr>
              <w:spacing w:after="0" w:line="240"/>
              <w:ind w:left="0"/>
              <w:jc w:val="both"/>
            </w:pPr>
            <w:r>
              <w:rPr>
                <w:rFonts w:ascii="Malgun Gothic"/>
                <w:b w:val="false"/>
                <w:i w:val="false"/>
                <w:color w:val="000000"/>
                <w:sz w:val="16"/>
              </w:rPr>
              <w:t>그렇다면, 여러분은 어떻게 지구를 '건설'하는가?</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That's simple, too: </w:t>
            </w:r>
            <w:r>
              <w:rPr>
                <w:rFonts w:ascii="Malgun Gothic"/>
                <w:b w:val="false"/>
                <w:i w:val="false"/>
                <w:color w:val="808080"/>
                <w:sz w:val="14"/>
              </w:rPr>
              <w:t>253</w:t>
            </w:r>
            <w:r>
              <w:rPr>
                <w:rFonts w:ascii="Malgun Gothic"/>
                <w:b/>
                <w:i w:val="false"/>
                <w:color w:val="000000"/>
                <w:sz w:val="20"/>
              </w:rPr>
              <w:t>[o                        ]</w:t>
            </w:r>
            <w:r>
              <w:rPr>
                <w:rFonts w:ascii="Malgun Gothic"/>
                <w:b w:val="false"/>
                <w:i w:val="false"/>
                <w:color w:val="000000"/>
                <w:sz w:val="20"/>
              </w:rPr>
              <w:t xml:space="preserve"> </w:t>
            </w:r>
            <w:r>
              <w:rPr>
                <w:rFonts w:ascii="Malgun Gothic"/>
                <w:b w:val="false"/>
                <w:i w:val="false"/>
                <w:color w:val="808080"/>
                <w:sz w:val="14"/>
              </w:rPr>
              <w:t>254</w:t>
            </w:r>
            <w:r>
              <w:rPr>
                <w:rFonts w:ascii="Malgun Gothic"/>
                <w:b/>
                <w:i w:val="false"/>
                <w:color w:val="000000"/>
                <w:sz w:val="20"/>
              </w:rPr>
              <w:t>[a                        ]</w:t>
            </w:r>
            <w:r>
              <w:rPr>
                <w:rFonts w:ascii="Malgun Gothic"/>
                <w:b w:val="false"/>
                <w:i w:val="false"/>
                <w:color w:val="000000"/>
                <w:sz w:val="20"/>
              </w:rPr>
              <w:t xml:space="preserve"> at a time.</w:t>
            </w:r>
          </w:p>
        </w:tc>
        <w:tc>
          <w:tcPr>
            <w:tcW w:w="1721" w:type="dxa"/>
            <w:tcBorders/>
            <w:vAlign w:val="top"/>
          </w:tcPr>
          <w:p>
            <w:pPr>
              <w:spacing w:after="0" w:line="240"/>
              <w:ind w:left="0"/>
              <w:jc w:val="both"/>
            </w:pPr>
            <w:r>
              <w:rPr>
                <w:rFonts w:ascii="Malgun Gothic"/>
                <w:b w:val="false"/>
                <w:i w:val="false"/>
                <w:color w:val="000000"/>
                <w:sz w:val="16"/>
              </w:rPr>
              <w:t>그것은 또한 간단하다. 한 번에 하나의 원자이다.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Atoms are the basic </w:t>
            </w:r>
            <w:r>
              <w:rPr>
                <w:rFonts w:ascii="Malgun Gothic"/>
                <w:b w:val="false"/>
                <w:i w:val="false"/>
                <w:color w:val="808080"/>
                <w:sz w:val="14"/>
              </w:rPr>
              <w:t>255</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256</w:t>
            </w:r>
            <w:r>
              <w:rPr>
                <w:rFonts w:ascii="Malgun Gothic"/>
                <w:b/>
                <w:i w:val="false"/>
                <w:color w:val="000000"/>
                <w:sz w:val="20"/>
              </w:rPr>
              <w:t>[b                        ]</w:t>
            </w:r>
            <w:r>
              <w:rPr>
                <w:rFonts w:ascii="Malgun Gothic"/>
                <w:b w:val="false"/>
                <w:i w:val="false"/>
                <w:color w:val="000000"/>
                <w:sz w:val="20"/>
              </w:rPr>
              <w:t xml:space="preserve"> of crystals, and since all rocks are made up of crystals, the more you know about atoms, the better.</w:t>
            </w:r>
          </w:p>
        </w:tc>
        <w:tc>
          <w:tcPr>
            <w:tcW w:w="1721" w:type="dxa"/>
            <w:tcBorders/>
            <w:vAlign w:val="top"/>
          </w:tcPr>
          <w:p>
            <w:pPr>
              <w:spacing w:after="0" w:line="240"/>
              <w:ind w:left="0"/>
              <w:jc w:val="both"/>
            </w:pPr>
            <w:r>
              <w:rPr>
                <w:rFonts w:ascii="Malgun Gothic"/>
                <w:b w:val="false"/>
                <w:i w:val="false"/>
                <w:color w:val="000000"/>
                <w:sz w:val="16"/>
              </w:rPr>
              <w:t>원자는 결정의 기본 구성 요소이고, 모든 암석은 결정으로 이루어져 있기 때문에, 여러분은 원자에 대해 더 많이 알수록 더 좋다.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Crystals come in a </w:t>
            </w:r>
            <w:r>
              <w:rPr>
                <w:rFonts w:ascii="Malgun Gothic"/>
                <w:b w:val="false"/>
                <w:i w:val="false"/>
                <w:color w:val="808080"/>
                <w:sz w:val="14"/>
              </w:rPr>
              <w:t>257</w:t>
            </w:r>
            <w:r>
              <w:rPr>
                <w:rFonts w:ascii="Malgun Gothic"/>
                <w:b/>
                <w:i w:val="false"/>
                <w:color w:val="000000"/>
                <w:sz w:val="20"/>
              </w:rPr>
              <w:t>[v                        ]</w:t>
            </w:r>
            <w:r>
              <w:rPr>
                <w:rFonts w:ascii="Malgun Gothic"/>
                <w:b w:val="false"/>
                <w:i w:val="false"/>
                <w:color w:val="000000"/>
                <w:sz w:val="20"/>
              </w:rPr>
              <w:t xml:space="preserve"> of shapes that scientists call </w:t>
            </w:r>
            <w:r>
              <w:rPr>
                <w:rFonts w:ascii="Malgun Gothic"/>
                <w:b w:val="false"/>
                <w:i w:val="false"/>
                <w:color w:val="808080"/>
                <w:sz w:val="14"/>
              </w:rPr>
              <w:t>258</w:t>
            </w:r>
            <w:r>
              <w:rPr>
                <w:rFonts w:ascii="Malgun Gothic"/>
                <w:b/>
                <w:i w:val="false"/>
                <w:color w:val="000000"/>
                <w:sz w:val="20"/>
              </w:rPr>
              <w:t>[h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결정은 과학자들이 '습성'이라고 부르는 다양한 모양으로 나온다.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Common crystal habits include </w:t>
            </w:r>
            <w:r>
              <w:rPr>
                <w:rFonts w:ascii="Malgun Gothic"/>
                <w:b w:val="false"/>
                <w:i w:val="false"/>
                <w:color w:val="808080"/>
                <w:sz w:val="14"/>
              </w:rPr>
              <w:t>259</w:t>
            </w:r>
            <w:r>
              <w:rPr>
                <w:rFonts w:ascii="Malgun Gothic"/>
                <w:b/>
                <w:i w:val="false"/>
                <w:color w:val="000000"/>
                <w:sz w:val="20"/>
              </w:rPr>
              <w:t>[s                        ]</w:t>
            </w:r>
            <w:r>
              <w:rPr>
                <w:rFonts w:ascii="Malgun Gothic"/>
                <w:b w:val="false"/>
                <w:i w:val="false"/>
                <w:color w:val="000000"/>
                <w:sz w:val="20"/>
              </w:rPr>
              <w:t xml:space="preserve">, triangles, and six-sided </w:t>
            </w:r>
            <w:r>
              <w:rPr>
                <w:rFonts w:ascii="Malgun Gothic"/>
                <w:b w:val="false"/>
                <w:i w:val="false"/>
                <w:color w:val="808080"/>
                <w:sz w:val="14"/>
              </w:rPr>
              <w:t>260</w:t>
            </w:r>
            <w:r>
              <w:rPr>
                <w:rFonts w:ascii="Malgun Gothic"/>
                <w:b/>
                <w:i w:val="false"/>
                <w:color w:val="000000"/>
                <w:sz w:val="20"/>
              </w:rPr>
              <w:t>[h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일반적인 결정 습성은 사각형, 삼각형, 육면의 육각형을 포함한다.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Usually crystals form when </w:t>
            </w:r>
            <w:r>
              <w:rPr>
                <w:rFonts w:ascii="Malgun Gothic"/>
                <w:b w:val="false"/>
                <w:i w:val="false"/>
                <w:color w:val="808080"/>
                <w:sz w:val="14"/>
              </w:rPr>
              <w:t>261</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262</w:t>
            </w:r>
            <w:r>
              <w:rPr>
                <w:rFonts w:ascii="Malgun Gothic"/>
                <w:b/>
                <w:i w:val="false"/>
                <w:color w:val="000000"/>
                <w:sz w:val="20"/>
              </w:rPr>
              <w:t>[c                        ]</w:t>
            </w:r>
            <w:r>
              <w:rPr>
                <w:rFonts w:ascii="Malgun Gothic"/>
                <w:b w:val="false"/>
                <w:i w:val="false"/>
                <w:color w:val="000000"/>
                <w:sz w:val="20"/>
              </w:rPr>
              <w:t>, such as when you create ice cubes.</w:t>
            </w:r>
          </w:p>
        </w:tc>
        <w:tc>
          <w:tcPr>
            <w:tcW w:w="1721" w:type="dxa"/>
            <w:tcBorders/>
            <w:vAlign w:val="top"/>
          </w:tcPr>
          <w:p>
            <w:pPr>
              <w:spacing w:after="0" w:line="240"/>
              <w:ind w:left="0"/>
              <w:jc w:val="both"/>
            </w:pPr>
            <w:r>
              <w:rPr>
                <w:rFonts w:ascii="Malgun Gothic"/>
                <w:b w:val="false"/>
                <w:i w:val="false"/>
                <w:color w:val="000000"/>
                <w:sz w:val="16"/>
              </w:rPr>
              <w:t>보통 여러분이 얼음을 만들 때와 같이 액체가 차가워질 때 결정이 형성된다.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Many times, crystals form in ways that do not allow for </w:t>
            </w:r>
            <w:r>
              <w:rPr>
                <w:rFonts w:ascii="Malgun Gothic"/>
                <w:b w:val="false"/>
                <w:i w:val="false"/>
                <w:color w:val="808080"/>
                <w:sz w:val="14"/>
              </w:rPr>
              <w:t>263</w:t>
            </w:r>
            <w:r>
              <w:rPr>
                <w:rFonts w:ascii="Malgun Gothic"/>
                <w:b/>
                <w:i w:val="false"/>
                <w:color w:val="000000"/>
                <w:sz w:val="20"/>
              </w:rPr>
              <w:t>[p                        ]</w:t>
            </w:r>
            <w:r>
              <w:rPr>
                <w:rFonts w:ascii="Malgun Gothic"/>
                <w:b w:val="false"/>
                <w:i w:val="false"/>
                <w:color w:val="000000"/>
                <w:sz w:val="20"/>
              </w:rPr>
              <w:t xml:space="preserve"> shapes.</w:t>
            </w:r>
          </w:p>
        </w:tc>
        <w:tc>
          <w:tcPr>
            <w:tcW w:w="1721" w:type="dxa"/>
            <w:tcBorders/>
            <w:vAlign w:val="top"/>
          </w:tcPr>
          <w:p>
            <w:pPr>
              <w:spacing w:after="0" w:line="240"/>
              <w:ind w:left="0"/>
              <w:jc w:val="both"/>
            </w:pPr>
            <w:r>
              <w:rPr>
                <w:rFonts w:ascii="Malgun Gothic"/>
                <w:b w:val="false"/>
                <w:i w:val="false"/>
                <w:color w:val="000000"/>
                <w:sz w:val="16"/>
              </w:rPr>
              <w:t>많은 경우, 결정은 완벽한 모양을 허용하지 않는 방식으로 형성된다.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If conditions are too cold, too hot, or there isn't enough </w:t>
            </w:r>
            <w:r>
              <w:rPr>
                <w:rFonts w:ascii="Malgun Gothic"/>
                <w:b w:val="false"/>
                <w:i w:val="false"/>
                <w:color w:val="808080"/>
                <w:sz w:val="14"/>
              </w:rPr>
              <w:t>264</w:t>
            </w:r>
            <w:r>
              <w:rPr>
                <w:rFonts w:ascii="Malgun Gothic"/>
                <w:b/>
                <w:i w:val="false"/>
                <w:color w:val="000000"/>
                <w:sz w:val="20"/>
              </w:rPr>
              <w:t>[s                        ]</w:t>
            </w:r>
            <w:r>
              <w:rPr>
                <w:rFonts w:ascii="Malgun Gothic"/>
                <w:b w:val="false"/>
                <w:i w:val="false"/>
                <w:color w:val="000000"/>
                <w:sz w:val="20"/>
              </w:rPr>
              <w:t xml:space="preserve"> material, they can form strange, </w:t>
            </w:r>
            <w:r>
              <w:rPr>
                <w:rFonts w:ascii="Malgun Gothic"/>
                <w:b w:val="false"/>
                <w:i w:val="false"/>
                <w:color w:val="808080"/>
                <w:sz w:val="14"/>
              </w:rPr>
              <w:t>265</w:t>
            </w:r>
            <w:r>
              <w:rPr>
                <w:rFonts w:ascii="Malgun Gothic"/>
                <w:b/>
                <w:i w:val="false"/>
                <w:color w:val="000000"/>
                <w:sz w:val="20"/>
              </w:rPr>
              <w:t>[t                        ]</w:t>
            </w:r>
            <w:r>
              <w:rPr>
                <w:rFonts w:ascii="Malgun Gothic"/>
                <w:b w:val="false"/>
                <w:i w:val="false"/>
                <w:color w:val="000000"/>
                <w:sz w:val="20"/>
              </w:rPr>
              <w:t xml:space="preserve"> shapes.</w:t>
            </w:r>
          </w:p>
        </w:tc>
        <w:tc>
          <w:tcPr>
            <w:tcW w:w="1721" w:type="dxa"/>
            <w:tcBorders/>
            <w:vAlign w:val="top"/>
          </w:tcPr>
          <w:p>
            <w:pPr>
              <w:spacing w:after="0" w:line="240"/>
              <w:ind w:left="0"/>
              <w:jc w:val="both"/>
            </w:pPr>
            <w:r>
              <w:rPr>
                <w:rFonts w:ascii="Malgun Gothic"/>
                <w:b w:val="false"/>
                <w:i w:val="false"/>
                <w:color w:val="000000"/>
                <w:sz w:val="16"/>
              </w:rPr>
              <w:t>조건이 너무 차갑거나, 너무 뜨겁거나, 혹은 원천 물질이 충분하지 않으면 이상하고 뒤틀린 모양을 형성할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But when conditions are </w:t>
            </w:r>
            <w:r>
              <w:rPr>
                <w:rFonts w:ascii="Malgun Gothic"/>
                <w:b w:val="false"/>
                <w:i w:val="false"/>
                <w:color w:val="808080"/>
                <w:sz w:val="14"/>
              </w:rPr>
              <w:t>266</w:t>
            </w:r>
            <w:r>
              <w:rPr>
                <w:rFonts w:ascii="Malgun Gothic"/>
                <w:b/>
                <w:i w:val="false"/>
                <w:color w:val="000000"/>
                <w:sz w:val="20"/>
              </w:rPr>
              <w:t>[r                        ]</w:t>
            </w:r>
            <w:r>
              <w:rPr>
                <w:rFonts w:ascii="Malgun Gothic"/>
                <w:b w:val="false"/>
                <w:i w:val="false"/>
                <w:color w:val="000000"/>
                <w:sz w:val="20"/>
              </w:rPr>
              <w:t xml:space="preserve">, we see </w:t>
            </w:r>
            <w:r>
              <w:rPr>
                <w:rFonts w:ascii="Malgun Gothic"/>
                <w:b w:val="false"/>
                <w:i w:val="false"/>
                <w:color w:val="808080"/>
                <w:sz w:val="14"/>
              </w:rPr>
              <w:t>267</w:t>
            </w:r>
            <w:r>
              <w:rPr>
                <w:rFonts w:ascii="Malgun Gothic"/>
                <w:b/>
                <w:i w:val="false"/>
                <w:color w:val="000000"/>
                <w:sz w:val="20"/>
              </w:rPr>
              <w:t>[b                        ]</w:t>
            </w:r>
            <w:r>
              <w:rPr>
                <w:rFonts w:ascii="Malgun Gothic"/>
                <w:b w:val="false"/>
                <w:i w:val="false"/>
                <w:color w:val="000000"/>
                <w:sz w:val="20"/>
              </w:rPr>
              <w:t xml:space="preserve"> displays.</w:t>
            </w:r>
          </w:p>
        </w:tc>
        <w:tc>
          <w:tcPr>
            <w:tcW w:w="1721" w:type="dxa"/>
            <w:tcBorders/>
            <w:vAlign w:val="top"/>
          </w:tcPr>
          <w:p>
            <w:pPr>
              <w:spacing w:after="0" w:line="240"/>
              <w:ind w:left="0"/>
              <w:jc w:val="both"/>
            </w:pPr>
            <w:r>
              <w:rPr>
                <w:rFonts w:ascii="Malgun Gothic"/>
                <w:b w:val="false"/>
                <w:i w:val="false"/>
                <w:color w:val="000000"/>
                <w:sz w:val="16"/>
              </w:rPr>
              <w:t>하지만 조건이 맞을 때, 우리는 아름 다운 배열을 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Usually, this involves a slow, steady environment where the individual atoms have plenty of time to </w:t>
            </w:r>
            <w:r>
              <w:rPr>
                <w:rFonts w:ascii="Malgun Gothic"/>
                <w:b w:val="false"/>
                <w:i w:val="false"/>
                <w:color w:val="808080"/>
                <w:sz w:val="14"/>
              </w:rPr>
              <w:t>268</w:t>
            </w:r>
            <w:r>
              <w:rPr>
                <w:rFonts w:ascii="Malgun Gothic"/>
                <w:b/>
                <w:i w:val="false"/>
                <w:color w:val="000000"/>
                <w:sz w:val="20"/>
              </w:rPr>
              <w:t>[j                        ]</w:t>
            </w:r>
            <w:r>
              <w:rPr>
                <w:rFonts w:ascii="Malgun Gothic"/>
                <w:b w:val="false"/>
                <w:i w:val="false"/>
                <w:color w:val="000000"/>
                <w:sz w:val="20"/>
              </w:rPr>
              <w:t xml:space="preserve"> and fit perfectly into what's known as the crystal </w:t>
            </w:r>
            <w:r>
              <w:rPr>
                <w:rFonts w:ascii="Malgun Gothic"/>
                <w:b w:val="false"/>
                <w:i w:val="false"/>
                <w:color w:val="808080"/>
                <w:sz w:val="14"/>
              </w:rPr>
              <w:t>269</w:t>
            </w:r>
            <w:r>
              <w:rPr>
                <w:rFonts w:ascii="Malgun Gothic"/>
                <w:b/>
                <w:i w:val="false"/>
                <w:color w:val="000000"/>
                <w:sz w:val="20"/>
              </w:rPr>
              <w:t>[l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보통, 이것은 개별적인 원자들이 결합하고 '결정격자'라고 알려진 것에 완벽하게 들어맞는 충분한 시간을 가지는 느리고 안정적인 환경을 수반한다.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is the </w:t>
            </w:r>
            <w:r>
              <w:rPr>
                <w:rFonts w:ascii="Malgun Gothic"/>
                <w:b w:val="false"/>
                <w:i w:val="false"/>
                <w:color w:val="808080"/>
                <w:sz w:val="14"/>
              </w:rPr>
              <w:t>270</w:t>
            </w:r>
            <w:r>
              <w:rPr>
                <w:rFonts w:ascii="Malgun Gothic"/>
                <w:b/>
                <w:i w:val="false"/>
                <w:color w:val="000000"/>
                <w:sz w:val="20"/>
              </w:rPr>
              <w:t>[b                        ]</w:t>
            </w:r>
            <w:r>
              <w:rPr>
                <w:rFonts w:ascii="Malgun Gothic"/>
                <w:b w:val="false"/>
                <w:i w:val="false"/>
                <w:color w:val="000000"/>
                <w:sz w:val="20"/>
              </w:rPr>
              <w:t xml:space="preserve"> structure of atoms that is seen time after time.</w:t>
            </w:r>
          </w:p>
        </w:tc>
        <w:tc>
          <w:tcPr>
            <w:tcW w:w="1721" w:type="dxa"/>
            <w:tcBorders/>
            <w:vAlign w:val="top"/>
          </w:tcPr>
          <w:p>
            <w:pPr>
              <w:spacing w:after="0" w:line="240"/>
              <w:ind w:left="0"/>
              <w:jc w:val="both"/>
            </w:pPr>
            <w:r>
              <w:rPr>
                <w:rFonts w:ascii="Malgun Gothic"/>
                <w:b w:val="false"/>
                <w:i w:val="false"/>
                <w:color w:val="000000"/>
                <w:sz w:val="16"/>
              </w:rPr>
              <w:t>이것은 반복하여 보이는 원자의 기본적인 구조이다.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When you </w:t>
            </w:r>
            <w:r>
              <w:rPr>
                <w:rFonts w:ascii="Malgun Gothic"/>
                <w:b w:val="false"/>
                <w:i w:val="false"/>
                <w:color w:val="808080"/>
                <w:sz w:val="14"/>
              </w:rPr>
              <w:t>271</w:t>
            </w:r>
            <w:r>
              <w:rPr>
                <w:rFonts w:ascii="Malgun Gothic"/>
                <w:b/>
                <w:i w:val="false"/>
                <w:color w:val="000000"/>
                <w:sz w:val="20"/>
              </w:rPr>
              <w:t>[p                        ]</w:t>
            </w:r>
            <w:r>
              <w:rPr>
                <w:rFonts w:ascii="Malgun Gothic"/>
                <w:b w:val="false"/>
                <w:i w:val="false"/>
                <w:color w:val="000000"/>
                <w:sz w:val="20"/>
              </w:rPr>
              <w:t xml:space="preserve"> a guitar </w:t>
            </w:r>
            <w:r>
              <w:rPr>
                <w:rFonts w:ascii="Malgun Gothic"/>
                <w:b w:val="false"/>
                <w:i w:val="false"/>
                <w:color w:val="808080"/>
                <w:sz w:val="14"/>
              </w:rPr>
              <w:t>272</w:t>
            </w:r>
            <w:r>
              <w:rPr>
                <w:rFonts w:ascii="Malgun Gothic"/>
                <w:b/>
                <w:i w:val="false"/>
                <w:color w:val="000000"/>
                <w:sz w:val="20"/>
              </w:rPr>
              <w:t>[s                        ]</w:t>
            </w:r>
            <w:r>
              <w:rPr>
                <w:rFonts w:ascii="Malgun Gothic"/>
                <w:b w:val="false"/>
                <w:i w:val="false"/>
                <w:color w:val="000000"/>
                <w:sz w:val="20"/>
              </w:rPr>
              <w:t xml:space="preserve"> it moves back and forth hundreds of times every second.</w:t>
            </w:r>
          </w:p>
        </w:tc>
        <w:tc>
          <w:tcPr>
            <w:tcW w:w="1721" w:type="dxa"/>
            <w:tcBorders/>
            <w:vAlign w:val="top"/>
          </w:tcPr>
          <w:p>
            <w:pPr>
              <w:spacing w:after="0" w:line="240"/>
              <w:ind w:left="0"/>
              <w:jc w:val="both"/>
            </w:pPr>
            <w:r>
              <w:rPr>
                <w:rFonts w:ascii="Malgun Gothic"/>
                <w:b w:val="false"/>
                <w:i w:val="false"/>
                <w:color w:val="000000"/>
                <w:sz w:val="16"/>
              </w:rPr>
              <w:t>여러분이 기타 줄을 뜯을 때 그것은 매초 수백 번 이리저리 움직인다.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Naturally, this </w:t>
            </w:r>
            <w:r>
              <w:rPr>
                <w:rFonts w:ascii="Malgun Gothic"/>
                <w:b w:val="false"/>
                <w:i w:val="false"/>
                <w:color w:val="808080"/>
                <w:sz w:val="14"/>
              </w:rPr>
              <w:t>273</w:t>
            </w:r>
            <w:r>
              <w:rPr>
                <w:rFonts w:ascii="Malgun Gothic"/>
                <w:b/>
                <w:i w:val="false"/>
                <w:color w:val="000000"/>
                <w:sz w:val="20"/>
              </w:rPr>
              <w:t>[m                        ]</w:t>
            </w:r>
            <w:r>
              <w:rPr>
                <w:rFonts w:ascii="Malgun Gothic"/>
                <w:b w:val="false"/>
                <w:i w:val="false"/>
                <w:color w:val="000000"/>
                <w:sz w:val="20"/>
              </w:rPr>
              <w:t xml:space="preserve"> is so fast that you cannot see it ─ you just see the </w:t>
            </w:r>
            <w:r>
              <w:rPr>
                <w:rFonts w:ascii="Malgun Gothic"/>
                <w:b w:val="false"/>
                <w:i w:val="false"/>
                <w:color w:val="808080"/>
                <w:sz w:val="14"/>
              </w:rPr>
              <w:t>274</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275</w:t>
            </w:r>
            <w:r>
              <w:rPr>
                <w:rFonts w:ascii="Malgun Gothic"/>
                <w:b/>
                <w:i w:val="false"/>
                <w:color w:val="000000"/>
                <w:sz w:val="20"/>
              </w:rPr>
              <w:t>[o                        ]</w:t>
            </w:r>
            <w:r>
              <w:rPr>
                <w:rFonts w:ascii="Malgun Gothic"/>
                <w:b w:val="false"/>
                <w:i w:val="false"/>
                <w:color w:val="000000"/>
                <w:sz w:val="20"/>
              </w:rPr>
              <w:t xml:space="preserve"> of the moving string.</w:t>
            </w:r>
          </w:p>
        </w:tc>
        <w:tc>
          <w:tcPr>
            <w:tcW w:w="1721" w:type="dxa"/>
            <w:tcBorders/>
            <w:vAlign w:val="top"/>
          </w:tcPr>
          <w:p>
            <w:pPr>
              <w:spacing w:after="0" w:line="240"/>
              <w:ind w:left="0"/>
              <w:jc w:val="both"/>
            </w:pPr>
            <w:r>
              <w:rPr>
                <w:rFonts w:ascii="Malgun Gothic"/>
                <w:b w:val="false"/>
                <w:i w:val="false"/>
                <w:color w:val="000000"/>
                <w:sz w:val="16"/>
              </w:rPr>
              <w:t>당연히, 이 움직임은 너무 빨라서 여러분이 그것을 볼 수 없다. 여러분은 그저 움직이는 줄의 흐릿한 윤곽만 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Strings </w:t>
            </w:r>
            <w:r>
              <w:rPr>
                <w:rFonts w:ascii="Malgun Gothic"/>
                <w:b w:val="false"/>
                <w:i w:val="false"/>
                <w:color w:val="808080"/>
                <w:sz w:val="14"/>
              </w:rPr>
              <w:t>276</w:t>
            </w:r>
            <w:r>
              <w:rPr>
                <w:rFonts w:ascii="Malgun Gothic"/>
                <w:b/>
                <w:i w:val="false"/>
                <w:color w:val="000000"/>
                <w:sz w:val="20"/>
              </w:rPr>
              <w:t>[v                        ]</w:t>
            </w:r>
            <w:r>
              <w:rPr>
                <w:rFonts w:ascii="Malgun Gothic"/>
                <w:b w:val="false"/>
                <w:i w:val="false"/>
                <w:color w:val="000000"/>
                <w:sz w:val="20"/>
              </w:rPr>
              <w:t xml:space="preserve"> in this way on their own make hardly any </w:t>
            </w:r>
            <w:r>
              <w:rPr>
                <w:rFonts w:ascii="Malgun Gothic"/>
                <w:b w:val="false"/>
                <w:i w:val="false"/>
                <w:color w:val="808080"/>
                <w:sz w:val="14"/>
              </w:rPr>
              <w:t>277</w:t>
            </w:r>
            <w:r>
              <w:rPr>
                <w:rFonts w:ascii="Malgun Gothic"/>
                <w:b/>
                <w:i w:val="false"/>
                <w:color w:val="000000"/>
                <w:sz w:val="20"/>
              </w:rPr>
              <w:t>[n                        ]</w:t>
            </w:r>
            <w:r>
              <w:rPr>
                <w:rFonts w:ascii="Malgun Gothic"/>
                <w:b w:val="false"/>
                <w:i w:val="false"/>
                <w:color w:val="000000"/>
                <w:sz w:val="20"/>
              </w:rPr>
              <w:t xml:space="preserve"> because strings are very thin and don't push much </w:t>
            </w:r>
            <w:r>
              <w:rPr>
                <w:rFonts w:ascii="Malgun Gothic"/>
                <w:b w:val="false"/>
                <w:i w:val="false"/>
                <w:color w:val="808080"/>
                <w:sz w:val="14"/>
              </w:rPr>
              <w:t>278</w:t>
            </w:r>
            <w:r>
              <w:rPr>
                <w:rFonts w:ascii="Malgun Gothic"/>
                <w:b/>
                <w:i w:val="false"/>
                <w:color w:val="000000"/>
                <w:sz w:val="20"/>
              </w:rPr>
              <w:t>[a                        ]</w:t>
            </w:r>
            <w:r>
              <w:rPr>
                <w:rFonts w:ascii="Malgun Gothic"/>
                <w:b w:val="false"/>
                <w:i w:val="false"/>
                <w:color w:val="000000"/>
                <w:sz w:val="20"/>
              </w:rPr>
              <w:t xml:space="preserve"> about.</w:t>
            </w:r>
          </w:p>
        </w:tc>
        <w:tc>
          <w:tcPr>
            <w:tcW w:w="1721" w:type="dxa"/>
            <w:tcBorders/>
            <w:vAlign w:val="top"/>
          </w:tcPr>
          <w:p>
            <w:pPr>
              <w:spacing w:after="0" w:line="240"/>
              <w:ind w:left="0"/>
              <w:jc w:val="both"/>
            </w:pPr>
            <w:r>
              <w:rPr>
                <w:rFonts w:ascii="Malgun Gothic"/>
                <w:b w:val="false"/>
                <w:i w:val="false"/>
                <w:color w:val="000000"/>
                <w:sz w:val="16"/>
              </w:rPr>
              <w:t>이렇게 스스로 진동하는 줄들은 거의 소리가 나지 않는데, 이는 줄이 매우 가늘어 많은 공기를 밀어내지 못하기 때문이다.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But if you attach a string to a big </w:t>
            </w:r>
            <w:r>
              <w:rPr>
                <w:rFonts w:ascii="Malgun Gothic"/>
                <w:b w:val="false"/>
                <w:i w:val="false"/>
                <w:color w:val="808080"/>
                <w:sz w:val="14"/>
              </w:rPr>
              <w:t>279</w:t>
            </w:r>
            <w:r>
              <w:rPr>
                <w:rFonts w:ascii="Malgun Gothic"/>
                <w:b/>
                <w:i w:val="false"/>
                <w:color w:val="000000"/>
                <w:sz w:val="20"/>
              </w:rPr>
              <w:t>[h                        ]</w:t>
            </w:r>
            <w:r>
              <w:rPr>
                <w:rFonts w:ascii="Malgun Gothic"/>
                <w:b w:val="false"/>
                <w:i w:val="false"/>
                <w:color w:val="000000"/>
                <w:sz w:val="20"/>
              </w:rPr>
              <w:t xml:space="preserve"> box (like a guitar body), then the vibration is </w:t>
            </w:r>
            <w:r>
              <w:rPr>
                <w:rFonts w:ascii="Malgun Gothic"/>
                <w:b w:val="false"/>
                <w:i w:val="false"/>
                <w:color w:val="808080"/>
                <w:sz w:val="14"/>
              </w:rPr>
              <w:t>280</w:t>
            </w:r>
            <w:r>
              <w:rPr>
                <w:rFonts w:ascii="Malgun Gothic"/>
                <w:b/>
                <w:i w:val="false"/>
                <w:color w:val="000000"/>
                <w:sz w:val="20"/>
              </w:rPr>
              <w:t>[a                        ]</w:t>
            </w:r>
            <w:r>
              <w:rPr>
                <w:rFonts w:ascii="Malgun Gothic"/>
                <w:b w:val="false"/>
                <w:i w:val="false"/>
                <w:color w:val="000000"/>
                <w:sz w:val="20"/>
              </w:rPr>
              <w:t xml:space="preserve"> and the note is heard loud and </w:t>
            </w:r>
            <w:r>
              <w:rPr>
                <w:rFonts w:ascii="Malgun Gothic"/>
                <w:b w:val="false"/>
                <w:i w:val="false"/>
                <w:color w:val="808080"/>
                <w:sz w:val="14"/>
              </w:rPr>
              <w:t>281</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하지만 여러분이 (기타 몸통 같은) 커다란 속이 빈 상자에 줄을 달면, 그 진동은 증폭되어 그 음이 크고 선명하게 들린다.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vibration of the string is </w:t>
            </w:r>
            <w:r>
              <w:rPr>
                <w:rFonts w:ascii="Malgun Gothic"/>
                <w:b w:val="false"/>
                <w:i w:val="false"/>
                <w:color w:val="808080"/>
                <w:sz w:val="14"/>
              </w:rPr>
              <w:t>282</w:t>
            </w:r>
            <w:r>
              <w:rPr>
                <w:rFonts w:ascii="Malgun Gothic"/>
                <w:b/>
                <w:i w:val="false"/>
                <w:color w:val="000000"/>
                <w:sz w:val="20"/>
              </w:rPr>
              <w:t>[p                        ]</w:t>
            </w:r>
            <w:r>
              <w:rPr>
                <w:rFonts w:ascii="Malgun Gothic"/>
                <w:b w:val="false"/>
                <w:i w:val="false"/>
                <w:color w:val="000000"/>
                <w:sz w:val="20"/>
              </w:rPr>
              <w:t xml:space="preserve"> on to the wooden panels of the guitar body, which vibrate back and forth at the same </w:t>
            </w:r>
            <w:r>
              <w:rPr>
                <w:rFonts w:ascii="Malgun Gothic"/>
                <w:b w:val="false"/>
                <w:i w:val="false"/>
                <w:color w:val="808080"/>
                <w:sz w:val="14"/>
              </w:rPr>
              <w:t>283</w:t>
            </w:r>
            <w:r>
              <w:rPr>
                <w:rFonts w:ascii="Malgun Gothic"/>
                <w:b/>
                <w:i w:val="false"/>
                <w:color w:val="000000"/>
                <w:sz w:val="20"/>
              </w:rPr>
              <w:t>[r                        ]</w:t>
            </w:r>
            <w:r>
              <w:rPr>
                <w:rFonts w:ascii="Malgun Gothic"/>
                <w:b w:val="false"/>
                <w:i w:val="false"/>
                <w:color w:val="000000"/>
                <w:sz w:val="20"/>
              </w:rPr>
              <w:t xml:space="preserve"> as the string.</w:t>
            </w:r>
          </w:p>
        </w:tc>
        <w:tc>
          <w:tcPr>
            <w:tcW w:w="1721" w:type="dxa"/>
            <w:tcBorders/>
            <w:vAlign w:val="top"/>
          </w:tcPr>
          <w:p>
            <w:pPr>
              <w:spacing w:after="0" w:line="240"/>
              <w:ind w:left="0"/>
              <w:jc w:val="both"/>
            </w:pPr>
            <w:r>
              <w:rPr>
                <w:rFonts w:ascii="Malgun Gothic"/>
                <w:b w:val="false"/>
                <w:i w:val="false"/>
                <w:color w:val="000000"/>
                <w:sz w:val="16"/>
              </w:rPr>
              <w:t>그 줄의 진동은 기타 몸통의 나무판으로 전달되어 줄과 같은 속도로 이리저리 떨린다.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vibration of the wood creates more </w:t>
            </w:r>
            <w:r>
              <w:rPr>
                <w:rFonts w:ascii="Malgun Gothic"/>
                <w:b w:val="false"/>
                <w:i w:val="false"/>
                <w:color w:val="808080"/>
                <w:sz w:val="14"/>
              </w:rPr>
              <w:t>284</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285</w:t>
            </w:r>
            <w:r>
              <w:rPr>
                <w:rFonts w:ascii="Malgun Gothic"/>
                <w:b/>
                <w:i w:val="false"/>
                <w:color w:val="000000"/>
                <w:sz w:val="20"/>
              </w:rPr>
              <w:t>[w                        ]</w:t>
            </w:r>
            <w:r>
              <w:rPr>
                <w:rFonts w:ascii="Malgun Gothic"/>
                <w:b w:val="false"/>
                <w:i w:val="false"/>
                <w:color w:val="000000"/>
                <w:sz w:val="20"/>
              </w:rPr>
              <w:t xml:space="preserve"> in the air </w:t>
            </w:r>
            <w:r>
              <w:rPr>
                <w:rFonts w:ascii="Malgun Gothic"/>
                <w:b w:val="false"/>
                <w:i w:val="false"/>
                <w:color w:val="808080"/>
                <w:sz w:val="14"/>
              </w:rPr>
              <w:t>286</w:t>
            </w:r>
            <w:r>
              <w:rPr>
                <w:rFonts w:ascii="Malgun Gothic"/>
                <w:b/>
                <w:i w:val="false"/>
                <w:color w:val="000000"/>
                <w:sz w:val="20"/>
              </w:rPr>
              <w:t>[p                        ]</w:t>
            </w:r>
            <w:r>
              <w:rPr>
                <w:rFonts w:ascii="Malgun Gothic"/>
                <w:b w:val="false"/>
                <w:i w:val="false"/>
                <w:color w:val="000000"/>
                <w:sz w:val="20"/>
              </w:rPr>
              <w:t>, which travel away from the guitar.</w:t>
            </w:r>
          </w:p>
        </w:tc>
        <w:tc>
          <w:tcPr>
            <w:tcW w:w="1721" w:type="dxa"/>
            <w:tcBorders/>
            <w:vAlign w:val="top"/>
          </w:tcPr>
          <w:p>
            <w:pPr>
              <w:spacing w:after="0" w:line="240"/>
              <w:ind w:left="0"/>
              <w:jc w:val="both"/>
            </w:pPr>
            <w:r>
              <w:rPr>
                <w:rFonts w:ascii="Malgun Gothic"/>
                <w:b w:val="false"/>
                <w:i w:val="false"/>
                <w:color w:val="000000"/>
                <w:sz w:val="16"/>
              </w:rPr>
              <w:t>그 나무의 진동은 공기의 압력에 더 강력한 파동을 만들어 내어 기타로부터 멀리 퍼진다.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When the waves reach your </w:t>
            </w:r>
            <w:r>
              <w:rPr>
                <w:rFonts w:ascii="Malgun Gothic"/>
                <w:b w:val="false"/>
                <w:i w:val="false"/>
                <w:color w:val="808080"/>
                <w:sz w:val="14"/>
              </w:rPr>
              <w:t>287</w:t>
            </w:r>
            <w:r>
              <w:rPr>
                <w:rFonts w:ascii="Malgun Gothic"/>
                <w:b/>
                <w:i w:val="false"/>
                <w:color w:val="000000"/>
                <w:sz w:val="20"/>
              </w:rPr>
              <w:t>[e                        ]</w:t>
            </w:r>
            <w:r>
              <w:rPr>
                <w:rFonts w:ascii="Malgun Gothic"/>
                <w:b w:val="false"/>
                <w:i w:val="false"/>
                <w:color w:val="000000"/>
                <w:sz w:val="20"/>
              </w:rPr>
              <w:t xml:space="preserve"> they flex in and out the same </w:t>
            </w:r>
            <w:r>
              <w:rPr>
                <w:rFonts w:ascii="Malgun Gothic"/>
                <w:b w:val="false"/>
                <w:i w:val="false"/>
                <w:color w:val="808080"/>
                <w:sz w:val="14"/>
              </w:rPr>
              <w:t>288</w:t>
            </w:r>
            <w:r>
              <w:rPr>
                <w:rFonts w:ascii="Malgun Gothic"/>
                <w:b/>
                <w:i w:val="false"/>
                <w:color w:val="000000"/>
                <w:sz w:val="20"/>
              </w:rPr>
              <w:t>[n                        ]</w:t>
            </w:r>
            <w:r>
              <w:rPr>
                <w:rFonts w:ascii="Malgun Gothic"/>
                <w:b w:val="false"/>
                <w:i w:val="false"/>
                <w:color w:val="000000"/>
                <w:sz w:val="20"/>
              </w:rPr>
              <w:t xml:space="preserve"> of times a second as the </w:t>
            </w:r>
            <w:r>
              <w:rPr>
                <w:rFonts w:ascii="Malgun Gothic"/>
                <w:b w:val="false"/>
                <w:i w:val="false"/>
                <w:color w:val="808080"/>
                <w:sz w:val="14"/>
              </w:rPr>
              <w:t>289</w:t>
            </w:r>
            <w:r>
              <w:rPr>
                <w:rFonts w:ascii="Malgun Gothic"/>
                <w:b/>
                <w:i w:val="false"/>
                <w:color w:val="000000"/>
                <w:sz w:val="20"/>
              </w:rPr>
              <w:t>[o                        ]</w:t>
            </w:r>
            <w:r>
              <w:rPr>
                <w:rFonts w:ascii="Malgun Gothic"/>
                <w:b w:val="false"/>
                <w:i w:val="false"/>
                <w:color w:val="000000"/>
                <w:sz w:val="20"/>
              </w:rPr>
              <w:t xml:space="preserve"> string.</w:t>
            </w:r>
          </w:p>
        </w:tc>
        <w:tc>
          <w:tcPr>
            <w:tcW w:w="1721" w:type="dxa"/>
            <w:tcBorders/>
            <w:vAlign w:val="top"/>
          </w:tcPr>
          <w:p>
            <w:pPr>
              <w:spacing w:after="0" w:line="240"/>
              <w:ind w:left="0"/>
              <w:jc w:val="both"/>
            </w:pPr>
            <w:r>
              <w:rPr>
                <w:rFonts w:ascii="Malgun Gothic"/>
                <w:b w:val="false"/>
                <w:i w:val="false"/>
                <w:color w:val="000000"/>
                <w:sz w:val="16"/>
              </w:rPr>
              <w:t>그 파동이 여러분의 고막에 도달할 때 원래의 줄과 초당 동일한 횟수로 굽이쳐 들어가고 나온다.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290</w:t>
            </w:r>
            <w:r>
              <w:rPr>
                <w:rFonts w:ascii="Malgun Gothic"/>
                <w:b/>
                <w:i w:val="false"/>
                <w:color w:val="000000"/>
                <w:sz w:val="20"/>
              </w:rPr>
              <w:t>[B                        ]</w:t>
            </w:r>
            <w:r>
              <w:rPr>
                <w:rFonts w:ascii="Malgun Gothic"/>
                <w:b w:val="false"/>
                <w:i w:val="false"/>
                <w:color w:val="000000"/>
                <w:sz w:val="20"/>
              </w:rPr>
              <w:t xml:space="preserve"> between work and home are </w:t>
            </w:r>
            <w:r>
              <w:rPr>
                <w:rFonts w:ascii="Malgun Gothic"/>
                <w:b w:val="false"/>
                <w:i w:val="false"/>
                <w:color w:val="808080"/>
                <w:sz w:val="14"/>
              </w:rPr>
              <w:t>291</w:t>
            </w:r>
            <w:r>
              <w:rPr>
                <w:rFonts w:ascii="Malgun Gothic"/>
                <w:b/>
                <w:i w:val="false"/>
                <w:color w:val="000000"/>
                <w:sz w:val="20"/>
              </w:rPr>
              <w:t>[b                        ]</w:t>
            </w:r>
            <w:r>
              <w:rPr>
                <w:rFonts w:ascii="Malgun Gothic"/>
                <w:b w:val="false"/>
                <w:i w:val="false"/>
                <w:color w:val="000000"/>
                <w:sz w:val="20"/>
              </w:rPr>
              <w:t xml:space="preserve"> as </w:t>
            </w:r>
            <w:r>
              <w:rPr>
                <w:rFonts w:ascii="Malgun Gothic"/>
                <w:b w:val="false"/>
                <w:i w:val="false"/>
                <w:color w:val="808080"/>
                <w:sz w:val="14"/>
              </w:rPr>
              <w:t>292</w:t>
            </w:r>
            <w:r>
              <w:rPr>
                <w:rFonts w:ascii="Malgun Gothic"/>
                <w:b/>
                <w:i w:val="false"/>
                <w:color w:val="000000"/>
                <w:sz w:val="20"/>
              </w:rPr>
              <w:t>[p                        ]</w:t>
            </w:r>
            <w:r>
              <w:rPr>
                <w:rFonts w:ascii="Malgun Gothic"/>
                <w:b w:val="false"/>
                <w:i w:val="false"/>
                <w:color w:val="000000"/>
                <w:sz w:val="20"/>
              </w:rPr>
              <w:t xml:space="preserve"> digital technology makes it increasingly possible to work anywhere, anytime.</w:t>
            </w:r>
          </w:p>
        </w:tc>
        <w:tc>
          <w:tcPr>
            <w:tcW w:w="1721" w:type="dxa"/>
            <w:tcBorders/>
            <w:vAlign w:val="top"/>
          </w:tcPr>
          <w:p>
            <w:pPr>
              <w:spacing w:after="0" w:line="240"/>
              <w:ind w:left="0"/>
              <w:jc w:val="both"/>
            </w:pPr>
            <w:r>
              <w:rPr>
                <w:rFonts w:ascii="Malgun Gothic"/>
                <w:b w:val="false"/>
                <w:i w:val="false"/>
                <w:color w:val="000000"/>
                <w:sz w:val="16"/>
              </w:rPr>
              <w:t>휴대용 디지털 기술이 언제, 어디서나 작업하는 것을 점차 가능하게 함에 따라 직장과 가정의 경계가 흐릿해지고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293</w:t>
            </w:r>
            <w:r>
              <w:rPr>
                <w:rFonts w:ascii="Malgun Gothic"/>
                <w:b/>
                <w:i w:val="false"/>
                <w:color w:val="000000"/>
                <w:sz w:val="20"/>
              </w:rPr>
              <w:t>[I                        ]</w:t>
            </w:r>
            <w:r>
              <w:rPr>
                <w:rFonts w:ascii="Malgun Gothic"/>
                <w:b w:val="false"/>
                <w:i w:val="false"/>
                <w:color w:val="000000"/>
                <w:sz w:val="20"/>
              </w:rPr>
              <w:t xml:space="preserve"> differ in how they like to </w:t>
            </w:r>
            <w:r>
              <w:rPr>
                <w:rFonts w:ascii="Malgun Gothic"/>
                <w:b w:val="false"/>
                <w:i w:val="false"/>
                <w:color w:val="808080"/>
                <w:sz w:val="14"/>
              </w:rPr>
              <w:t>294</w:t>
            </w:r>
            <w:r>
              <w:rPr>
                <w:rFonts w:ascii="Malgun Gothic"/>
                <w:b/>
                <w:i w:val="false"/>
                <w:color w:val="000000"/>
                <w:sz w:val="20"/>
              </w:rPr>
              <w:t>[m                        ]</w:t>
            </w:r>
            <w:r>
              <w:rPr>
                <w:rFonts w:ascii="Malgun Gothic"/>
                <w:b w:val="false"/>
                <w:i w:val="false"/>
                <w:color w:val="000000"/>
                <w:sz w:val="20"/>
              </w:rPr>
              <w:t xml:space="preserve"> their time to meet work and outside </w:t>
            </w:r>
            <w:r>
              <w:rPr>
                <w:rFonts w:ascii="Malgun Gothic"/>
                <w:b w:val="false"/>
                <w:i w:val="false"/>
                <w:color w:val="808080"/>
                <w:sz w:val="14"/>
              </w:rPr>
              <w:t>295</w:t>
            </w:r>
            <w:r>
              <w:rPr>
                <w:rFonts w:ascii="Malgun Gothic"/>
                <w:b/>
                <w:i w:val="false"/>
                <w:color w:val="000000"/>
                <w:sz w:val="20"/>
              </w:rPr>
              <w:t>[r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사람들은 직장과 외부의 책임을 수행하기 위해 자신의 시간을 관리하기를 바라는 방식에 차이가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Some people </w:t>
            </w:r>
            <w:r>
              <w:rPr>
                <w:rFonts w:ascii="Malgun Gothic"/>
                <w:b w:val="false"/>
                <w:i w:val="false"/>
                <w:color w:val="808080"/>
                <w:sz w:val="14"/>
              </w:rPr>
              <w:t>296</w:t>
            </w:r>
            <w:r>
              <w:rPr>
                <w:rFonts w:ascii="Malgun Gothic"/>
                <w:b/>
                <w:i w:val="false"/>
                <w:color w:val="000000"/>
                <w:sz w:val="20"/>
              </w:rPr>
              <w:t>[p                        ]</w:t>
            </w:r>
            <w:r>
              <w:rPr>
                <w:rFonts w:ascii="Malgun Gothic"/>
                <w:b w:val="false"/>
                <w:i w:val="false"/>
                <w:color w:val="000000"/>
                <w:sz w:val="20"/>
              </w:rPr>
              <w:t xml:space="preserve"> to separate or segment roles so that boundary crossings are </w:t>
            </w:r>
            <w:r>
              <w:rPr>
                <w:rFonts w:ascii="Malgun Gothic"/>
                <w:b w:val="false"/>
                <w:i w:val="false"/>
                <w:color w:val="808080"/>
                <w:sz w:val="14"/>
              </w:rPr>
              <w:t>297</w:t>
            </w:r>
            <w:r>
              <w:rPr>
                <w:rFonts w:ascii="Malgun Gothic"/>
                <w:b/>
                <w:i w:val="false"/>
                <w:color w:val="000000"/>
                <w:sz w:val="20"/>
              </w:rPr>
              <w:t>[m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어떤 사람들은 경계 교차 지점이 최소화되도록 역할을 분리하거나 분할하는 것을 선호한다.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these people might keep </w:t>
            </w:r>
            <w:r>
              <w:rPr>
                <w:rFonts w:ascii="Malgun Gothic"/>
                <w:b w:val="false"/>
                <w:i w:val="false"/>
                <w:color w:val="808080"/>
                <w:sz w:val="14"/>
              </w:rPr>
              <w:t>298</w:t>
            </w:r>
            <w:r>
              <w:rPr>
                <w:rFonts w:ascii="Malgun Gothic"/>
                <w:b/>
                <w:i w:val="false"/>
                <w:color w:val="000000"/>
                <w:sz w:val="20"/>
              </w:rPr>
              <w:t>[s                        ]</w:t>
            </w:r>
            <w:r>
              <w:rPr>
                <w:rFonts w:ascii="Malgun Gothic"/>
                <w:b w:val="false"/>
                <w:i w:val="false"/>
                <w:color w:val="000000"/>
                <w:sz w:val="20"/>
              </w:rPr>
              <w:t xml:space="preserve"> email accounts for work and family and try to conduct work at the </w:t>
            </w:r>
            <w:r>
              <w:rPr>
                <w:rFonts w:ascii="Malgun Gothic"/>
                <w:b w:val="false"/>
                <w:i w:val="false"/>
                <w:color w:val="808080"/>
                <w:sz w:val="14"/>
              </w:rPr>
              <w:t>299</w:t>
            </w:r>
            <w:r>
              <w:rPr>
                <w:rFonts w:ascii="Malgun Gothic"/>
                <w:b/>
                <w:i w:val="false"/>
                <w:color w:val="000000"/>
                <w:sz w:val="20"/>
              </w:rPr>
              <w:t>[w                        ]</w:t>
            </w:r>
            <w:r>
              <w:rPr>
                <w:rFonts w:ascii="Malgun Gothic"/>
                <w:b w:val="false"/>
                <w:i w:val="false"/>
                <w:color w:val="000000"/>
                <w:sz w:val="20"/>
              </w:rPr>
              <w:t xml:space="preserve"> and take care of family matters only during </w:t>
            </w:r>
            <w:r>
              <w:rPr>
                <w:rFonts w:ascii="Malgun Gothic"/>
                <w:b w:val="false"/>
                <w:i w:val="false"/>
                <w:color w:val="808080"/>
                <w:sz w:val="14"/>
              </w:rPr>
              <w:t>300</w:t>
            </w:r>
            <w:r>
              <w:rPr>
                <w:rFonts w:ascii="Malgun Gothic"/>
                <w:b/>
                <w:i w:val="false"/>
                <w:color w:val="000000"/>
                <w:sz w:val="20"/>
              </w:rPr>
              <w:t>[b                        ]</w:t>
            </w:r>
            <w:r>
              <w:rPr>
                <w:rFonts w:ascii="Malgun Gothic"/>
                <w:b w:val="false"/>
                <w:i w:val="false"/>
                <w:color w:val="000000"/>
                <w:sz w:val="20"/>
              </w:rPr>
              <w:t xml:space="preserve"> and non-work time.</w:t>
            </w:r>
          </w:p>
        </w:tc>
        <w:tc>
          <w:tcPr>
            <w:tcW w:w="1721" w:type="dxa"/>
            <w:tcBorders/>
            <w:vAlign w:val="top"/>
          </w:tcPr>
          <w:p>
            <w:pPr>
              <w:spacing w:after="0" w:line="240"/>
              <w:ind w:left="0"/>
              <w:jc w:val="both"/>
            </w:pPr>
            <w:r>
              <w:rPr>
                <w:rFonts w:ascii="Malgun Gothic"/>
                <w:b w:val="false"/>
                <w:i w:val="false"/>
                <w:color w:val="000000"/>
                <w:sz w:val="16"/>
              </w:rPr>
              <w:t>예를 들어, 이러한 사람들은 직장과 가정을 위한 별개의 이메일 계정을 유지하고 직장에서 일을 수행하고 휴식 시간과 일을 하지 않는 시간 동안에만 가정사를 처리하려고 할지도 모른다.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We've even noticed more of these "</w:t>
            </w:r>
            <w:r>
              <w:rPr>
                <w:rFonts w:ascii="Malgun Gothic"/>
                <w:b w:val="false"/>
                <w:i w:val="false"/>
                <w:color w:val="808080"/>
                <w:sz w:val="14"/>
              </w:rPr>
              <w:t>301</w:t>
            </w:r>
            <w:r>
              <w:rPr>
                <w:rFonts w:ascii="Malgun Gothic"/>
                <w:b/>
                <w:i w:val="false"/>
                <w:color w:val="000000"/>
                <w:sz w:val="20"/>
              </w:rPr>
              <w:t>[s                        ]</w:t>
            </w:r>
            <w:r>
              <w:rPr>
                <w:rFonts w:ascii="Malgun Gothic"/>
                <w:b w:val="false"/>
                <w:i w:val="false"/>
                <w:color w:val="000000"/>
                <w:sz w:val="20"/>
              </w:rPr>
              <w:t xml:space="preserve">" carrying two </w:t>
            </w:r>
            <w:r>
              <w:rPr>
                <w:rFonts w:ascii="Malgun Gothic"/>
                <w:b w:val="false"/>
                <w:i w:val="false"/>
                <w:color w:val="808080"/>
                <w:sz w:val="14"/>
              </w:rPr>
              <w:t>302</w:t>
            </w:r>
            <w:r>
              <w:rPr>
                <w:rFonts w:ascii="Malgun Gothic"/>
                <w:b/>
                <w:i w:val="false"/>
                <w:color w:val="000000"/>
                <w:sz w:val="20"/>
              </w:rPr>
              <w:t>[p                        ]</w:t>
            </w:r>
            <w:r>
              <w:rPr>
                <w:rFonts w:ascii="Malgun Gothic"/>
                <w:b w:val="false"/>
                <w:i w:val="false"/>
                <w:color w:val="000000"/>
                <w:sz w:val="20"/>
              </w:rPr>
              <w:t xml:space="preserve"> ─ one for work and one for </w:t>
            </w:r>
            <w:r>
              <w:rPr>
                <w:rFonts w:ascii="Malgun Gothic"/>
                <w:b w:val="false"/>
                <w:i w:val="false"/>
                <w:color w:val="808080"/>
                <w:sz w:val="14"/>
              </w:rPr>
              <w:t>303</w:t>
            </w:r>
            <w:r>
              <w:rPr>
                <w:rFonts w:ascii="Malgun Gothic"/>
                <w:b/>
                <w:i w:val="false"/>
                <w:color w:val="000000"/>
                <w:sz w:val="20"/>
              </w:rPr>
              <w:t>[p                        ]</w:t>
            </w:r>
            <w:r>
              <w:rPr>
                <w:rFonts w:ascii="Malgun Gothic"/>
                <w:b w:val="false"/>
                <w:i w:val="false"/>
                <w:color w:val="000000"/>
                <w:sz w:val="20"/>
              </w:rPr>
              <w:t xml:space="preserve"> use.</w:t>
            </w:r>
          </w:p>
        </w:tc>
        <w:tc>
          <w:tcPr>
            <w:tcW w:w="1721" w:type="dxa"/>
            <w:tcBorders/>
            <w:vAlign w:val="top"/>
          </w:tcPr>
          <w:p>
            <w:pPr>
              <w:spacing w:after="0" w:line="240"/>
              <w:ind w:left="0"/>
              <w:jc w:val="both"/>
            </w:pPr>
            <w:r>
              <w:rPr>
                <w:rFonts w:ascii="Malgun Gothic"/>
                <w:b w:val="false"/>
                <w:i w:val="false"/>
                <w:color w:val="000000"/>
                <w:sz w:val="16"/>
              </w:rPr>
              <w:t>우리는 더 많은 이러한 '분할자들'이 하나는 업무용이고 하나는 개인용인 두 개의 전화기를 가지고 다니고 있음을 심지어 알게 되었다.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304</w:t>
            </w:r>
            <w:r>
              <w:rPr>
                <w:rFonts w:ascii="Malgun Gothic"/>
                <w:b/>
                <w:i w:val="false"/>
                <w:color w:val="000000"/>
                <w:sz w:val="20"/>
              </w:rPr>
              <w:t>[F                        ]</w:t>
            </w:r>
            <w:r>
              <w:rPr>
                <w:rFonts w:ascii="Malgun Gothic"/>
                <w:b w:val="false"/>
                <w:i w:val="false"/>
                <w:color w:val="000000"/>
                <w:sz w:val="20"/>
              </w:rPr>
              <w:t xml:space="preserve"> schedules work well for these individuals because they enable greater </w:t>
            </w:r>
            <w:r>
              <w:rPr>
                <w:rFonts w:ascii="Malgun Gothic"/>
                <w:b w:val="false"/>
                <w:i w:val="false"/>
                <w:color w:val="808080"/>
                <w:sz w:val="14"/>
              </w:rPr>
              <w:t>305</w:t>
            </w:r>
            <w:r>
              <w:rPr>
                <w:rFonts w:ascii="Malgun Gothic"/>
                <w:b/>
                <w:i w:val="false"/>
                <w:color w:val="000000"/>
                <w:sz w:val="20"/>
              </w:rPr>
              <w:t>[d                        ]</w:t>
            </w:r>
            <w:r>
              <w:rPr>
                <w:rFonts w:ascii="Malgun Gothic"/>
                <w:b w:val="false"/>
                <w:i w:val="false"/>
                <w:color w:val="000000"/>
                <w:sz w:val="20"/>
              </w:rPr>
              <w:t xml:space="preserve"> between time at work and time in other roles.</w:t>
            </w:r>
          </w:p>
        </w:tc>
        <w:tc>
          <w:tcPr>
            <w:tcW w:w="1721" w:type="dxa"/>
            <w:tcBorders/>
            <w:vAlign w:val="top"/>
          </w:tcPr>
          <w:p>
            <w:pPr>
              <w:spacing w:after="0" w:line="240"/>
              <w:ind w:left="0"/>
              <w:jc w:val="both"/>
            </w:pPr>
            <w:r>
              <w:rPr>
                <w:rFonts w:ascii="Malgun Gothic"/>
                <w:b w:val="false"/>
                <w:i w:val="false"/>
                <w:color w:val="000000"/>
                <w:sz w:val="16"/>
              </w:rPr>
              <w:t>유연근로시간제는 이런 사람들에게 잘 적용되는데, 직장에서의 시간과 다른 역할에서의 시간 간에 더 큰 구별을 가능하게 하기 때문이다.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Other individuals prefer </w:t>
            </w:r>
            <w:r>
              <w:rPr>
                <w:rFonts w:ascii="Malgun Gothic"/>
                <w:b w:val="false"/>
                <w:i w:val="false"/>
                <w:color w:val="808080"/>
                <w:sz w:val="14"/>
              </w:rPr>
              <w:t>306</w:t>
            </w:r>
            <w:r>
              <w:rPr>
                <w:rFonts w:ascii="Malgun Gothic"/>
                <w:b/>
                <w:i w:val="false"/>
                <w:color w:val="000000"/>
                <w:sz w:val="20"/>
              </w:rPr>
              <w:t>[i                        ]</w:t>
            </w:r>
            <w:r>
              <w:rPr>
                <w:rFonts w:ascii="Malgun Gothic"/>
                <w:b w:val="false"/>
                <w:i w:val="false"/>
                <w:color w:val="000000"/>
                <w:sz w:val="20"/>
              </w:rPr>
              <w:t xml:space="preserve"> work and family roles all day long.</w:t>
            </w:r>
          </w:p>
        </w:tc>
        <w:tc>
          <w:tcPr>
            <w:tcW w:w="1721" w:type="dxa"/>
            <w:tcBorders/>
            <w:vAlign w:val="top"/>
          </w:tcPr>
          <w:p>
            <w:pPr>
              <w:spacing w:after="0" w:line="240"/>
              <w:ind w:left="0"/>
              <w:jc w:val="both"/>
            </w:pPr>
            <w:r>
              <w:rPr>
                <w:rFonts w:ascii="Malgun Gothic"/>
                <w:b w:val="false"/>
                <w:i w:val="false"/>
                <w:color w:val="000000"/>
                <w:sz w:val="16"/>
              </w:rPr>
              <w:t>다른 사람들은 하루 종일 직장과 가정의 역할을 통합하는 것을 선호한다.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This might </w:t>
            </w:r>
            <w:r>
              <w:rPr>
                <w:rFonts w:ascii="Malgun Gothic"/>
                <w:b w:val="false"/>
                <w:i w:val="false"/>
                <w:color w:val="808080"/>
                <w:sz w:val="14"/>
              </w:rPr>
              <w:t>307</w:t>
            </w:r>
            <w:r>
              <w:rPr>
                <w:rFonts w:ascii="Malgun Gothic"/>
                <w:b/>
                <w:i w:val="false"/>
                <w:color w:val="000000"/>
                <w:sz w:val="20"/>
              </w:rPr>
              <w:t>[e                        ]</w:t>
            </w:r>
            <w:r>
              <w:rPr>
                <w:rFonts w:ascii="Malgun Gothic"/>
                <w:b w:val="false"/>
                <w:i w:val="false"/>
                <w:color w:val="000000"/>
                <w:sz w:val="20"/>
              </w:rPr>
              <w:t xml:space="preserve"> constantly trading text messages with children from the office, or </w:t>
            </w:r>
            <w:r>
              <w:rPr>
                <w:rFonts w:ascii="Malgun Gothic"/>
                <w:b w:val="false"/>
                <w:i w:val="false"/>
                <w:color w:val="808080"/>
                <w:sz w:val="14"/>
              </w:rPr>
              <w:t>308</w:t>
            </w:r>
            <w:r>
              <w:rPr>
                <w:rFonts w:ascii="Malgun Gothic"/>
                <w:b/>
                <w:i w:val="false"/>
                <w:color w:val="000000"/>
                <w:sz w:val="20"/>
              </w:rPr>
              <w:t>[m                        ]</w:t>
            </w:r>
            <w:r>
              <w:rPr>
                <w:rFonts w:ascii="Malgun Gothic"/>
                <w:b w:val="false"/>
                <w:i w:val="false"/>
                <w:color w:val="000000"/>
                <w:sz w:val="20"/>
              </w:rPr>
              <w:t xml:space="preserve"> emails at home and on vacation, rather than </w:t>
            </w:r>
            <w:r>
              <w:rPr>
                <w:rFonts w:ascii="Malgun Gothic"/>
                <w:b w:val="false"/>
                <w:i w:val="false"/>
                <w:color w:val="808080"/>
                <w:sz w:val="14"/>
              </w:rPr>
              <w:t>309</w:t>
            </w:r>
            <w:r>
              <w:rPr>
                <w:rFonts w:ascii="Malgun Gothic"/>
                <w:b/>
                <w:i w:val="false"/>
                <w:color w:val="000000"/>
                <w:sz w:val="20"/>
              </w:rPr>
              <w:t>[r                        ]</w:t>
            </w:r>
            <w:r>
              <w:rPr>
                <w:rFonts w:ascii="Malgun Gothic"/>
                <w:b w:val="false"/>
                <w:i w:val="false"/>
                <w:color w:val="000000"/>
                <w:sz w:val="20"/>
              </w:rPr>
              <w:t xml:space="preserve"> to work to find hundreds of messages in their inbox.</w:t>
            </w:r>
          </w:p>
        </w:tc>
        <w:tc>
          <w:tcPr>
            <w:tcW w:w="1721" w:type="dxa"/>
            <w:tcBorders/>
            <w:vAlign w:val="top"/>
          </w:tcPr>
          <w:p>
            <w:pPr>
              <w:spacing w:after="0" w:line="240"/>
              <w:ind w:left="0"/>
              <w:jc w:val="both"/>
            </w:pPr>
            <w:r>
              <w:rPr>
                <w:rFonts w:ascii="Malgun Gothic"/>
                <w:b w:val="false"/>
                <w:i w:val="false"/>
                <w:color w:val="000000"/>
                <w:sz w:val="16"/>
              </w:rPr>
              <w:t>이것은 직장으로 돌아가서 받은 편지함에서 수백 개의 메시지를 발견하는 것 대신 사무실에서 아이들과 문자 메시지를 지속적으로 주고받거나 집에서 그리고 휴가 중에 이메일을 확인하는 것을 수반할지도 모른다.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A "</w:t>
            </w:r>
            <w:r>
              <w:rPr>
                <w:rFonts w:ascii="Malgun Gothic"/>
                <w:b w:val="false"/>
                <w:i w:val="false"/>
                <w:color w:val="808080"/>
                <w:sz w:val="14"/>
              </w:rPr>
              <w:t>310</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311</w:t>
            </w:r>
            <w:r>
              <w:rPr>
                <w:rFonts w:ascii="Malgun Gothic"/>
                <w:b/>
                <w:i w:val="false"/>
                <w:color w:val="000000"/>
                <w:sz w:val="20"/>
              </w:rPr>
              <w:t>[g                        ]</w:t>
            </w:r>
            <w:r>
              <w:rPr>
                <w:rFonts w:ascii="Malgun Gothic"/>
                <w:b w:val="false"/>
                <w:i w:val="false"/>
                <w:color w:val="000000"/>
                <w:sz w:val="20"/>
              </w:rPr>
              <w:t xml:space="preserve">" is a product that is often </w:t>
            </w:r>
            <w:r>
              <w:rPr>
                <w:rFonts w:ascii="Malgun Gothic"/>
                <w:b w:val="false"/>
                <w:i w:val="false"/>
                <w:color w:val="808080"/>
                <w:sz w:val="14"/>
              </w:rPr>
              <w:t>312</w:t>
            </w:r>
            <w:r>
              <w:rPr>
                <w:rFonts w:ascii="Malgun Gothic"/>
                <w:b/>
                <w:i w:val="false"/>
                <w:color w:val="000000"/>
                <w:sz w:val="20"/>
              </w:rPr>
              <w:t>[c                        ]</w:t>
            </w:r>
            <w:r>
              <w:rPr>
                <w:rFonts w:ascii="Malgun Gothic"/>
                <w:b w:val="false"/>
                <w:i w:val="false"/>
                <w:color w:val="000000"/>
                <w:sz w:val="20"/>
              </w:rPr>
              <w:t xml:space="preserve"> alongside another product.</w:t>
            </w:r>
          </w:p>
        </w:tc>
        <w:tc>
          <w:tcPr>
            <w:tcW w:w="1721" w:type="dxa"/>
            <w:tcBorders/>
            <w:vAlign w:val="top"/>
          </w:tcPr>
          <w:p>
            <w:pPr>
              <w:spacing w:after="0" w:line="240"/>
              <w:ind w:left="0"/>
              <w:jc w:val="both"/>
            </w:pPr>
            <w:r>
              <w:rPr>
                <w:rFonts w:ascii="Malgun Gothic"/>
                <w:b w:val="false"/>
                <w:i w:val="false"/>
                <w:color w:val="000000"/>
                <w:sz w:val="16"/>
              </w:rPr>
              <w:t>'보완재'는 종종 다른 제품과 함께 소비되는 제품이다.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t>
            </w:r>
            <w:r>
              <w:rPr>
                <w:rFonts w:ascii="Malgun Gothic"/>
                <w:b w:val="false"/>
                <w:i w:val="false"/>
                <w:color w:val="808080"/>
                <w:sz w:val="14"/>
              </w:rPr>
              <w:t>313</w:t>
            </w:r>
            <w:r>
              <w:rPr>
                <w:rFonts w:ascii="Malgun Gothic"/>
                <w:b/>
                <w:i w:val="false"/>
                <w:color w:val="000000"/>
                <w:sz w:val="20"/>
              </w:rPr>
              <w:t>[p                        ]</w:t>
            </w:r>
            <w:r>
              <w:rPr>
                <w:rFonts w:ascii="Malgun Gothic"/>
                <w:b w:val="false"/>
                <w:i w:val="false"/>
                <w:color w:val="000000"/>
                <w:sz w:val="20"/>
              </w:rPr>
              <w:t xml:space="preserve"> is a complementary good to a </w:t>
            </w:r>
            <w:r>
              <w:rPr>
                <w:rFonts w:ascii="Malgun Gothic"/>
                <w:b w:val="false"/>
                <w:i w:val="false"/>
                <w:color w:val="808080"/>
                <w:sz w:val="14"/>
              </w:rPr>
              <w:t>314</w:t>
            </w:r>
            <w:r>
              <w:rPr>
                <w:rFonts w:ascii="Malgun Gothic"/>
                <w:b/>
                <w:i w:val="false"/>
                <w:color w:val="000000"/>
                <w:sz w:val="20"/>
              </w:rPr>
              <w:t>[m                        ]</w:t>
            </w:r>
            <w:r>
              <w:rPr>
                <w:rFonts w:ascii="Malgun Gothic"/>
                <w:b w:val="false"/>
                <w:i w:val="false"/>
                <w:color w:val="000000"/>
                <w:sz w:val="20"/>
              </w:rPr>
              <w:t xml:space="preserve">, while a travel </w:t>
            </w:r>
            <w:r>
              <w:rPr>
                <w:rFonts w:ascii="Malgun Gothic"/>
                <w:b w:val="false"/>
                <w:i w:val="false"/>
                <w:color w:val="808080"/>
                <w:sz w:val="14"/>
              </w:rPr>
              <w:t>315</w:t>
            </w:r>
            <w:r>
              <w:rPr>
                <w:rFonts w:ascii="Malgun Gothic"/>
                <w:b/>
                <w:i w:val="false"/>
                <w:color w:val="000000"/>
                <w:sz w:val="20"/>
              </w:rPr>
              <w:t>[p                        ]</w:t>
            </w:r>
            <w:r>
              <w:rPr>
                <w:rFonts w:ascii="Malgun Gothic"/>
                <w:b w:val="false"/>
                <w:i w:val="false"/>
                <w:color w:val="000000"/>
                <w:sz w:val="20"/>
              </w:rPr>
              <w:t xml:space="preserve"> is a complementary good for a long plane </w:t>
            </w:r>
            <w:r>
              <w:rPr>
                <w:rFonts w:ascii="Malgun Gothic"/>
                <w:b w:val="false"/>
                <w:i w:val="false"/>
                <w:color w:val="808080"/>
                <w:sz w:val="14"/>
              </w:rPr>
              <w:t>316</w:t>
            </w:r>
            <w:r>
              <w:rPr>
                <w:rFonts w:ascii="Malgun Gothic"/>
                <w:b/>
                <w:i w:val="false"/>
                <w:color w:val="000000"/>
                <w:sz w:val="20"/>
              </w:rPr>
              <w:t>[j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예를 들어, 팝콘은 영화에 대한 보완재인 한편, 여행 베개는 긴 비행기 여행에 대한 보완재이다.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When the </w:t>
            </w:r>
            <w:r>
              <w:rPr>
                <w:rFonts w:ascii="Malgun Gothic"/>
                <w:b w:val="false"/>
                <w:i w:val="false"/>
                <w:color w:val="808080"/>
                <w:sz w:val="14"/>
              </w:rPr>
              <w:t>317</w:t>
            </w:r>
            <w:r>
              <w:rPr>
                <w:rFonts w:ascii="Malgun Gothic"/>
                <w:b/>
                <w:i w:val="false"/>
                <w:color w:val="000000"/>
                <w:sz w:val="20"/>
              </w:rPr>
              <w:t>[p                        ]</w:t>
            </w:r>
            <w:r>
              <w:rPr>
                <w:rFonts w:ascii="Malgun Gothic"/>
                <w:b w:val="false"/>
                <w:i w:val="false"/>
                <w:color w:val="000000"/>
                <w:sz w:val="20"/>
              </w:rPr>
              <w:t xml:space="preserve"> of one product increases, the </w:t>
            </w:r>
            <w:r>
              <w:rPr>
                <w:rFonts w:ascii="Malgun Gothic"/>
                <w:b w:val="false"/>
                <w:i w:val="false"/>
                <w:color w:val="808080"/>
                <w:sz w:val="14"/>
              </w:rPr>
              <w:t>318</w:t>
            </w:r>
            <w:r>
              <w:rPr>
                <w:rFonts w:ascii="Malgun Gothic"/>
                <w:b/>
                <w:i w:val="false"/>
                <w:color w:val="000000"/>
                <w:sz w:val="20"/>
              </w:rPr>
              <w:t>[s                        ]</w:t>
            </w:r>
            <w:r>
              <w:rPr>
                <w:rFonts w:ascii="Malgun Gothic"/>
                <w:b w:val="false"/>
                <w:i w:val="false"/>
                <w:color w:val="000000"/>
                <w:sz w:val="20"/>
              </w:rPr>
              <w:t xml:space="preserve"> of its complementary good also increase.</w:t>
            </w:r>
          </w:p>
        </w:tc>
        <w:tc>
          <w:tcPr>
            <w:tcW w:w="1721" w:type="dxa"/>
            <w:tcBorders/>
            <w:vAlign w:val="top"/>
          </w:tcPr>
          <w:p>
            <w:pPr>
              <w:spacing w:after="0" w:line="240"/>
              <w:ind w:left="0"/>
              <w:jc w:val="both"/>
            </w:pPr>
            <w:r>
              <w:rPr>
                <w:rFonts w:ascii="Malgun Gothic"/>
                <w:b w:val="false"/>
                <w:i w:val="false"/>
                <w:color w:val="000000"/>
                <w:sz w:val="16"/>
              </w:rPr>
              <w:t>한 제품의 인기가 높아지면 그것의 보완재 판매량도 늘어난다.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By producing goods that complement other products that are already (or about to be) popular, you can ensure a </w:t>
            </w:r>
            <w:r>
              <w:rPr>
                <w:rFonts w:ascii="Malgun Gothic"/>
                <w:b w:val="false"/>
                <w:i w:val="false"/>
                <w:color w:val="808080"/>
                <w:sz w:val="14"/>
              </w:rPr>
              <w:t>319</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320</w:t>
            </w:r>
            <w:r>
              <w:rPr>
                <w:rFonts w:ascii="Malgun Gothic"/>
                <w:b/>
                <w:i w:val="false"/>
                <w:color w:val="000000"/>
                <w:sz w:val="20"/>
              </w:rPr>
              <w:t>[s                        ]</w:t>
            </w:r>
            <w:r>
              <w:rPr>
                <w:rFonts w:ascii="Malgun Gothic"/>
                <w:b w:val="false"/>
                <w:i w:val="false"/>
                <w:color w:val="000000"/>
                <w:sz w:val="20"/>
              </w:rPr>
              <w:t xml:space="preserve"> of </w:t>
            </w:r>
            <w:r>
              <w:rPr>
                <w:rFonts w:ascii="Malgun Gothic"/>
                <w:b w:val="false"/>
                <w:i w:val="false"/>
                <w:color w:val="808080"/>
                <w:sz w:val="14"/>
              </w:rPr>
              <w:t>321</w:t>
            </w:r>
            <w:r>
              <w:rPr>
                <w:rFonts w:ascii="Malgun Gothic"/>
                <w:b/>
                <w:i w:val="false"/>
                <w:color w:val="000000"/>
                <w:sz w:val="20"/>
              </w:rPr>
              <w:t>[d                        ]</w:t>
            </w:r>
            <w:r>
              <w:rPr>
                <w:rFonts w:ascii="Malgun Gothic"/>
                <w:b w:val="false"/>
                <w:i w:val="false"/>
                <w:color w:val="000000"/>
                <w:sz w:val="20"/>
              </w:rPr>
              <w:t xml:space="preserve"> for your product.</w:t>
            </w:r>
          </w:p>
        </w:tc>
        <w:tc>
          <w:tcPr>
            <w:tcW w:w="1721" w:type="dxa"/>
            <w:tcBorders/>
            <w:vAlign w:val="top"/>
          </w:tcPr>
          <w:p>
            <w:pPr>
              <w:spacing w:after="0" w:line="240"/>
              <w:ind w:left="0"/>
              <w:jc w:val="both"/>
            </w:pPr>
            <w:r>
              <w:rPr>
                <w:rFonts w:ascii="Malgun Gothic"/>
                <w:b w:val="false"/>
                <w:i w:val="false"/>
                <w:color w:val="000000"/>
                <w:sz w:val="16"/>
              </w:rPr>
              <w:t>여러분은 이미 인기가 있는 (또는 곧 있을) 다른 제품을 보완하는 제품을 생산함으로써 여러분의 제품에 대한 꾸준한 수요 흐름을 보장할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Some products </w:t>
            </w:r>
            <w:r>
              <w:rPr>
                <w:rFonts w:ascii="Malgun Gothic"/>
                <w:b w:val="false"/>
                <w:i w:val="false"/>
                <w:color w:val="808080"/>
                <w:sz w:val="14"/>
              </w:rPr>
              <w:t>322</w:t>
            </w:r>
            <w:r>
              <w:rPr>
                <w:rFonts w:ascii="Malgun Gothic"/>
                <w:b/>
                <w:i w:val="false"/>
                <w:color w:val="000000"/>
                <w:sz w:val="20"/>
              </w:rPr>
              <w:t>[e                        ]</w:t>
            </w:r>
            <w:r>
              <w:rPr>
                <w:rFonts w:ascii="Malgun Gothic"/>
                <w:b w:val="false"/>
                <w:i w:val="false"/>
                <w:color w:val="000000"/>
                <w:sz w:val="20"/>
              </w:rPr>
              <w:t xml:space="preserve"> perfect complementary status ─ they have to be </w:t>
            </w:r>
            <w:r>
              <w:rPr>
                <w:rFonts w:ascii="Malgun Gothic"/>
                <w:b w:val="false"/>
                <w:i w:val="false"/>
                <w:color w:val="808080"/>
                <w:sz w:val="14"/>
              </w:rPr>
              <w:t>323</w:t>
            </w:r>
            <w:r>
              <w:rPr>
                <w:rFonts w:ascii="Malgun Gothic"/>
                <w:b/>
                <w:i w:val="false"/>
                <w:color w:val="000000"/>
                <w:sz w:val="20"/>
              </w:rPr>
              <w:t>[c                        ]</w:t>
            </w:r>
            <w:r>
              <w:rPr>
                <w:rFonts w:ascii="Malgun Gothic"/>
                <w:b w:val="false"/>
                <w:i w:val="false"/>
                <w:color w:val="000000"/>
                <w:sz w:val="20"/>
              </w:rPr>
              <w:t xml:space="preserve"> together, such as a lamp and a lightbulb.</w:t>
            </w:r>
          </w:p>
        </w:tc>
        <w:tc>
          <w:tcPr>
            <w:tcW w:w="1721" w:type="dxa"/>
            <w:tcBorders/>
            <w:vAlign w:val="top"/>
          </w:tcPr>
          <w:p>
            <w:pPr>
              <w:spacing w:after="0" w:line="240"/>
              <w:ind w:left="0"/>
              <w:jc w:val="both"/>
            </w:pPr>
            <w:r>
              <w:rPr>
                <w:rFonts w:ascii="Malgun Gothic"/>
                <w:b w:val="false"/>
                <w:i w:val="false"/>
                <w:color w:val="000000"/>
                <w:sz w:val="16"/>
              </w:rPr>
              <w:t>일부 제품들은 완벽한 보완적 상태를 누리고 있고, 그것들은 램프와 전구와 같이 함께 소비'되어야' 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However, do not assume that a product is perfectly complementary, as </w:t>
            </w:r>
            <w:r>
              <w:rPr>
                <w:rFonts w:ascii="Malgun Gothic"/>
                <w:b w:val="false"/>
                <w:i w:val="false"/>
                <w:color w:val="808080"/>
                <w:sz w:val="14"/>
              </w:rPr>
              <w:t>324</w:t>
            </w:r>
            <w:r>
              <w:rPr>
                <w:rFonts w:ascii="Malgun Gothic"/>
                <w:b/>
                <w:i w:val="false"/>
                <w:color w:val="000000"/>
                <w:sz w:val="20"/>
              </w:rPr>
              <w:t>[c                        ]</w:t>
            </w:r>
            <w:r>
              <w:rPr>
                <w:rFonts w:ascii="Malgun Gothic"/>
                <w:b w:val="false"/>
                <w:i w:val="false"/>
                <w:color w:val="000000"/>
                <w:sz w:val="20"/>
              </w:rPr>
              <w:t xml:space="preserve"> may not be completely </w:t>
            </w:r>
            <w:r>
              <w:rPr>
                <w:rFonts w:ascii="Malgun Gothic"/>
                <w:b w:val="false"/>
                <w:i w:val="false"/>
                <w:color w:val="808080"/>
                <w:sz w:val="14"/>
              </w:rPr>
              <w:t>325</w:t>
            </w:r>
            <w:r>
              <w:rPr>
                <w:rFonts w:ascii="Malgun Gothic"/>
                <w:b/>
                <w:i w:val="false"/>
                <w:color w:val="000000"/>
                <w:sz w:val="20"/>
              </w:rPr>
              <w:t>[l                        ]</w:t>
            </w:r>
            <w:r>
              <w:rPr>
                <w:rFonts w:ascii="Malgun Gothic"/>
                <w:b w:val="false"/>
                <w:i w:val="false"/>
                <w:color w:val="000000"/>
                <w:sz w:val="20"/>
              </w:rPr>
              <w:t xml:space="preserve"> in to the product.</w:t>
            </w:r>
          </w:p>
        </w:tc>
        <w:tc>
          <w:tcPr>
            <w:tcW w:w="1721" w:type="dxa"/>
            <w:tcBorders/>
            <w:vAlign w:val="top"/>
          </w:tcPr>
          <w:p>
            <w:pPr>
              <w:spacing w:after="0" w:line="240"/>
              <w:ind w:left="0"/>
              <w:jc w:val="both"/>
            </w:pPr>
            <w:r>
              <w:rPr>
                <w:rFonts w:ascii="Malgun Gothic"/>
                <w:b w:val="false"/>
                <w:i w:val="false"/>
                <w:color w:val="000000"/>
                <w:sz w:val="16"/>
              </w:rPr>
              <w:t>그러나 고객들 이 그 제품에 완전히 고정되어 있지 않을 수 있으므로, 어떤 제품이 완벽하게 보완적이라고 가정하지 마라.</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although </w:t>
            </w:r>
            <w:r>
              <w:rPr>
                <w:rFonts w:ascii="Malgun Gothic"/>
                <w:b w:val="false"/>
                <w:i w:val="false"/>
                <w:color w:val="808080"/>
                <w:sz w:val="14"/>
              </w:rPr>
              <w:t>326</w:t>
            </w:r>
            <w:r>
              <w:rPr>
                <w:rFonts w:ascii="Malgun Gothic"/>
                <w:b/>
                <w:i w:val="false"/>
                <w:color w:val="000000"/>
                <w:sz w:val="20"/>
              </w:rPr>
              <w:t>[m                        ]</w:t>
            </w:r>
            <w:r>
              <w:rPr>
                <w:rFonts w:ascii="Malgun Gothic"/>
                <w:b w:val="false"/>
                <w:i w:val="false"/>
                <w:color w:val="000000"/>
                <w:sz w:val="20"/>
              </w:rPr>
              <w:t xml:space="preserve"> may seem required to purchase </w:t>
            </w:r>
            <w:r>
              <w:rPr>
                <w:rFonts w:ascii="Malgun Gothic"/>
                <w:b w:val="false"/>
                <w:i w:val="false"/>
                <w:color w:val="808080"/>
                <w:sz w:val="14"/>
              </w:rPr>
              <w:t>327</w:t>
            </w:r>
            <w:r>
              <w:rPr>
                <w:rFonts w:ascii="Malgun Gothic"/>
                <w:b/>
                <w:i w:val="false"/>
                <w:color w:val="000000"/>
                <w:sz w:val="20"/>
              </w:rPr>
              <w:t>[g                        ]</w:t>
            </w:r>
            <w:r>
              <w:rPr>
                <w:rFonts w:ascii="Malgun Gothic"/>
                <w:b w:val="false"/>
                <w:i w:val="false"/>
                <w:color w:val="000000"/>
                <w:sz w:val="20"/>
              </w:rPr>
              <w:t xml:space="preserve"> to run their cars, they can switch to </w:t>
            </w:r>
            <w:r>
              <w:rPr>
                <w:rFonts w:ascii="Malgun Gothic"/>
                <w:b w:val="false"/>
                <w:i w:val="false"/>
                <w:color w:val="808080"/>
                <w:sz w:val="14"/>
              </w:rPr>
              <w:t>328</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329</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예를 들어, 비록 운전자들이 자신의 차를 운전하기 위해 휘발유를 구매할 필요가 있는 것처럼 보일지라도, 그들은 전기 자동차로 바꿀 수 있다.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It's not news to anyone that we </w:t>
            </w:r>
            <w:r>
              <w:rPr>
                <w:rFonts w:ascii="Malgun Gothic"/>
                <w:b w:val="false"/>
                <w:i w:val="false"/>
                <w:color w:val="808080"/>
                <w:sz w:val="14"/>
              </w:rPr>
              <w:t>330</w:t>
            </w:r>
            <w:r>
              <w:rPr>
                <w:rFonts w:ascii="Malgun Gothic"/>
                <w:b/>
                <w:i w:val="false"/>
                <w:color w:val="000000"/>
                <w:sz w:val="20"/>
              </w:rPr>
              <w:t>[j                        ]</w:t>
            </w:r>
            <w:r>
              <w:rPr>
                <w:rFonts w:ascii="Malgun Gothic"/>
                <w:b w:val="false"/>
                <w:i w:val="false"/>
                <w:color w:val="000000"/>
                <w:sz w:val="20"/>
              </w:rPr>
              <w:t xml:space="preserve"> others based on their </w:t>
            </w:r>
            <w:r>
              <w:rPr>
                <w:rFonts w:ascii="Malgun Gothic"/>
                <w:b w:val="false"/>
                <w:i w:val="false"/>
                <w:color w:val="808080"/>
                <w:sz w:val="14"/>
              </w:rPr>
              <w:t>331</w:t>
            </w:r>
            <w:r>
              <w:rPr>
                <w:rFonts w:ascii="Malgun Gothic"/>
                <w:b/>
                <w:i w:val="false"/>
                <w:color w:val="000000"/>
                <w:sz w:val="20"/>
              </w:rPr>
              <w:t>[c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우리가 다른 사람들을 그들의 의복을 보고 판단하는 것은 누구에게도 새로운 일이 아니다.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general, studies that </w:t>
            </w:r>
            <w:r>
              <w:rPr>
                <w:rFonts w:ascii="Malgun Gothic"/>
                <w:b w:val="false"/>
                <w:i w:val="false"/>
                <w:color w:val="808080"/>
                <w:sz w:val="14"/>
              </w:rPr>
              <w:t>332</w:t>
            </w:r>
            <w:r>
              <w:rPr>
                <w:rFonts w:ascii="Malgun Gothic"/>
                <w:b/>
                <w:i w:val="false"/>
                <w:color w:val="000000"/>
                <w:sz w:val="20"/>
              </w:rPr>
              <w:t>[i                        ]</w:t>
            </w:r>
            <w:r>
              <w:rPr>
                <w:rFonts w:ascii="Malgun Gothic"/>
                <w:b w:val="false"/>
                <w:i w:val="false"/>
                <w:color w:val="000000"/>
                <w:sz w:val="20"/>
              </w:rPr>
              <w:t xml:space="preserve"> these judgments find that people prefer clothing that matches </w:t>
            </w:r>
            <w:r>
              <w:rPr>
                <w:rFonts w:ascii="Malgun Gothic"/>
                <w:b w:val="false"/>
                <w:i w:val="false"/>
                <w:color w:val="808080"/>
                <w:sz w:val="14"/>
              </w:rPr>
              <w:t>333</w:t>
            </w:r>
            <w:r>
              <w:rPr>
                <w:rFonts w:ascii="Malgun Gothic"/>
                <w:b/>
                <w:i w:val="false"/>
                <w:color w:val="000000"/>
                <w:sz w:val="20"/>
              </w:rPr>
              <w:t>[e                        ]</w:t>
            </w:r>
            <w:r>
              <w:rPr>
                <w:rFonts w:ascii="Malgun Gothic"/>
                <w:b w:val="false"/>
                <w:i w:val="false"/>
                <w:color w:val="000000"/>
                <w:sz w:val="20"/>
              </w:rPr>
              <w:t xml:space="preserve"> ─ surgeons in scrubs, little boys in blue ─ with one </w:t>
            </w:r>
            <w:r>
              <w:rPr>
                <w:rFonts w:ascii="Malgun Gothic"/>
                <w:b w:val="false"/>
                <w:i w:val="false"/>
                <w:color w:val="808080"/>
                <w:sz w:val="14"/>
              </w:rPr>
              <w:t>334</w:t>
            </w:r>
            <w:r>
              <w:rPr>
                <w:rFonts w:ascii="Malgun Gothic"/>
                <w:b/>
                <w:i w:val="false"/>
                <w:color w:val="000000"/>
                <w:sz w:val="20"/>
              </w:rPr>
              <w:t>[n                        ]</w:t>
            </w:r>
            <w:r>
              <w:rPr>
                <w:rFonts w:ascii="Malgun Gothic"/>
                <w:b w:val="false"/>
                <w:i w:val="false"/>
                <w:color w:val="000000"/>
                <w:sz w:val="20"/>
              </w:rPr>
              <w:t xml:space="preserve"> </w:t>
            </w:r>
            <w:r>
              <w:rPr>
                <w:rFonts w:ascii="Malgun Gothic"/>
                <w:b w:val="false"/>
                <w:i w:val="false"/>
                <w:color w:val="808080"/>
                <w:sz w:val="14"/>
              </w:rPr>
              <w:t>335</w:t>
            </w:r>
            <w:r>
              <w:rPr>
                <w:rFonts w:ascii="Malgun Gothic"/>
                <w:b/>
                <w:i w:val="false"/>
                <w:color w:val="000000"/>
                <w:sz w:val="20"/>
              </w:rPr>
              <w:t>[e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일반적으로, 이러한 판단을 조사하는 연구는 사람들이 수술복을 입은 외과 의사, 파란 옷을 입은 남자아이와 같이 예상에 맞는 의복이되 하나의 눈에 띄는 예외가 있는 것을 선호한다는 것을 발견한다.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A series of studies </w:t>
            </w:r>
            <w:r>
              <w:rPr>
                <w:rFonts w:ascii="Malgun Gothic"/>
                <w:b w:val="false"/>
                <w:i w:val="false"/>
                <w:color w:val="808080"/>
                <w:sz w:val="14"/>
              </w:rPr>
              <w:t>336</w:t>
            </w:r>
            <w:r>
              <w:rPr>
                <w:rFonts w:ascii="Malgun Gothic"/>
                <w:b/>
                <w:i w:val="false"/>
                <w:color w:val="000000"/>
                <w:sz w:val="20"/>
              </w:rPr>
              <w:t>[p                        ]</w:t>
            </w:r>
            <w:r>
              <w:rPr>
                <w:rFonts w:ascii="Malgun Gothic"/>
                <w:b w:val="false"/>
                <w:i w:val="false"/>
                <w:color w:val="000000"/>
                <w:sz w:val="20"/>
              </w:rPr>
              <w:t xml:space="preserve"> in an article in June 2014 in the Journal of Consumer Research explored observers' </w:t>
            </w:r>
            <w:r>
              <w:rPr>
                <w:rFonts w:ascii="Malgun Gothic"/>
                <w:b w:val="false"/>
                <w:i w:val="false"/>
                <w:color w:val="808080"/>
                <w:sz w:val="14"/>
              </w:rPr>
              <w:t>337</w:t>
            </w:r>
            <w:r>
              <w:rPr>
                <w:rFonts w:ascii="Malgun Gothic"/>
                <w:b/>
                <w:i w:val="false"/>
                <w:color w:val="000000"/>
                <w:sz w:val="20"/>
              </w:rPr>
              <w:t>[r                        ]</w:t>
            </w:r>
            <w:r>
              <w:rPr>
                <w:rFonts w:ascii="Malgun Gothic"/>
                <w:b w:val="false"/>
                <w:i w:val="false"/>
                <w:color w:val="000000"/>
                <w:sz w:val="20"/>
              </w:rPr>
              <w:t xml:space="preserve"> to people who broke established </w:t>
            </w:r>
            <w:r>
              <w:rPr>
                <w:rFonts w:ascii="Malgun Gothic"/>
                <w:b w:val="false"/>
                <w:i w:val="false"/>
                <w:color w:val="808080"/>
                <w:sz w:val="14"/>
              </w:rPr>
              <w:t>338</w:t>
            </w:r>
            <w:r>
              <w:rPr>
                <w:rFonts w:ascii="Malgun Gothic"/>
                <w:b/>
                <w:i w:val="false"/>
                <w:color w:val="000000"/>
                <w:sz w:val="20"/>
              </w:rPr>
              <w:t>[n                        ]</w:t>
            </w:r>
            <w:r>
              <w:rPr>
                <w:rFonts w:ascii="Malgun Gothic"/>
                <w:b w:val="false"/>
                <w:i w:val="false"/>
                <w:color w:val="000000"/>
                <w:sz w:val="20"/>
              </w:rPr>
              <w:t xml:space="preserve"> only slightly.</w:t>
            </w:r>
          </w:p>
        </w:tc>
        <w:tc>
          <w:tcPr>
            <w:tcW w:w="1721" w:type="dxa"/>
            <w:tcBorders/>
            <w:vAlign w:val="top"/>
          </w:tcPr>
          <w:p>
            <w:pPr>
              <w:spacing w:after="0" w:line="240"/>
              <w:ind w:left="0"/>
              <w:jc w:val="both"/>
            </w:pPr>
            <w:r>
              <w:rPr>
                <w:rFonts w:ascii="Malgun Gothic"/>
                <w:b w:val="false"/>
                <w:i w:val="false"/>
                <w:color w:val="000000"/>
                <w:sz w:val="16"/>
              </w:rPr>
              <w:t>Journal of Consumer Research의 2014년 6월 기사에 실린 일련의 연구는 확립된 규범을 아주 약간 어긴 사람들에 대한 관찰자들의 반응을 탐구했다.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one scenario, a man at a black-tie affair was viewed as having </w:t>
            </w:r>
            <w:r>
              <w:rPr>
                <w:rFonts w:ascii="Malgun Gothic"/>
                <w:b w:val="false"/>
                <w:i w:val="false"/>
                <w:color w:val="808080"/>
                <w:sz w:val="14"/>
              </w:rPr>
              <w:t>339</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340</w:t>
            </w:r>
            <w:r>
              <w:rPr>
                <w:rFonts w:ascii="Malgun Gothic"/>
                <w:b/>
                <w:i w:val="false"/>
                <w:color w:val="000000"/>
                <w:sz w:val="20"/>
              </w:rPr>
              <w:t>[s                        ]</w:t>
            </w:r>
            <w:r>
              <w:rPr>
                <w:rFonts w:ascii="Malgun Gothic"/>
                <w:b w:val="false"/>
                <w:i w:val="false"/>
                <w:color w:val="000000"/>
                <w:sz w:val="20"/>
              </w:rPr>
              <w:t xml:space="preserve"> and </w:t>
            </w:r>
            <w:r>
              <w:rPr>
                <w:rFonts w:ascii="Malgun Gothic"/>
                <w:b w:val="false"/>
                <w:i w:val="false"/>
                <w:color w:val="808080"/>
                <w:sz w:val="14"/>
              </w:rPr>
              <w:t>341</w:t>
            </w:r>
            <w:r>
              <w:rPr>
                <w:rFonts w:ascii="Malgun Gothic"/>
                <w:b/>
                <w:i w:val="false"/>
                <w:color w:val="000000"/>
                <w:sz w:val="20"/>
              </w:rPr>
              <w:t>[c                        ]</w:t>
            </w:r>
            <w:r>
              <w:rPr>
                <w:rFonts w:ascii="Malgun Gothic"/>
                <w:b w:val="false"/>
                <w:i w:val="false"/>
                <w:color w:val="000000"/>
                <w:sz w:val="20"/>
              </w:rPr>
              <w:t xml:space="preserve"> when wearing a red bow tie.</w:t>
            </w:r>
          </w:p>
        </w:tc>
        <w:tc>
          <w:tcPr>
            <w:tcW w:w="1721" w:type="dxa"/>
            <w:tcBorders/>
            <w:vAlign w:val="top"/>
          </w:tcPr>
          <w:p>
            <w:pPr>
              <w:spacing w:after="0" w:line="240"/>
              <w:ind w:left="0"/>
              <w:jc w:val="both"/>
            </w:pPr>
            <w:r>
              <w:rPr>
                <w:rFonts w:ascii="Malgun Gothic"/>
                <w:b w:val="false"/>
                <w:i w:val="false"/>
                <w:color w:val="000000"/>
                <w:sz w:val="16"/>
              </w:rPr>
              <w:t>한 시나리오에서는, 정장 차림의 행사에서 한 남자가 빨간 나비 넥타이를 맸을 때 더 높은 지위와 능력을 가진 것으로 보여졌다.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researchers also found that valuing </w:t>
            </w:r>
            <w:r>
              <w:rPr>
                <w:rFonts w:ascii="Malgun Gothic"/>
                <w:b w:val="false"/>
                <w:i w:val="false"/>
                <w:color w:val="808080"/>
                <w:sz w:val="14"/>
              </w:rPr>
              <w:t>342</w:t>
            </w:r>
            <w:r>
              <w:rPr>
                <w:rFonts w:ascii="Malgun Gothic"/>
                <w:b/>
                <w:i w:val="false"/>
                <w:color w:val="000000"/>
                <w:sz w:val="20"/>
              </w:rPr>
              <w:t>[u                        ]</w:t>
            </w:r>
            <w:r>
              <w:rPr>
                <w:rFonts w:ascii="Malgun Gothic"/>
                <w:b w:val="false"/>
                <w:i w:val="false"/>
                <w:color w:val="000000"/>
                <w:sz w:val="20"/>
              </w:rPr>
              <w:t xml:space="preserve"> increased audience members' ratings of the status and </w:t>
            </w:r>
            <w:r>
              <w:rPr>
                <w:rFonts w:ascii="Malgun Gothic"/>
                <w:b w:val="false"/>
                <w:i w:val="false"/>
                <w:color w:val="808080"/>
                <w:sz w:val="14"/>
              </w:rPr>
              <w:t>343</w:t>
            </w:r>
            <w:r>
              <w:rPr>
                <w:rFonts w:ascii="Malgun Gothic"/>
                <w:b/>
                <w:i w:val="false"/>
                <w:color w:val="000000"/>
                <w:sz w:val="20"/>
              </w:rPr>
              <w:t>[c                        ]</w:t>
            </w:r>
            <w:r>
              <w:rPr>
                <w:rFonts w:ascii="Malgun Gothic"/>
                <w:b w:val="false"/>
                <w:i w:val="false"/>
                <w:color w:val="000000"/>
                <w:sz w:val="20"/>
              </w:rPr>
              <w:t xml:space="preserve"> of a professor who wore red sneakers while giving a </w:t>
            </w:r>
            <w:r>
              <w:rPr>
                <w:rFonts w:ascii="Malgun Gothic"/>
                <w:b w:val="false"/>
                <w:i w:val="false"/>
                <w:color w:val="808080"/>
                <w:sz w:val="14"/>
              </w:rPr>
              <w:t>344</w:t>
            </w:r>
            <w:r>
              <w:rPr>
                <w:rFonts w:ascii="Malgun Gothic"/>
                <w:b/>
                <w:i w:val="false"/>
                <w:color w:val="000000"/>
                <w:sz w:val="20"/>
              </w:rPr>
              <w:t>[l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연구자들은 독특함을 중시하는 것이 강의를 하는 동안 빨간 운동화를 신은 교수의 지위와 역량에 대한 청중들의 평가를 높였다는 것을 또한 발견했다.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The results suggest that people judge these slight </w:t>
            </w:r>
            <w:r>
              <w:rPr>
                <w:rFonts w:ascii="Malgun Gothic"/>
                <w:b w:val="false"/>
                <w:i w:val="false"/>
                <w:color w:val="808080"/>
                <w:sz w:val="14"/>
              </w:rPr>
              <w:t>345</w:t>
            </w:r>
            <w:r>
              <w:rPr>
                <w:rFonts w:ascii="Malgun Gothic"/>
                <w:b/>
                <w:i w:val="false"/>
                <w:color w:val="000000"/>
                <w:sz w:val="20"/>
              </w:rPr>
              <w:t>[d                        ]</w:t>
            </w:r>
            <w:r>
              <w:rPr>
                <w:rFonts w:ascii="Malgun Gothic"/>
                <w:b w:val="false"/>
                <w:i w:val="false"/>
                <w:color w:val="000000"/>
                <w:sz w:val="20"/>
              </w:rPr>
              <w:t xml:space="preserve"> from the norm as </w:t>
            </w:r>
            <w:r>
              <w:rPr>
                <w:rFonts w:ascii="Malgun Gothic"/>
                <w:b w:val="false"/>
                <w:i w:val="false"/>
                <w:color w:val="808080"/>
                <w:sz w:val="14"/>
              </w:rPr>
              <w:t>346</w:t>
            </w:r>
            <w:r>
              <w:rPr>
                <w:rFonts w:ascii="Malgun Gothic"/>
                <w:b/>
                <w:i w:val="false"/>
                <w:color w:val="000000"/>
                <w:sz w:val="20"/>
              </w:rPr>
              <w:t>[p                        ]</w:t>
            </w:r>
            <w:r>
              <w:rPr>
                <w:rFonts w:ascii="Malgun Gothic"/>
                <w:b w:val="false"/>
                <w:i w:val="false"/>
                <w:color w:val="000000"/>
                <w:sz w:val="20"/>
              </w:rPr>
              <w:t xml:space="preserve"> because they suggest that the individual is </w:t>
            </w:r>
            <w:r>
              <w:rPr>
                <w:rFonts w:ascii="Malgun Gothic"/>
                <w:b w:val="false"/>
                <w:i w:val="false"/>
                <w:color w:val="808080"/>
                <w:sz w:val="14"/>
              </w:rPr>
              <w:t>347</w:t>
            </w:r>
            <w:r>
              <w:rPr>
                <w:rFonts w:ascii="Malgun Gothic"/>
                <w:b/>
                <w:i w:val="false"/>
                <w:color w:val="000000"/>
                <w:sz w:val="20"/>
              </w:rPr>
              <w:t>[p                        ]</w:t>
            </w:r>
            <w:r>
              <w:rPr>
                <w:rFonts w:ascii="Malgun Gothic"/>
                <w:b w:val="false"/>
                <w:i w:val="false"/>
                <w:color w:val="000000"/>
                <w:sz w:val="20"/>
              </w:rPr>
              <w:t xml:space="preserve"> enough to </w:t>
            </w:r>
            <w:r>
              <w:rPr>
                <w:rFonts w:ascii="Malgun Gothic"/>
                <w:b w:val="false"/>
                <w:i w:val="false"/>
                <w:color w:val="808080"/>
                <w:sz w:val="14"/>
              </w:rPr>
              <w:t>348</w:t>
            </w:r>
            <w:r>
              <w:rPr>
                <w:rFonts w:ascii="Malgun Gothic"/>
                <w:b/>
                <w:i w:val="false"/>
                <w:color w:val="000000"/>
                <w:sz w:val="20"/>
              </w:rPr>
              <w:t>[r                        ]</w:t>
            </w:r>
            <w:r>
              <w:rPr>
                <w:rFonts w:ascii="Malgun Gothic"/>
                <w:b w:val="false"/>
                <w:i w:val="false"/>
                <w:color w:val="000000"/>
                <w:sz w:val="20"/>
              </w:rPr>
              <w:t xml:space="preserve"> the social </w:t>
            </w:r>
            <w:r>
              <w:rPr>
                <w:rFonts w:ascii="Malgun Gothic"/>
                <w:b w:val="false"/>
                <w:i w:val="false"/>
                <w:color w:val="808080"/>
                <w:sz w:val="14"/>
              </w:rPr>
              <w:t>349</w:t>
            </w:r>
            <w:r>
              <w:rPr>
                <w:rFonts w:ascii="Malgun Gothic"/>
                <w:b/>
                <w:i w:val="false"/>
                <w:color w:val="000000"/>
                <w:sz w:val="20"/>
              </w:rPr>
              <w:t>[c                        ]</w:t>
            </w:r>
            <w:r>
              <w:rPr>
                <w:rFonts w:ascii="Malgun Gothic"/>
                <w:b w:val="false"/>
                <w:i w:val="false"/>
                <w:color w:val="000000"/>
                <w:sz w:val="20"/>
              </w:rPr>
              <w:t xml:space="preserve"> of such </w:t>
            </w:r>
            <w:r>
              <w:rPr>
                <w:rFonts w:ascii="Malgun Gothic"/>
                <w:b w:val="false"/>
                <w:i w:val="false"/>
                <w:color w:val="808080"/>
                <w:sz w:val="14"/>
              </w:rPr>
              <w:t>350</w:t>
            </w:r>
            <w:r>
              <w:rPr>
                <w:rFonts w:ascii="Malgun Gothic"/>
                <w:b/>
                <w:i w:val="false"/>
                <w:color w:val="000000"/>
                <w:sz w:val="20"/>
              </w:rPr>
              <w:t>[b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그 결과들은 사람들이 규범으로부터 이러한 약간의 일탈들을 긍정적으로 판단한다는 것을 시사하는데, 왜냐하면 그것들은 그 사람이 그러한 행동으로 인한 사회적 비용을 감수할 만큼 충분히 강하다는 것을 시사하기 때문이다.</w:t>
            </w:r>
          </w:p>
        </w:tc>
      </w:tr>
      <w:tr>
        <w:trPr>
          <w:trHeight w:val="150" w:hRule="atLeast"/>
        </w:trPr>
        <w:tc>
          <w:tcPr>
            <w:tcW w:w="0" w:type="auto"/>
            <w:gridSpan w:val="2"/>
            <w:tcBorders/>
            <w:vAlign w:val="center"/>
          </w:tcPr>
          <w:p/>
        </w:tc>
      </w:tr>
      <w:tr>
        <w:trPr>
          <w:trHeight w:val="375" w:hRule="atLeast"/>
        </w:trPr>
        <w:tc>
          <w:tcPr>
            <w:tcW w:w="12679"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721" w:type="dxa"/>
            <w:tcBorders/>
            <w:vAlign w:val="center"/>
          </w:tcP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Claims that </w:t>
            </w:r>
            <w:r>
              <w:rPr>
                <w:rFonts w:ascii="Malgun Gothic"/>
                <w:b w:val="false"/>
                <w:i w:val="false"/>
                <w:color w:val="808080"/>
                <w:sz w:val="14"/>
              </w:rPr>
              <w:t>351</w:t>
            </w:r>
            <w:r>
              <w:rPr>
                <w:rFonts w:ascii="Malgun Gothic"/>
                <w:b/>
                <w:i w:val="false"/>
                <w:color w:val="000000"/>
                <w:sz w:val="20"/>
              </w:rPr>
              <w:t>[l                        ]</w:t>
            </w:r>
            <w:r>
              <w:rPr>
                <w:rFonts w:ascii="Malgun Gothic"/>
                <w:b w:val="false"/>
                <w:i w:val="false"/>
                <w:color w:val="000000"/>
                <w:sz w:val="20"/>
              </w:rPr>
              <w:t xml:space="preserve"> food production cut greenhouse gas emissions by reducing the burning of </w:t>
            </w:r>
            <w:r>
              <w:rPr>
                <w:rFonts w:ascii="Malgun Gothic"/>
                <w:b w:val="false"/>
                <w:i w:val="false"/>
                <w:color w:val="808080"/>
                <w:sz w:val="14"/>
              </w:rPr>
              <w:t>352</w:t>
            </w:r>
            <w:r>
              <w:rPr>
                <w:rFonts w:ascii="Malgun Gothic"/>
                <w:b/>
                <w:i w:val="false"/>
                <w:color w:val="000000"/>
                <w:sz w:val="20"/>
              </w:rPr>
              <w:t>[t                        ]</w:t>
            </w:r>
            <w:r>
              <w:rPr>
                <w:rFonts w:ascii="Malgun Gothic"/>
                <w:b w:val="false"/>
                <w:i w:val="false"/>
                <w:color w:val="000000"/>
                <w:sz w:val="20"/>
              </w:rPr>
              <w:t xml:space="preserve"> fuel are usually not well </w:t>
            </w:r>
            <w:r>
              <w:rPr>
                <w:rFonts w:ascii="Malgun Gothic"/>
                <w:b w:val="false"/>
                <w:i w:val="false"/>
                <w:color w:val="808080"/>
                <w:sz w:val="14"/>
              </w:rPr>
              <w:t>353</w:t>
            </w:r>
            <w:r>
              <w:rPr>
                <w:rFonts w:ascii="Malgun Gothic"/>
                <w:b/>
                <w:i w:val="false"/>
                <w:color w:val="000000"/>
                <w:sz w:val="20"/>
              </w:rPr>
              <w:t>[f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로컬푸드 생산이 운송 연료의 연소를 줄임으로써 온실가스 배출을 줄였다는 주장들은 대개 근거가 충분하지 않다.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Transport is the </w:t>
            </w:r>
            <w:r>
              <w:rPr>
                <w:rFonts w:ascii="Malgun Gothic"/>
                <w:b w:val="false"/>
                <w:i w:val="false"/>
                <w:color w:val="808080"/>
                <w:sz w:val="14"/>
              </w:rPr>
              <w:t>354</w:t>
            </w:r>
            <w:r>
              <w:rPr>
                <w:rFonts w:ascii="Malgun Gothic"/>
                <w:b/>
                <w:i w:val="false"/>
                <w:color w:val="000000"/>
                <w:sz w:val="20"/>
              </w:rPr>
              <w:t>[s                        ]</w:t>
            </w:r>
            <w:r>
              <w:rPr>
                <w:rFonts w:ascii="Malgun Gothic"/>
                <w:b w:val="false"/>
                <w:i w:val="false"/>
                <w:color w:val="000000"/>
                <w:sz w:val="20"/>
              </w:rPr>
              <w:t xml:space="preserve"> of only 11 percent of greenhouse gas emissions within the food sector, so reducing the </w:t>
            </w:r>
            <w:r>
              <w:rPr>
                <w:rFonts w:ascii="Malgun Gothic"/>
                <w:b w:val="false"/>
                <w:i w:val="false"/>
                <w:color w:val="808080"/>
                <w:sz w:val="14"/>
              </w:rPr>
              <w:t>355</w:t>
            </w:r>
            <w:r>
              <w:rPr>
                <w:rFonts w:ascii="Malgun Gothic"/>
                <w:b/>
                <w:i w:val="false"/>
                <w:color w:val="000000"/>
                <w:sz w:val="20"/>
              </w:rPr>
              <w:t>[d                        ]</w:t>
            </w:r>
            <w:r>
              <w:rPr>
                <w:rFonts w:ascii="Malgun Gothic"/>
                <w:b w:val="false"/>
                <w:i w:val="false"/>
                <w:color w:val="000000"/>
                <w:sz w:val="20"/>
              </w:rPr>
              <w:t xml:space="preserve"> that food travels after it leaves the farm is far less important than reducing </w:t>
            </w:r>
            <w:r>
              <w:rPr>
                <w:rFonts w:ascii="Malgun Gothic"/>
                <w:b w:val="false"/>
                <w:i w:val="false"/>
                <w:color w:val="808080"/>
                <w:sz w:val="14"/>
              </w:rPr>
              <w:t>356</w:t>
            </w:r>
            <w:r>
              <w:rPr>
                <w:rFonts w:ascii="Malgun Gothic"/>
                <w:b/>
                <w:i w:val="false"/>
                <w:color w:val="000000"/>
                <w:sz w:val="20"/>
              </w:rPr>
              <w:t>[w                        ]</w:t>
            </w:r>
            <w:r>
              <w:rPr>
                <w:rFonts w:ascii="Malgun Gothic"/>
                <w:b w:val="false"/>
                <w:i w:val="false"/>
                <w:color w:val="000000"/>
                <w:sz w:val="20"/>
              </w:rPr>
              <w:t xml:space="preserve"> energy use on the farm.</w:t>
            </w:r>
          </w:p>
        </w:tc>
        <w:tc>
          <w:tcPr>
            <w:tcW w:w="1721" w:type="dxa"/>
            <w:tcBorders/>
            <w:vAlign w:val="top"/>
          </w:tcPr>
          <w:p>
            <w:pPr>
              <w:spacing w:after="0" w:line="240"/>
              <w:ind w:left="0"/>
              <w:jc w:val="both"/>
            </w:pPr>
            <w:r>
              <w:rPr>
                <w:rFonts w:ascii="Malgun Gothic"/>
                <w:b w:val="false"/>
                <w:i w:val="false"/>
                <w:color w:val="000000"/>
                <w:sz w:val="16"/>
              </w:rPr>
              <w:t>운송은 식품 부문 내에서 온실가스 배출의 11퍼센트만을 차지하는 원천이기에, 식품이 농장을 떠난 후 이동하는 거리를 줄이는 것은 농장에서 낭비되는 에너지 사용을 줄이는 것보다 훨씬 덜 중요하다.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Food coming from a distance can actually be </w:t>
            </w:r>
            <w:r>
              <w:rPr>
                <w:rFonts w:ascii="Malgun Gothic"/>
                <w:b w:val="false"/>
                <w:i w:val="false"/>
                <w:color w:val="808080"/>
                <w:sz w:val="14"/>
              </w:rPr>
              <w:t>357</w:t>
            </w:r>
            <w:r>
              <w:rPr>
                <w:rFonts w:ascii="Malgun Gothic"/>
                <w:b/>
                <w:i w:val="false"/>
                <w:color w:val="000000"/>
                <w:sz w:val="20"/>
              </w:rPr>
              <w:t>[b                        ]</w:t>
            </w:r>
            <w:r>
              <w:rPr>
                <w:rFonts w:ascii="Malgun Gothic"/>
                <w:b w:val="false"/>
                <w:i w:val="false"/>
                <w:color w:val="000000"/>
                <w:sz w:val="20"/>
              </w:rPr>
              <w:t xml:space="preserve"> for the </w:t>
            </w:r>
            <w:r>
              <w:rPr>
                <w:rFonts w:ascii="Malgun Gothic"/>
                <w:b w:val="false"/>
                <w:i w:val="false"/>
                <w:color w:val="808080"/>
                <w:sz w:val="14"/>
              </w:rPr>
              <w:t>358</w:t>
            </w:r>
            <w:r>
              <w:rPr>
                <w:rFonts w:ascii="Malgun Gothic"/>
                <w:b/>
                <w:i w:val="false"/>
                <w:color w:val="000000"/>
                <w:sz w:val="20"/>
              </w:rPr>
              <w:t>[c                        ]</w:t>
            </w:r>
            <w:r>
              <w:rPr>
                <w:rFonts w:ascii="Malgun Gothic"/>
                <w:b w:val="false"/>
                <w:i w:val="false"/>
                <w:color w:val="000000"/>
                <w:sz w:val="20"/>
              </w:rPr>
              <w:t xml:space="preserve">, depending on how it was </w:t>
            </w:r>
            <w:r>
              <w:rPr>
                <w:rFonts w:ascii="Malgun Gothic"/>
                <w:b w:val="false"/>
                <w:i w:val="false"/>
                <w:color w:val="808080"/>
                <w:sz w:val="14"/>
              </w:rPr>
              <w:t>359</w:t>
            </w:r>
            <w:r>
              <w:rPr>
                <w:rFonts w:ascii="Malgun Gothic"/>
                <w:b/>
                <w:i w:val="false"/>
                <w:color w:val="000000"/>
                <w:sz w:val="20"/>
              </w:rPr>
              <w:t>[g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먼 곳에서 오는 식품은 그것이 어떻게 재배되었느냐에 따라 실제로 기후에 더 좋을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field-grown tomatoes </w:t>
            </w:r>
            <w:r>
              <w:rPr>
                <w:rFonts w:ascii="Malgun Gothic"/>
                <w:b w:val="false"/>
                <w:i w:val="false"/>
                <w:color w:val="808080"/>
                <w:sz w:val="14"/>
              </w:rPr>
              <w:t>360</w:t>
            </w:r>
            <w:r>
              <w:rPr>
                <w:rFonts w:ascii="Malgun Gothic"/>
                <w:b/>
                <w:i w:val="false"/>
                <w:color w:val="000000"/>
                <w:sz w:val="20"/>
              </w:rPr>
              <w:t>[s                        ]</w:t>
            </w:r>
            <w:r>
              <w:rPr>
                <w:rFonts w:ascii="Malgun Gothic"/>
                <w:b w:val="false"/>
                <w:i w:val="false"/>
                <w:color w:val="000000"/>
                <w:sz w:val="20"/>
              </w:rPr>
              <w:t xml:space="preserve"> from Mexico in the winter months will have a </w:t>
            </w:r>
            <w:r>
              <w:rPr>
                <w:rFonts w:ascii="Malgun Gothic"/>
                <w:b w:val="false"/>
                <w:i w:val="false"/>
                <w:color w:val="808080"/>
                <w:sz w:val="14"/>
              </w:rPr>
              <w:t>361</w:t>
            </w:r>
            <w:r>
              <w:rPr>
                <w:rFonts w:ascii="Malgun Gothic"/>
                <w:b/>
                <w:i w:val="false"/>
                <w:color w:val="000000"/>
                <w:sz w:val="20"/>
              </w:rPr>
              <w:t>[s                        ]</w:t>
            </w:r>
            <w:r>
              <w:rPr>
                <w:rFonts w:ascii="Malgun Gothic"/>
                <w:b w:val="false"/>
                <w:i w:val="false"/>
                <w:color w:val="000000"/>
                <w:sz w:val="20"/>
              </w:rPr>
              <w:t xml:space="preserve"> carbon footprint than local winter tomatoes grown in a </w:t>
            </w:r>
            <w:r>
              <w:rPr>
                <w:rFonts w:ascii="Malgun Gothic"/>
                <w:b w:val="false"/>
                <w:i w:val="false"/>
                <w:color w:val="808080"/>
                <w:sz w:val="14"/>
              </w:rPr>
              <w:t>362</w:t>
            </w:r>
            <w:r>
              <w:rPr>
                <w:rFonts w:ascii="Malgun Gothic"/>
                <w:b/>
                <w:i w:val="false"/>
                <w:color w:val="000000"/>
                <w:sz w:val="20"/>
              </w:rPr>
              <w:t>[g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예를 들어, 겨울에 멕시코로부터 수송된 밭에서 재배된 토마토는 온실에 서 재배된 현지의 겨울 토마토보다 탄소 발자국이 더 적을 것이다.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In the United Kingdom, lamb meat that travels 11,000 miles from New Zealand </w:t>
            </w:r>
            <w:r>
              <w:rPr>
                <w:rFonts w:ascii="Malgun Gothic"/>
                <w:b w:val="false"/>
                <w:i w:val="false"/>
                <w:color w:val="808080"/>
                <w:sz w:val="14"/>
              </w:rPr>
              <w:t>363</w:t>
            </w:r>
            <w:r>
              <w:rPr>
                <w:rFonts w:ascii="Malgun Gothic"/>
                <w:b/>
                <w:i w:val="false"/>
                <w:color w:val="000000"/>
                <w:sz w:val="20"/>
              </w:rPr>
              <w:t>[g                        ]</w:t>
            </w:r>
            <w:r>
              <w:rPr>
                <w:rFonts w:ascii="Malgun Gothic"/>
                <w:b w:val="false"/>
                <w:i w:val="false"/>
                <w:color w:val="000000"/>
                <w:sz w:val="20"/>
              </w:rPr>
              <w:t xml:space="preserve"> only one-quarter the carbon emissions per pound compared to British lamb because farmers in the United Kingdom raise their animals on </w:t>
            </w:r>
            <w:r>
              <w:rPr>
                <w:rFonts w:ascii="Malgun Gothic"/>
                <w:b w:val="false"/>
                <w:i w:val="false"/>
                <w:color w:val="808080"/>
                <w:sz w:val="14"/>
              </w:rPr>
              <w:t>364</w:t>
            </w:r>
            <w:r>
              <w:rPr>
                <w:rFonts w:ascii="Malgun Gothic"/>
                <w:b/>
                <w:i w:val="false"/>
                <w:color w:val="000000"/>
                <w:sz w:val="20"/>
              </w:rPr>
              <w:t>[f                        ]</w:t>
            </w:r>
            <w:r>
              <w:rPr>
                <w:rFonts w:ascii="Malgun Gothic"/>
                <w:b w:val="false"/>
                <w:i w:val="false"/>
                <w:color w:val="000000"/>
                <w:sz w:val="20"/>
              </w:rPr>
              <w:t xml:space="preserve"> (which must be produced using fossil fuels) rather than on clover </w:t>
            </w:r>
            <w:r>
              <w:rPr>
                <w:rFonts w:ascii="Malgun Gothic"/>
                <w:b w:val="false"/>
                <w:i w:val="false"/>
                <w:color w:val="808080"/>
                <w:sz w:val="14"/>
              </w:rPr>
              <w:t>365</w:t>
            </w:r>
            <w:r>
              <w:rPr>
                <w:rFonts w:ascii="Malgun Gothic"/>
                <w:b/>
                <w:i w:val="false"/>
                <w:color w:val="000000"/>
                <w:sz w:val="20"/>
              </w:rPr>
              <w:t>[p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영국에서는, 영국의 농부들이 클로버 목초지에서가 아닌 (화석 연료를 사용하여 생산되어야 하는) 사료로 자신의 동물들을 기르기 때문에 뉴질랜드에서 11,000마일을 이동하는 양고기는 영국의 양고기에 비해 파운드당 탄소 배출량의 4분의 일만 발생시킨다.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When food does travel, what </w:t>
            </w:r>
            <w:r>
              <w:rPr>
                <w:rFonts w:ascii="Malgun Gothic"/>
                <w:b w:val="false"/>
                <w:i w:val="false"/>
                <w:color w:val="808080"/>
                <w:sz w:val="14"/>
              </w:rPr>
              <w:t>366</w:t>
            </w:r>
            <w:r>
              <w:rPr>
                <w:rFonts w:ascii="Malgun Gothic"/>
                <w:b/>
                <w:i w:val="false"/>
                <w:color w:val="000000"/>
                <w:sz w:val="20"/>
              </w:rPr>
              <w:t>[m                        ]</w:t>
            </w:r>
            <w:r>
              <w:rPr>
                <w:rFonts w:ascii="Malgun Gothic"/>
                <w:b w:val="false"/>
                <w:i w:val="false"/>
                <w:color w:val="000000"/>
                <w:sz w:val="20"/>
              </w:rPr>
              <w:t xml:space="preserve"> most is not the distance traveled but the travel </w:t>
            </w:r>
            <w:r>
              <w:rPr>
                <w:rFonts w:ascii="Malgun Gothic"/>
                <w:b w:val="false"/>
                <w:i w:val="false"/>
                <w:color w:val="808080"/>
                <w:sz w:val="14"/>
              </w:rPr>
              <w:t>367</w:t>
            </w:r>
            <w:r>
              <w:rPr>
                <w:rFonts w:ascii="Malgun Gothic"/>
                <w:b/>
                <w:i w:val="false"/>
                <w:color w:val="000000"/>
                <w:sz w:val="20"/>
              </w:rPr>
              <w:t>[m                        ]</w:t>
            </w:r>
            <w:r>
              <w:rPr>
                <w:rFonts w:ascii="Malgun Gothic"/>
                <w:b w:val="false"/>
                <w:i w:val="false"/>
                <w:color w:val="000000"/>
                <w:sz w:val="20"/>
              </w:rPr>
              <w:t xml:space="preserve"> (surface versus air), and most of all the </w:t>
            </w:r>
            <w:r>
              <w:rPr>
                <w:rFonts w:ascii="Malgun Gothic"/>
                <w:b w:val="false"/>
                <w:i w:val="false"/>
                <w:color w:val="808080"/>
                <w:sz w:val="14"/>
              </w:rPr>
              <w:t>368</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369</w:t>
            </w:r>
            <w:r>
              <w:rPr>
                <w:rFonts w:ascii="Malgun Gothic"/>
                <w:b/>
                <w:i w:val="false"/>
                <w:color w:val="000000"/>
                <w:sz w:val="20"/>
              </w:rPr>
              <w:t>[s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식품이 이동할 때, 가장 중요한 것은 이동 거리가 아니라 이동 방식(지상 대 공중), 그리고 무엇보다 적재량의 규모이다.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808080"/>
                <w:sz w:val="14"/>
              </w:rPr>
              <w:t>370</w:t>
            </w:r>
            <w:r>
              <w:rPr>
                <w:rFonts w:ascii="Malgun Gothic"/>
                <w:b/>
                <w:i w:val="false"/>
                <w:color w:val="000000"/>
                <w:sz w:val="20"/>
              </w:rPr>
              <w:t>[B                        ]</w:t>
            </w:r>
            <w:r>
              <w:rPr>
                <w:rFonts w:ascii="Malgun Gothic"/>
                <w:b w:val="false"/>
                <w:i w:val="false"/>
                <w:color w:val="000000"/>
                <w:sz w:val="20"/>
              </w:rPr>
              <w:t xml:space="preserve"> loads of food can travel halfway around the world by ocean freight with a smaller carbon footprint, per pound delivered, than foods traveling just a </w:t>
            </w:r>
            <w:r>
              <w:rPr>
                <w:rFonts w:ascii="Malgun Gothic"/>
                <w:b w:val="false"/>
                <w:i w:val="false"/>
                <w:color w:val="808080"/>
                <w:sz w:val="14"/>
              </w:rPr>
              <w:t>371</w:t>
            </w:r>
            <w:r>
              <w:rPr>
                <w:rFonts w:ascii="Malgun Gothic"/>
                <w:b/>
                <w:i w:val="false"/>
                <w:color w:val="000000"/>
                <w:sz w:val="20"/>
              </w:rPr>
              <w:t>[s                        ]</w:t>
            </w:r>
            <w:r>
              <w:rPr>
                <w:rFonts w:ascii="Malgun Gothic"/>
                <w:b w:val="false"/>
                <w:i w:val="false"/>
                <w:color w:val="000000"/>
                <w:sz w:val="20"/>
              </w:rPr>
              <w:t xml:space="preserve"> distance but in much </w:t>
            </w:r>
            <w:r>
              <w:rPr>
                <w:rFonts w:ascii="Malgun Gothic"/>
                <w:b w:val="false"/>
                <w:i w:val="false"/>
                <w:color w:val="808080"/>
                <w:sz w:val="14"/>
              </w:rPr>
              <w:t>372</w:t>
            </w:r>
            <w:r>
              <w:rPr>
                <w:rFonts w:ascii="Malgun Gothic"/>
                <w:b/>
                <w:i w:val="false"/>
                <w:color w:val="000000"/>
                <w:sz w:val="20"/>
              </w:rPr>
              <w:t>[s                        ]</w:t>
            </w:r>
            <w:r>
              <w:rPr>
                <w:rFonts w:ascii="Malgun Gothic"/>
                <w:b w:val="false"/>
                <w:i w:val="false"/>
                <w:color w:val="000000"/>
                <w:sz w:val="20"/>
              </w:rPr>
              <w:t xml:space="preserve"> loads.</w:t>
            </w:r>
          </w:p>
        </w:tc>
        <w:tc>
          <w:tcPr>
            <w:tcW w:w="1721" w:type="dxa"/>
            <w:tcBorders/>
            <w:vAlign w:val="top"/>
          </w:tcPr>
          <w:p>
            <w:pPr>
              <w:spacing w:after="0" w:line="240"/>
              <w:ind w:left="0"/>
              <w:jc w:val="both"/>
            </w:pPr>
            <w:r>
              <w:rPr>
                <w:rFonts w:ascii="Malgun Gothic"/>
                <w:b w:val="false"/>
                <w:i w:val="false"/>
                <w:color w:val="000000"/>
                <w:sz w:val="16"/>
              </w:rPr>
              <w:t>대량의 적재된 식품은 단지 단거리를 이동하지만 훨씬 더 적은 적재량인 식품에 비해 배달된 파운드당 탄소 발자국이 더 적은 해상 화물 운송으로 세계의 절반을 이동할 수 있다.</w:t>
            </w:r>
          </w:p>
        </w:tc>
      </w:tr>
      <w:tr>
        <w:trPr>
          <w:trHeight w:val="150" w:hRule="atLeast"/>
        </w:trPr>
        <w:tc>
          <w:tcPr>
            <w:tcW w:w="12679"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18-wheelers carry much </w:t>
            </w:r>
            <w:r>
              <w:rPr>
                <w:rFonts w:ascii="Malgun Gothic"/>
                <w:b w:val="false"/>
                <w:i w:val="false"/>
                <w:color w:val="808080"/>
                <w:sz w:val="14"/>
              </w:rPr>
              <w:t>373</w:t>
            </w:r>
            <w:r>
              <w:rPr>
                <w:rFonts w:ascii="Malgun Gothic"/>
                <w:b/>
                <w:i w:val="false"/>
                <w:color w:val="000000"/>
                <w:sz w:val="20"/>
              </w:rPr>
              <w:t>[l                        ]</w:t>
            </w:r>
            <w:r>
              <w:rPr>
                <w:rFonts w:ascii="Malgun Gothic"/>
                <w:b w:val="false"/>
                <w:i w:val="false"/>
                <w:color w:val="000000"/>
                <w:sz w:val="20"/>
              </w:rPr>
              <w:t xml:space="preserve"> loads than pickup trucks so they can </w:t>
            </w:r>
            <w:r>
              <w:rPr>
                <w:rFonts w:ascii="Malgun Gothic"/>
                <w:b w:val="false"/>
                <w:i w:val="false"/>
                <w:color w:val="808080"/>
                <w:sz w:val="14"/>
              </w:rPr>
              <w:t>374</w:t>
            </w:r>
            <w:r>
              <w:rPr>
                <w:rFonts w:ascii="Malgun Gothic"/>
                <w:b/>
                <w:i w:val="false"/>
                <w:color w:val="000000"/>
                <w:sz w:val="20"/>
              </w:rPr>
              <w:t>[m                        ]</w:t>
            </w:r>
            <w:r>
              <w:rPr>
                <w:rFonts w:ascii="Malgun Gothic"/>
                <w:b w:val="false"/>
                <w:i w:val="false"/>
                <w:color w:val="000000"/>
                <w:sz w:val="20"/>
              </w:rPr>
              <w:t xml:space="preserve"> food 100 times as far while burning only one-third as much gas per pound of food </w:t>
            </w:r>
            <w:r>
              <w:rPr>
                <w:rFonts w:ascii="Malgun Gothic"/>
                <w:b w:val="false"/>
                <w:i w:val="false"/>
                <w:color w:val="808080"/>
                <w:sz w:val="14"/>
              </w:rPr>
              <w:t>375</w:t>
            </w:r>
            <w:r>
              <w:rPr>
                <w:rFonts w:ascii="Malgun Gothic"/>
                <w:b/>
                <w:i w:val="false"/>
                <w:color w:val="000000"/>
                <w:sz w:val="20"/>
              </w:rPr>
              <w:t>[d                        ]</w:t>
            </w:r>
            <w:r>
              <w:rPr>
                <w:rFonts w:ascii="Malgun Gothic"/>
                <w:b w:val="false"/>
                <w:i w:val="false"/>
                <w:color w:val="000000"/>
                <w:sz w:val="20"/>
              </w:rPr>
              <w:t>.</w:t>
            </w:r>
          </w:p>
        </w:tc>
        <w:tc>
          <w:tcPr>
            <w:tcW w:w="1721" w:type="dxa"/>
            <w:tcBorders/>
            <w:vAlign w:val="top"/>
          </w:tcPr>
          <w:p>
            <w:pPr>
              <w:spacing w:after="0" w:line="240"/>
              <w:ind w:left="0"/>
              <w:jc w:val="both"/>
            </w:pPr>
            <w:r>
              <w:rPr>
                <w:rFonts w:ascii="Malgun Gothic"/>
                <w:b w:val="false"/>
                <w:i w:val="false"/>
                <w:color w:val="000000"/>
                <w:sz w:val="16"/>
              </w:rPr>
              <w:t>예를 들어, 18륜 대형트럭은 픽업트럭보다 훨씬 더 많은 적재량을 운반하기에 배달된 식품 파운드당 3분의 일의 연료만 연소하면서 100배 멀리 식품을 이동시킬 수 있다.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