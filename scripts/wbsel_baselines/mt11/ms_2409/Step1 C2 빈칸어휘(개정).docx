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고1_2024_09월(인천시)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 주어진 알파벳으로 시작하는 어휘를 넣으시오.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어휘완성(문제지)</w:t>
            </w:r>
          </w:p>
        </w:tc>
      </w:tr>
    </w:tbl>
    <w:tbl>
      <w:tblPr>
        <w:tblW w:w="0" w:type="auto"/>
        <w:tblCellSpacing w:w="0" w:type="dxa"/>
        <w:tblBorders>
          <w:top w:val="none"/>
          <w:left w:val="none"/>
          <w:bottom w:val="none"/>
          <w:right w:val="none"/>
          <w:insideH w:val="none"/>
          <w:insideV w:val="none"/>
        </w:tblBorders>
      </w:tblPr>
      <w:tblGrid>
        <w:gridCol w:w="12694"/>
        <w:gridCol w:w="1706"/>
      </w:tblGrid>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 p2-no.20</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As the parent of a </w:t>
            </w:r>
            <w:r>
              <w:rPr>
                <w:rFonts w:ascii="Malgun Gothic"/>
                <w:b w:val="false"/>
                <w:i w:val="false"/>
                <w:color w:val="808080"/>
                <w:sz w:val="14"/>
              </w:rPr>
              <w:t>1</w:t>
            </w:r>
            <w:r>
              <w:rPr>
                <w:rFonts w:ascii="Malgun Gothic"/>
                <w:b/>
                <w:i w:val="false"/>
                <w:color w:val="000000"/>
                <w:sz w:val="20"/>
              </w:rPr>
              <w:t>[g                        ]</w:t>
            </w:r>
            <w:r>
              <w:rPr>
                <w:rFonts w:ascii="Malgun Gothic"/>
                <w:b w:val="false"/>
                <w:i w:val="false"/>
                <w:color w:val="000000"/>
                <w:sz w:val="20"/>
              </w:rPr>
              <w:t xml:space="preserve"> child, you need to be </w:t>
            </w:r>
            <w:r>
              <w:rPr>
                <w:rFonts w:ascii="Malgun Gothic"/>
                <w:b w:val="false"/>
                <w:i w:val="false"/>
                <w:color w:val="808080"/>
                <w:sz w:val="14"/>
              </w:rPr>
              <w:t>2</w:t>
            </w:r>
            <w:r>
              <w:rPr>
                <w:rFonts w:ascii="Malgun Gothic"/>
                <w:b/>
                <w:i w:val="false"/>
                <w:color w:val="000000"/>
                <w:sz w:val="20"/>
              </w:rPr>
              <w:t>[a                        ]</w:t>
            </w:r>
            <w:r>
              <w:rPr>
                <w:rFonts w:ascii="Malgun Gothic"/>
                <w:b w:val="false"/>
                <w:i w:val="false"/>
                <w:color w:val="000000"/>
                <w:sz w:val="20"/>
              </w:rPr>
              <w:t xml:space="preserve"> of a certain common parent </w:t>
            </w:r>
            <w:r>
              <w:rPr>
                <w:rFonts w:ascii="Malgun Gothic"/>
                <w:b w:val="false"/>
                <w:i w:val="false"/>
                <w:color w:val="808080"/>
                <w:sz w:val="14"/>
              </w:rPr>
              <w:t>3</w:t>
            </w:r>
            <w:r>
              <w:rPr>
                <w:rFonts w:ascii="Malgun Gothic"/>
                <w:b/>
                <w:i w:val="false"/>
                <w:color w:val="000000"/>
                <w:sz w:val="20"/>
              </w:rPr>
              <w:t>[t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영재의 부모로서, 당신은 어떤 흔한 부모의 덫을 주의할 필요가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Of course you are a </w:t>
            </w:r>
            <w:r>
              <w:rPr>
                <w:rFonts w:ascii="Malgun Gothic"/>
                <w:b w:val="false"/>
                <w:i w:val="false"/>
                <w:color w:val="808080"/>
                <w:sz w:val="14"/>
              </w:rPr>
              <w:t>4</w:t>
            </w:r>
            <w:r>
              <w:rPr>
                <w:rFonts w:ascii="Malgun Gothic"/>
                <w:b/>
                <w:i w:val="false"/>
                <w:color w:val="000000"/>
                <w:sz w:val="20"/>
              </w:rPr>
              <w:t>[p                        ]</w:t>
            </w:r>
            <w:r>
              <w:rPr>
                <w:rFonts w:ascii="Malgun Gothic"/>
                <w:b w:val="false"/>
                <w:i w:val="false"/>
                <w:color w:val="000000"/>
                <w:sz w:val="20"/>
              </w:rPr>
              <w:t xml:space="preserve"> parent, and you should be.</w:t>
            </w:r>
          </w:p>
        </w:tc>
        <w:tc>
          <w:tcPr>
            <w:tcW w:w="1706" w:type="dxa"/>
            <w:tcBorders/>
            <w:vAlign w:val="top"/>
          </w:tcPr>
          <w:p>
            <w:pPr>
              <w:spacing w:after="0" w:line="240"/>
              <w:ind w:left="0"/>
              <w:jc w:val="both"/>
            </w:pPr>
            <w:r>
              <w:rPr>
                <w:rFonts w:ascii="Malgun Gothic"/>
                <w:b w:val="false"/>
                <w:i w:val="false"/>
                <w:color w:val="000000"/>
                <w:sz w:val="16"/>
              </w:rPr>
              <w:t>물론, 당신은 자랑스러워하는 부모이고, 그리고 그래야 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While it is very easy to talk nonstop about your little genius and his or her </w:t>
            </w:r>
            <w:r>
              <w:rPr>
                <w:rFonts w:ascii="Malgun Gothic"/>
                <w:b w:val="false"/>
                <w:i w:val="false"/>
                <w:color w:val="808080"/>
                <w:sz w:val="14"/>
              </w:rPr>
              <w:t>5</w:t>
            </w:r>
            <w:r>
              <w:rPr>
                <w:rFonts w:ascii="Malgun Gothic"/>
                <w:b/>
                <w:i w:val="false"/>
                <w:color w:val="000000"/>
                <w:sz w:val="20"/>
              </w:rPr>
              <w:t>[r                        ]</w:t>
            </w:r>
            <w:r>
              <w:rPr>
                <w:rFonts w:ascii="Malgun Gothic"/>
                <w:b w:val="false"/>
                <w:i w:val="false"/>
                <w:color w:val="000000"/>
                <w:sz w:val="20"/>
              </w:rPr>
              <w:t xml:space="preserve"> behavior, this can be very </w:t>
            </w:r>
            <w:r>
              <w:rPr>
                <w:rFonts w:ascii="Malgun Gothic"/>
                <w:b w:val="false"/>
                <w:i w:val="false"/>
                <w:color w:val="808080"/>
                <w:sz w:val="14"/>
              </w:rPr>
              <w:t>6</w:t>
            </w:r>
            <w:r>
              <w:rPr>
                <w:rFonts w:ascii="Malgun Gothic"/>
                <w:b/>
                <w:i w:val="false"/>
                <w:color w:val="000000"/>
                <w:sz w:val="20"/>
              </w:rPr>
              <w:t>[s                        ]</w:t>
            </w:r>
            <w:r>
              <w:rPr>
                <w:rFonts w:ascii="Malgun Gothic"/>
                <w:b w:val="false"/>
                <w:i w:val="false"/>
                <w:color w:val="000000"/>
                <w:sz w:val="20"/>
              </w:rPr>
              <w:t xml:space="preserve"> on your child.</w:t>
            </w:r>
          </w:p>
        </w:tc>
        <w:tc>
          <w:tcPr>
            <w:tcW w:w="1706" w:type="dxa"/>
            <w:tcBorders/>
            <w:vAlign w:val="top"/>
          </w:tcPr>
          <w:p>
            <w:pPr>
              <w:spacing w:after="0" w:line="240"/>
              <w:ind w:left="0"/>
              <w:jc w:val="both"/>
            </w:pPr>
            <w:r>
              <w:rPr>
                <w:rFonts w:ascii="Malgun Gothic"/>
                <w:b w:val="false"/>
                <w:i w:val="false"/>
                <w:color w:val="000000"/>
                <w:sz w:val="16"/>
              </w:rPr>
              <w:t>당신의 작은 천재와 그 또는 그녀의 놀라운 행동에 대해서 쉬지 않고 말하는 것은 매우 쉬우나, 이것은 당신의 아이에게 매우 스트레스가 될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It is extremely important to </w:t>
            </w:r>
            <w:r>
              <w:rPr>
                <w:rFonts w:ascii="Malgun Gothic"/>
                <w:b w:val="false"/>
                <w:i w:val="false"/>
                <w:color w:val="808080"/>
                <w:sz w:val="14"/>
              </w:rPr>
              <w:t>7</w:t>
            </w:r>
            <w:r>
              <w:rPr>
                <w:rFonts w:ascii="Malgun Gothic"/>
                <w:b/>
                <w:i w:val="false"/>
                <w:color w:val="000000"/>
                <w:sz w:val="20"/>
              </w:rPr>
              <w:t>[l                        ]</w:t>
            </w:r>
            <w:r>
              <w:rPr>
                <w:rFonts w:ascii="Malgun Gothic"/>
                <w:b w:val="false"/>
                <w:i w:val="false"/>
                <w:color w:val="000000"/>
                <w:sz w:val="20"/>
              </w:rPr>
              <w:t xml:space="preserve"> your </w:t>
            </w:r>
            <w:r>
              <w:rPr>
                <w:rFonts w:ascii="Malgun Gothic"/>
                <w:b w:val="false"/>
                <w:i w:val="false"/>
                <w:color w:val="808080"/>
                <w:sz w:val="14"/>
              </w:rPr>
              <w:t>8</w:t>
            </w:r>
            <w:r>
              <w:rPr>
                <w:rFonts w:ascii="Malgun Gothic"/>
                <w:b/>
                <w:i w:val="false"/>
                <w:color w:val="000000"/>
                <w:sz w:val="20"/>
              </w:rPr>
              <w:t>[b                        ]</w:t>
            </w:r>
            <w:r>
              <w:rPr>
                <w:rFonts w:ascii="Malgun Gothic"/>
                <w:b w:val="false"/>
                <w:i w:val="false"/>
                <w:color w:val="000000"/>
                <w:sz w:val="20"/>
              </w:rPr>
              <w:t xml:space="preserve"> behavior to your very close friends, or your parents.</w:t>
            </w:r>
          </w:p>
        </w:tc>
        <w:tc>
          <w:tcPr>
            <w:tcW w:w="1706" w:type="dxa"/>
            <w:tcBorders/>
            <w:vAlign w:val="top"/>
          </w:tcPr>
          <w:p>
            <w:pPr>
              <w:spacing w:after="0" w:line="240"/>
              <w:ind w:left="0"/>
              <w:jc w:val="both"/>
            </w:pPr>
            <w:r>
              <w:rPr>
                <w:rFonts w:ascii="Malgun Gothic"/>
                <w:b w:val="false"/>
                <w:i w:val="false"/>
                <w:color w:val="000000"/>
                <w:sz w:val="16"/>
              </w:rPr>
              <w:t>당신의 자랑하는 행동을 당신의 아주 가까운 친구나, 당신의 부모에게로 제한하는 것이 매우 중요하다.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Gifted children feel </w:t>
            </w:r>
            <w:r>
              <w:rPr>
                <w:rFonts w:ascii="Malgun Gothic"/>
                <w:b w:val="false"/>
                <w:i w:val="false"/>
                <w:color w:val="808080"/>
                <w:sz w:val="14"/>
              </w:rPr>
              <w:t>9</w:t>
            </w:r>
            <w:r>
              <w:rPr>
                <w:rFonts w:ascii="Malgun Gothic"/>
                <w:b/>
                <w:i w:val="false"/>
                <w:color w:val="000000"/>
                <w:sz w:val="20"/>
              </w:rPr>
              <w:t>[p                        ]</w:t>
            </w:r>
            <w:r>
              <w:rPr>
                <w:rFonts w:ascii="Malgun Gothic"/>
                <w:b w:val="false"/>
                <w:i w:val="false"/>
                <w:color w:val="000000"/>
                <w:sz w:val="20"/>
              </w:rPr>
              <w:t xml:space="preserve"> when their parents </w:t>
            </w:r>
            <w:r>
              <w:rPr>
                <w:rFonts w:ascii="Malgun Gothic"/>
                <w:b w:val="false"/>
                <w:i w:val="false"/>
                <w:color w:val="808080"/>
                <w:sz w:val="14"/>
              </w:rPr>
              <w:t>10</w:t>
            </w:r>
            <w:r>
              <w:rPr>
                <w:rFonts w:ascii="Malgun Gothic"/>
                <w:b/>
                <w:i w:val="false"/>
                <w:color w:val="000000"/>
                <w:sz w:val="20"/>
              </w:rPr>
              <w:t>[s                        ]</w:t>
            </w:r>
            <w:r>
              <w:rPr>
                <w:rFonts w:ascii="Malgun Gothic"/>
                <w:b w:val="false"/>
                <w:i w:val="false"/>
                <w:color w:val="000000"/>
                <w:sz w:val="20"/>
              </w:rPr>
              <w:t xml:space="preserve"> them off too much.</w:t>
            </w:r>
          </w:p>
        </w:tc>
        <w:tc>
          <w:tcPr>
            <w:tcW w:w="1706" w:type="dxa"/>
            <w:tcBorders/>
            <w:vAlign w:val="top"/>
          </w:tcPr>
          <w:p>
            <w:pPr>
              <w:spacing w:after="0" w:line="240"/>
              <w:ind w:left="0"/>
              <w:jc w:val="both"/>
            </w:pPr>
            <w:r>
              <w:rPr>
                <w:rFonts w:ascii="Malgun Gothic"/>
                <w:b w:val="false"/>
                <w:i w:val="false"/>
                <w:color w:val="000000"/>
                <w:sz w:val="16"/>
              </w:rPr>
              <w:t>영재는 그들의 부모가 지나치게 그들을 자랑할 때 부담을 느낀다.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This behavior creates </w:t>
            </w:r>
            <w:r>
              <w:rPr>
                <w:rFonts w:ascii="Malgun Gothic"/>
                <w:b w:val="false"/>
                <w:i w:val="false"/>
                <w:color w:val="808080"/>
                <w:sz w:val="14"/>
              </w:rPr>
              <w:t>11</w:t>
            </w:r>
            <w:r>
              <w:rPr>
                <w:rFonts w:ascii="Malgun Gothic"/>
                <w:b/>
                <w:i w:val="false"/>
                <w:color w:val="000000"/>
                <w:sz w:val="20"/>
              </w:rPr>
              <w:t>[e                        ]</w:t>
            </w:r>
            <w:r>
              <w:rPr>
                <w:rFonts w:ascii="Malgun Gothic"/>
                <w:b w:val="false"/>
                <w:i w:val="false"/>
                <w:color w:val="000000"/>
                <w:sz w:val="20"/>
              </w:rPr>
              <w:t xml:space="preserve"> that they may not be able to live up to, and also creates a </w:t>
            </w:r>
            <w:r>
              <w:rPr>
                <w:rFonts w:ascii="Malgun Gothic"/>
                <w:b w:val="false"/>
                <w:i w:val="false"/>
                <w:color w:val="808080"/>
                <w:sz w:val="14"/>
              </w:rPr>
              <w:t>12</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13</w:t>
            </w:r>
            <w:r>
              <w:rPr>
                <w:rFonts w:ascii="Malgun Gothic"/>
                <w:b/>
                <w:i w:val="false"/>
                <w:color w:val="000000"/>
                <w:sz w:val="20"/>
              </w:rPr>
              <w:t>[s                        ]</w:t>
            </w:r>
            <w:r>
              <w:rPr>
                <w:rFonts w:ascii="Malgun Gothic"/>
                <w:b w:val="false"/>
                <w:i w:val="false"/>
                <w:color w:val="000000"/>
                <w:sz w:val="20"/>
              </w:rPr>
              <w:t xml:space="preserve"> of self for your child.</w:t>
            </w:r>
          </w:p>
        </w:tc>
        <w:tc>
          <w:tcPr>
            <w:tcW w:w="1706" w:type="dxa"/>
            <w:tcBorders/>
            <w:vAlign w:val="top"/>
          </w:tcPr>
          <w:p>
            <w:pPr>
              <w:spacing w:after="0" w:line="240"/>
              <w:ind w:left="0"/>
              <w:jc w:val="both"/>
            </w:pPr>
            <w:r>
              <w:rPr>
                <w:rFonts w:ascii="Malgun Gothic"/>
                <w:b w:val="false"/>
                <w:i w:val="false"/>
                <w:color w:val="000000"/>
                <w:sz w:val="16"/>
              </w:rPr>
              <w:t>이러한 행동은 그들이 부응할 수 없을지도 모르는 기대를 만들고, 또한 당신의 자녀에게 있어 잘못된 자의식을 만든다.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You want your child to be who they are, not who they seem to be as </w:t>
            </w:r>
            <w:r>
              <w:rPr>
                <w:rFonts w:ascii="Malgun Gothic"/>
                <w:b w:val="false"/>
                <w:i w:val="false"/>
                <w:color w:val="808080"/>
                <w:sz w:val="14"/>
              </w:rPr>
              <w:t>14</w:t>
            </w:r>
            <w:r>
              <w:rPr>
                <w:rFonts w:ascii="Malgun Gothic"/>
                <w:b/>
                <w:i w:val="false"/>
                <w:color w:val="000000"/>
                <w:sz w:val="20"/>
              </w:rPr>
              <w:t>[d                        ]</w:t>
            </w:r>
            <w:r>
              <w:rPr>
                <w:rFonts w:ascii="Malgun Gothic"/>
                <w:b w:val="false"/>
                <w:i w:val="false"/>
                <w:color w:val="000000"/>
                <w:sz w:val="20"/>
              </w:rPr>
              <w:t xml:space="preserve"> by their incredible achievements.</w:t>
            </w:r>
          </w:p>
        </w:tc>
        <w:tc>
          <w:tcPr>
            <w:tcW w:w="1706" w:type="dxa"/>
            <w:tcBorders/>
            <w:vAlign w:val="top"/>
          </w:tcPr>
          <w:p>
            <w:pPr>
              <w:spacing w:after="0" w:line="240"/>
              <w:ind w:left="0"/>
              <w:jc w:val="both"/>
            </w:pPr>
            <w:r>
              <w:rPr>
                <w:rFonts w:ascii="Malgun Gothic"/>
                <w:b w:val="false"/>
                <w:i w:val="false"/>
                <w:color w:val="000000"/>
                <w:sz w:val="16"/>
              </w:rPr>
              <w:t>당신은 당신의 자녀가 그들의 엄청난 업적에 의해서 규정지어진 대로 보이는 누군가가 아니라 있는 그대로의 그들이기를 바란다.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If not, you could end up with a </w:t>
            </w:r>
            <w:r>
              <w:rPr>
                <w:rFonts w:ascii="Malgun Gothic"/>
                <w:b w:val="false"/>
                <w:i w:val="false"/>
                <w:color w:val="808080"/>
                <w:sz w:val="14"/>
              </w:rPr>
              <w:t>15</w:t>
            </w:r>
            <w:r>
              <w:rPr>
                <w:rFonts w:ascii="Malgun Gothic"/>
                <w:b/>
                <w:i w:val="false"/>
                <w:color w:val="000000"/>
                <w:sz w:val="20"/>
              </w:rPr>
              <w:t>[d                        ]</w:t>
            </w:r>
            <w:r>
              <w:rPr>
                <w:rFonts w:ascii="Malgun Gothic"/>
                <w:b w:val="false"/>
                <w:i w:val="false"/>
                <w:color w:val="000000"/>
                <w:sz w:val="20"/>
              </w:rPr>
              <w:t xml:space="preserve"> </w:t>
            </w:r>
            <w:r>
              <w:rPr>
                <w:rFonts w:ascii="Malgun Gothic"/>
                <w:b w:val="false"/>
                <w:i w:val="false"/>
                <w:color w:val="808080"/>
                <w:sz w:val="14"/>
              </w:rPr>
              <w:t>16</w:t>
            </w:r>
            <w:r>
              <w:rPr>
                <w:rFonts w:ascii="Malgun Gothic"/>
                <w:b/>
                <w:i w:val="false"/>
                <w:color w:val="000000"/>
                <w:sz w:val="20"/>
              </w:rPr>
              <w:t>[p                        ]</w:t>
            </w:r>
            <w:r>
              <w:rPr>
                <w:rFonts w:ascii="Malgun Gothic"/>
                <w:b w:val="false"/>
                <w:i w:val="false"/>
                <w:color w:val="000000"/>
                <w:sz w:val="20"/>
              </w:rPr>
              <w:t xml:space="preserve"> child or perhaps a dropout, or worse.</w:t>
            </w:r>
          </w:p>
        </w:tc>
        <w:tc>
          <w:tcPr>
            <w:tcW w:w="1706" w:type="dxa"/>
            <w:tcBorders/>
            <w:vAlign w:val="top"/>
          </w:tcPr>
          <w:p>
            <w:pPr>
              <w:spacing w:after="0" w:line="240"/>
              <w:ind w:left="0"/>
              <w:jc w:val="both"/>
            </w:pPr>
            <w:r>
              <w:rPr>
                <w:rFonts w:ascii="Malgun Gothic"/>
                <w:b w:val="false"/>
                <w:i w:val="false"/>
                <w:color w:val="000000"/>
                <w:sz w:val="16"/>
              </w:rPr>
              <w:t>그렇지 않으면, 당신은 결국 지나친 완벽주의자 아이 또는 아마도 학업 중단자이거나 그보다 더 안 좋은 것을 마주하게 될 것이다.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2. p3-no.21</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One valuable technique for getting out of </w:t>
            </w:r>
            <w:r>
              <w:rPr>
                <w:rFonts w:ascii="Malgun Gothic"/>
                <w:b w:val="false"/>
                <w:i w:val="false"/>
                <w:color w:val="808080"/>
                <w:sz w:val="14"/>
              </w:rPr>
              <w:t>17</w:t>
            </w:r>
            <w:r>
              <w:rPr>
                <w:rFonts w:ascii="Malgun Gothic"/>
                <w:b/>
                <w:i w:val="false"/>
                <w:color w:val="000000"/>
                <w:sz w:val="20"/>
              </w:rPr>
              <w:t>[h                        ]</w:t>
            </w:r>
            <w:r>
              <w:rPr>
                <w:rFonts w:ascii="Malgun Gothic"/>
                <w:b w:val="false"/>
                <w:i w:val="false"/>
                <w:color w:val="000000"/>
                <w:sz w:val="20"/>
              </w:rPr>
              <w:t xml:space="preserve">, depression, and situations which are </w:t>
            </w:r>
            <w:r>
              <w:rPr>
                <w:rFonts w:ascii="Malgun Gothic"/>
                <w:b w:val="false"/>
                <w:i w:val="false"/>
                <w:color w:val="808080"/>
                <w:sz w:val="14"/>
              </w:rPr>
              <w:t>18</w:t>
            </w:r>
            <w:r>
              <w:rPr>
                <w:rFonts w:ascii="Malgun Gothic"/>
                <w:b/>
                <w:i w:val="false"/>
                <w:color w:val="000000"/>
                <w:sz w:val="20"/>
              </w:rPr>
              <w:t>[p                        ]</w:t>
            </w:r>
            <w:r>
              <w:rPr>
                <w:rFonts w:ascii="Malgun Gothic"/>
                <w:b w:val="false"/>
                <w:i w:val="false"/>
                <w:color w:val="000000"/>
                <w:sz w:val="20"/>
              </w:rPr>
              <w:t xml:space="preserve"> being run by the thought, "I can't," is to choose to be with other persons who have </w:t>
            </w:r>
            <w:r>
              <w:rPr>
                <w:rFonts w:ascii="Malgun Gothic"/>
                <w:b w:val="false"/>
                <w:i w:val="false"/>
                <w:color w:val="808080"/>
                <w:sz w:val="14"/>
              </w:rPr>
              <w:t>19</w:t>
            </w:r>
            <w:r>
              <w:rPr>
                <w:rFonts w:ascii="Malgun Gothic"/>
                <w:b/>
                <w:i w:val="false"/>
                <w:color w:val="000000"/>
                <w:sz w:val="20"/>
              </w:rPr>
              <w:t>[r                        ]</w:t>
            </w:r>
            <w:r>
              <w:rPr>
                <w:rFonts w:ascii="Malgun Gothic"/>
                <w:b w:val="false"/>
                <w:i w:val="false"/>
                <w:color w:val="000000"/>
                <w:sz w:val="20"/>
              </w:rPr>
              <w:t xml:space="preserve"> the problem with which we struggle.</w:t>
            </w:r>
          </w:p>
        </w:tc>
        <w:tc>
          <w:tcPr>
            <w:tcW w:w="1706" w:type="dxa"/>
            <w:tcBorders/>
            <w:vAlign w:val="top"/>
          </w:tcPr>
          <w:p>
            <w:pPr>
              <w:spacing w:after="0" w:line="240"/>
              <w:ind w:left="0"/>
              <w:jc w:val="both"/>
            </w:pPr>
            <w:r>
              <w:rPr>
                <w:rFonts w:ascii="Malgun Gothic"/>
                <w:b w:val="false"/>
                <w:i w:val="false"/>
                <w:color w:val="000000"/>
                <w:sz w:val="16"/>
              </w:rPr>
              <w:t>무력함, 우울감, 그리고 '나는 할 수 없다'는 생각에 의해 현저히 지배당하는 상황에서 벗어나기 위한 한 가지 유용한 기술은 우리가 분투하고 있는 문제를 해결해 본 타인과 함께 있기로 선택하는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This is one of the great </w:t>
            </w:r>
            <w:r>
              <w:rPr>
                <w:rFonts w:ascii="Malgun Gothic"/>
                <w:b w:val="false"/>
                <w:i w:val="false"/>
                <w:color w:val="808080"/>
                <w:sz w:val="14"/>
              </w:rPr>
              <w:t>20</w:t>
            </w:r>
            <w:r>
              <w:rPr>
                <w:rFonts w:ascii="Malgun Gothic"/>
                <w:b/>
                <w:i w:val="false"/>
                <w:color w:val="000000"/>
                <w:sz w:val="20"/>
              </w:rPr>
              <w:t>[p                        ]</w:t>
            </w:r>
            <w:r>
              <w:rPr>
                <w:rFonts w:ascii="Malgun Gothic"/>
                <w:b w:val="false"/>
                <w:i w:val="false"/>
                <w:color w:val="000000"/>
                <w:sz w:val="20"/>
              </w:rPr>
              <w:t xml:space="preserve"> of self-help groups.</w:t>
            </w:r>
          </w:p>
        </w:tc>
        <w:tc>
          <w:tcPr>
            <w:tcW w:w="1706" w:type="dxa"/>
            <w:tcBorders/>
            <w:vAlign w:val="top"/>
          </w:tcPr>
          <w:p>
            <w:pPr>
              <w:spacing w:after="0" w:line="240"/>
              <w:ind w:left="0"/>
              <w:jc w:val="both"/>
            </w:pPr>
            <w:r>
              <w:rPr>
                <w:rFonts w:ascii="Malgun Gothic"/>
                <w:b w:val="false"/>
                <w:i w:val="false"/>
                <w:color w:val="000000"/>
                <w:sz w:val="16"/>
              </w:rPr>
              <w:t>이것은 자조 집단의 큰 힘 중 하나이다.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When we are in a </w:t>
            </w:r>
            <w:r>
              <w:rPr>
                <w:rFonts w:ascii="Malgun Gothic"/>
                <w:b w:val="false"/>
                <w:i w:val="false"/>
                <w:color w:val="808080"/>
                <w:sz w:val="14"/>
              </w:rPr>
              <w:t>21</w:t>
            </w:r>
            <w:r>
              <w:rPr>
                <w:rFonts w:ascii="Malgun Gothic"/>
                <w:b/>
                <w:i w:val="false"/>
                <w:color w:val="000000"/>
                <w:sz w:val="20"/>
              </w:rPr>
              <w:t>[n                        ]</w:t>
            </w:r>
            <w:r>
              <w:rPr>
                <w:rFonts w:ascii="Malgun Gothic"/>
                <w:b w:val="false"/>
                <w:i w:val="false"/>
                <w:color w:val="000000"/>
                <w:sz w:val="20"/>
              </w:rPr>
              <w:t xml:space="preserve"> state, we have given a lot of energy to negative thought forms, and the </w:t>
            </w:r>
            <w:r>
              <w:rPr>
                <w:rFonts w:ascii="Malgun Gothic"/>
                <w:b w:val="false"/>
                <w:i w:val="false"/>
                <w:color w:val="808080"/>
                <w:sz w:val="14"/>
              </w:rPr>
              <w:t>22</w:t>
            </w:r>
            <w:r>
              <w:rPr>
                <w:rFonts w:ascii="Malgun Gothic"/>
                <w:b/>
                <w:i w:val="false"/>
                <w:color w:val="000000"/>
                <w:sz w:val="20"/>
              </w:rPr>
              <w:t>[p                        ]</w:t>
            </w:r>
            <w:r>
              <w:rPr>
                <w:rFonts w:ascii="Malgun Gothic"/>
                <w:b w:val="false"/>
                <w:i w:val="false"/>
                <w:color w:val="000000"/>
                <w:sz w:val="20"/>
              </w:rPr>
              <w:t xml:space="preserve"> thought forms are </w:t>
            </w:r>
            <w:r>
              <w:rPr>
                <w:rFonts w:ascii="Malgun Gothic"/>
                <w:b w:val="false"/>
                <w:i w:val="false"/>
                <w:color w:val="808080"/>
                <w:sz w:val="14"/>
              </w:rPr>
              <w:t>23</w:t>
            </w:r>
            <w:r>
              <w:rPr>
                <w:rFonts w:ascii="Malgun Gothic"/>
                <w:b/>
                <w:i w:val="false"/>
                <w:color w:val="000000"/>
                <w:sz w:val="20"/>
              </w:rPr>
              <w:t>[w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우리가 부정적인 상태에 있을 때, 우리는 부정적인 사고 형태에 많은 에너지를 투입해 왔고 긍정적인 사고 형태는 약하다.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Those who are in a </w:t>
            </w:r>
            <w:r>
              <w:rPr>
                <w:rFonts w:ascii="Malgun Gothic"/>
                <w:b w:val="false"/>
                <w:i w:val="false"/>
                <w:color w:val="808080"/>
                <w:sz w:val="14"/>
              </w:rPr>
              <w:t>24</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25</w:t>
            </w:r>
            <w:r>
              <w:rPr>
                <w:rFonts w:ascii="Malgun Gothic"/>
                <w:b/>
                <w:i w:val="false"/>
                <w:color w:val="000000"/>
                <w:sz w:val="20"/>
              </w:rPr>
              <w:t>[v                        ]</w:t>
            </w:r>
            <w:r>
              <w:rPr>
                <w:rFonts w:ascii="Malgun Gothic"/>
                <w:b w:val="false"/>
                <w:i w:val="false"/>
                <w:color w:val="000000"/>
                <w:sz w:val="20"/>
              </w:rPr>
              <w:t xml:space="preserve"> are free of the energy from their </w:t>
            </w:r>
            <w:r>
              <w:rPr>
                <w:rFonts w:ascii="Malgun Gothic"/>
                <w:b w:val="false"/>
                <w:i w:val="false"/>
                <w:color w:val="808080"/>
                <w:sz w:val="14"/>
              </w:rPr>
              <w:t>26</w:t>
            </w:r>
            <w:r>
              <w:rPr>
                <w:rFonts w:ascii="Malgun Gothic"/>
                <w:b/>
                <w:i w:val="false"/>
                <w:color w:val="000000"/>
                <w:sz w:val="20"/>
              </w:rPr>
              <w:t>[n                        ]</w:t>
            </w:r>
            <w:r>
              <w:rPr>
                <w:rFonts w:ascii="Malgun Gothic"/>
                <w:b w:val="false"/>
                <w:i w:val="false"/>
                <w:color w:val="000000"/>
                <w:sz w:val="20"/>
              </w:rPr>
              <w:t xml:space="preserve"> thoughts and have </w:t>
            </w:r>
            <w:r>
              <w:rPr>
                <w:rFonts w:ascii="Malgun Gothic"/>
                <w:b w:val="false"/>
                <w:i w:val="false"/>
                <w:color w:val="808080"/>
                <w:sz w:val="14"/>
              </w:rPr>
              <w:t>27</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28</w:t>
            </w:r>
            <w:r>
              <w:rPr>
                <w:rFonts w:ascii="Malgun Gothic"/>
                <w:b/>
                <w:i w:val="false"/>
                <w:color w:val="000000"/>
                <w:sz w:val="20"/>
              </w:rPr>
              <w:t>[p                        ]</w:t>
            </w:r>
            <w:r>
              <w:rPr>
                <w:rFonts w:ascii="Malgun Gothic"/>
                <w:b w:val="false"/>
                <w:i w:val="false"/>
                <w:color w:val="000000"/>
                <w:sz w:val="20"/>
              </w:rPr>
              <w:t xml:space="preserve"> thought forms.</w:t>
            </w:r>
          </w:p>
        </w:tc>
        <w:tc>
          <w:tcPr>
            <w:tcW w:w="1706" w:type="dxa"/>
            <w:tcBorders/>
            <w:vAlign w:val="top"/>
          </w:tcPr>
          <w:p>
            <w:pPr>
              <w:spacing w:after="0" w:line="240"/>
              <w:ind w:left="0"/>
              <w:jc w:val="both"/>
            </w:pPr>
            <w:r>
              <w:rPr>
                <w:rFonts w:ascii="Malgun Gothic"/>
                <w:b w:val="false"/>
                <w:i w:val="false"/>
                <w:color w:val="000000"/>
                <w:sz w:val="16"/>
              </w:rPr>
              <w:t>더 높은 진동에 있는 사람들은 그들의 부정적인 사고에서 나오는 에너지가 없고, 긍정적인 사고 형태를 활기 띠게 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Merely to be in their </w:t>
            </w:r>
            <w:r>
              <w:rPr>
                <w:rFonts w:ascii="Malgun Gothic"/>
                <w:b w:val="false"/>
                <w:i w:val="false"/>
                <w:color w:val="808080"/>
                <w:sz w:val="14"/>
              </w:rPr>
              <w:t>29</w:t>
            </w:r>
            <w:r>
              <w:rPr>
                <w:rFonts w:ascii="Malgun Gothic"/>
                <w:b/>
                <w:i w:val="false"/>
                <w:color w:val="000000"/>
                <w:sz w:val="20"/>
              </w:rPr>
              <w:t>[p                        ]</w:t>
            </w:r>
            <w:r>
              <w:rPr>
                <w:rFonts w:ascii="Malgun Gothic"/>
                <w:b w:val="false"/>
                <w:i w:val="false"/>
                <w:color w:val="000000"/>
                <w:sz w:val="20"/>
              </w:rPr>
              <w:t xml:space="preserve"> is </w:t>
            </w:r>
            <w:r>
              <w:rPr>
                <w:rFonts w:ascii="Malgun Gothic"/>
                <w:b w:val="false"/>
                <w:i w:val="false"/>
                <w:color w:val="808080"/>
                <w:sz w:val="14"/>
              </w:rPr>
              <w:t>30</w:t>
            </w:r>
            <w:r>
              <w:rPr>
                <w:rFonts w:ascii="Malgun Gothic"/>
                <w:b/>
                <w:i w:val="false"/>
                <w:color w:val="000000"/>
                <w:sz w:val="20"/>
              </w:rPr>
              <w:t>[b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단지 그들이 있는 자리에 있기만 하는 것도 유익하다.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In some self-help groups, this is called "</w:t>
            </w:r>
            <w:r>
              <w:rPr>
                <w:rFonts w:ascii="Malgun Gothic"/>
                <w:b w:val="false"/>
                <w:i w:val="false"/>
                <w:color w:val="808080"/>
                <w:sz w:val="14"/>
              </w:rPr>
              <w:t>31</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32</w:t>
            </w:r>
            <w:r>
              <w:rPr>
                <w:rFonts w:ascii="Malgun Gothic"/>
                <w:b/>
                <w:i w:val="false"/>
                <w:color w:val="000000"/>
                <w:sz w:val="20"/>
              </w:rPr>
              <w:t>[o                        ]</w:t>
            </w:r>
            <w:r>
              <w:rPr>
                <w:rFonts w:ascii="Malgun Gothic"/>
                <w:b w:val="false"/>
                <w:i w:val="false"/>
                <w:color w:val="000000"/>
                <w:sz w:val="20"/>
              </w:rPr>
              <w:t xml:space="preserve"> with the </w:t>
            </w:r>
            <w:r>
              <w:rPr>
                <w:rFonts w:ascii="Malgun Gothic"/>
                <w:b w:val="false"/>
                <w:i w:val="false"/>
                <w:color w:val="808080"/>
                <w:sz w:val="14"/>
              </w:rPr>
              <w:t>33</w:t>
            </w:r>
            <w:r>
              <w:rPr>
                <w:rFonts w:ascii="Malgun Gothic"/>
                <w:b/>
                <w:i w:val="false"/>
                <w:color w:val="000000"/>
                <w:sz w:val="20"/>
              </w:rPr>
              <w:t>[w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일부 자조 집단에서 이것은 '승자들과 어울리기'라고 불린다.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benefit here is on the psychic level of </w:t>
            </w:r>
            <w:r>
              <w:rPr>
                <w:rFonts w:ascii="Malgun Gothic"/>
                <w:b w:val="false"/>
                <w:i w:val="false"/>
                <w:color w:val="808080"/>
                <w:sz w:val="14"/>
              </w:rPr>
              <w:t>34</w:t>
            </w:r>
            <w:r>
              <w:rPr>
                <w:rFonts w:ascii="Malgun Gothic"/>
                <w:b/>
                <w:i w:val="false"/>
                <w:color w:val="000000"/>
                <w:sz w:val="20"/>
              </w:rPr>
              <w:t>[c                        ]</w:t>
            </w:r>
            <w:r>
              <w:rPr>
                <w:rFonts w:ascii="Malgun Gothic"/>
                <w:b w:val="false"/>
                <w:i w:val="false"/>
                <w:color w:val="000000"/>
                <w:sz w:val="20"/>
              </w:rPr>
              <w:t xml:space="preserve">, and there is a transfer of </w:t>
            </w:r>
            <w:r>
              <w:rPr>
                <w:rFonts w:ascii="Malgun Gothic"/>
                <w:b w:val="false"/>
                <w:i w:val="false"/>
                <w:color w:val="808080"/>
                <w:sz w:val="14"/>
              </w:rPr>
              <w:t>35</w:t>
            </w:r>
            <w:r>
              <w:rPr>
                <w:rFonts w:ascii="Malgun Gothic"/>
                <w:b/>
                <w:i w:val="false"/>
                <w:color w:val="000000"/>
                <w:sz w:val="20"/>
              </w:rPr>
              <w:t>[p                        ]</w:t>
            </w:r>
            <w:r>
              <w:rPr>
                <w:rFonts w:ascii="Malgun Gothic"/>
                <w:b w:val="false"/>
                <w:i w:val="false"/>
                <w:color w:val="000000"/>
                <w:sz w:val="20"/>
              </w:rPr>
              <w:t xml:space="preserve"> energy and </w:t>
            </w:r>
            <w:r>
              <w:rPr>
                <w:rFonts w:ascii="Malgun Gothic"/>
                <w:b w:val="false"/>
                <w:i w:val="false"/>
                <w:color w:val="808080"/>
                <w:sz w:val="14"/>
              </w:rPr>
              <w:t>36</w:t>
            </w:r>
            <w:r>
              <w:rPr>
                <w:rFonts w:ascii="Malgun Gothic"/>
                <w:b/>
                <w:i w:val="false"/>
                <w:color w:val="000000"/>
                <w:sz w:val="20"/>
              </w:rPr>
              <w:t>[r                        ]</w:t>
            </w:r>
            <w:r>
              <w:rPr>
                <w:rFonts w:ascii="Malgun Gothic"/>
                <w:b w:val="false"/>
                <w:i w:val="false"/>
                <w:color w:val="000000"/>
                <w:sz w:val="20"/>
              </w:rPr>
              <w:t xml:space="preserve"> of one's own </w:t>
            </w:r>
            <w:r>
              <w:rPr>
                <w:rFonts w:ascii="Malgun Gothic"/>
                <w:b w:val="false"/>
                <w:i w:val="false"/>
                <w:color w:val="808080"/>
                <w:sz w:val="14"/>
              </w:rPr>
              <w:t>37</w:t>
            </w:r>
            <w:r>
              <w:rPr>
                <w:rFonts w:ascii="Malgun Gothic"/>
                <w:b/>
                <w:i w:val="false"/>
                <w:color w:val="000000"/>
                <w:sz w:val="20"/>
              </w:rPr>
              <w:t>[l                        ]</w:t>
            </w:r>
            <w:r>
              <w:rPr>
                <w:rFonts w:ascii="Malgun Gothic"/>
                <w:b w:val="false"/>
                <w:i w:val="false"/>
                <w:color w:val="000000"/>
                <w:sz w:val="20"/>
              </w:rPr>
              <w:t xml:space="preserve"> positive thought forms.</w:t>
            </w:r>
          </w:p>
        </w:tc>
        <w:tc>
          <w:tcPr>
            <w:tcW w:w="1706" w:type="dxa"/>
            <w:tcBorders/>
            <w:vAlign w:val="top"/>
          </w:tcPr>
          <w:p>
            <w:pPr>
              <w:spacing w:after="0" w:line="240"/>
              <w:ind w:left="0"/>
              <w:jc w:val="both"/>
            </w:pPr>
            <w:r>
              <w:rPr>
                <w:rFonts w:ascii="Malgun Gothic"/>
                <w:b w:val="false"/>
                <w:i w:val="false"/>
                <w:color w:val="000000"/>
                <w:sz w:val="16"/>
              </w:rPr>
              <w:t>여기에서의 이점은 의식의 정신적 수준에 있으며, 긍정적인 에너지의 전달과 자신의 잠재적인 긍정적인 사고 형태의 재점화가 있다.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3. p3-no.22</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Our emotions are thought to </w:t>
            </w:r>
            <w:r>
              <w:rPr>
                <w:rFonts w:ascii="Malgun Gothic"/>
                <w:b w:val="false"/>
                <w:i w:val="false"/>
                <w:color w:val="808080"/>
                <w:sz w:val="14"/>
              </w:rPr>
              <w:t>38</w:t>
            </w:r>
            <w:r>
              <w:rPr>
                <w:rFonts w:ascii="Malgun Gothic"/>
                <w:b/>
                <w:i w:val="false"/>
                <w:color w:val="000000"/>
                <w:sz w:val="20"/>
              </w:rPr>
              <w:t>[e                        ]</w:t>
            </w:r>
            <w:r>
              <w:rPr>
                <w:rFonts w:ascii="Malgun Gothic"/>
                <w:b w:val="false"/>
                <w:i w:val="false"/>
                <w:color w:val="000000"/>
                <w:sz w:val="20"/>
              </w:rPr>
              <w:t xml:space="preserve"> because they have </w:t>
            </w:r>
            <w:r>
              <w:rPr>
                <w:rFonts w:ascii="Malgun Gothic"/>
                <w:b w:val="false"/>
                <w:i w:val="false"/>
                <w:color w:val="808080"/>
                <w:sz w:val="14"/>
              </w:rPr>
              <w:t>39</w:t>
            </w:r>
            <w:r>
              <w:rPr>
                <w:rFonts w:ascii="Malgun Gothic"/>
                <w:b/>
                <w:i w:val="false"/>
                <w:color w:val="000000"/>
                <w:sz w:val="20"/>
              </w:rPr>
              <w:t>[c                        ]</w:t>
            </w:r>
            <w:r>
              <w:rPr>
                <w:rFonts w:ascii="Malgun Gothic"/>
                <w:b w:val="false"/>
                <w:i w:val="false"/>
                <w:color w:val="000000"/>
                <w:sz w:val="20"/>
              </w:rPr>
              <w:t xml:space="preserve"> to our </w:t>
            </w:r>
            <w:r>
              <w:rPr>
                <w:rFonts w:ascii="Malgun Gothic"/>
                <w:b w:val="false"/>
                <w:i w:val="false"/>
                <w:color w:val="808080"/>
                <w:sz w:val="14"/>
              </w:rPr>
              <w:t>40</w:t>
            </w:r>
            <w:r>
              <w:rPr>
                <w:rFonts w:ascii="Malgun Gothic"/>
                <w:b/>
                <w:i w:val="false"/>
                <w:color w:val="000000"/>
                <w:sz w:val="20"/>
              </w:rPr>
              <w:t>[s                        ]</w:t>
            </w:r>
            <w:r>
              <w:rPr>
                <w:rFonts w:ascii="Malgun Gothic"/>
                <w:b w:val="false"/>
                <w:i w:val="false"/>
                <w:color w:val="000000"/>
                <w:sz w:val="20"/>
              </w:rPr>
              <w:t xml:space="preserve"> as a species.</w:t>
            </w:r>
          </w:p>
        </w:tc>
        <w:tc>
          <w:tcPr>
            <w:tcW w:w="1706" w:type="dxa"/>
            <w:tcBorders/>
            <w:vAlign w:val="top"/>
          </w:tcPr>
          <w:p>
            <w:pPr>
              <w:spacing w:after="0" w:line="240"/>
              <w:ind w:left="0"/>
              <w:jc w:val="both"/>
            </w:pPr>
            <w:r>
              <w:rPr>
                <w:rFonts w:ascii="Malgun Gothic"/>
                <w:b w:val="false"/>
                <w:i w:val="false"/>
                <w:color w:val="000000"/>
                <w:sz w:val="16"/>
              </w:rPr>
              <w:t>우리의 감정은 그것들이 종으로서 우리의 생존에 기여해 왔기 때문에 존재한다고 여겨진다.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808080"/>
                <w:sz w:val="14"/>
              </w:rPr>
              <w:t>41</w:t>
            </w:r>
            <w:r>
              <w:rPr>
                <w:rFonts w:ascii="Malgun Gothic"/>
                <w:b/>
                <w:i w:val="false"/>
                <w:color w:val="000000"/>
                <w:sz w:val="20"/>
              </w:rPr>
              <w:t>[F                        ]</w:t>
            </w:r>
            <w:r>
              <w:rPr>
                <w:rFonts w:ascii="Malgun Gothic"/>
                <w:b w:val="false"/>
                <w:i w:val="false"/>
                <w:color w:val="000000"/>
                <w:sz w:val="20"/>
              </w:rPr>
              <w:t xml:space="preserve"> has helped us avoid dangers, expressing anger helps us scare off </w:t>
            </w:r>
            <w:r>
              <w:rPr>
                <w:rFonts w:ascii="Malgun Gothic"/>
                <w:b w:val="false"/>
                <w:i w:val="false"/>
                <w:color w:val="808080"/>
                <w:sz w:val="14"/>
              </w:rPr>
              <w:t>42</w:t>
            </w:r>
            <w:r>
              <w:rPr>
                <w:rFonts w:ascii="Malgun Gothic"/>
                <w:b/>
                <w:i w:val="false"/>
                <w:color w:val="000000"/>
                <w:sz w:val="20"/>
              </w:rPr>
              <w:t>[t                        ]</w:t>
            </w:r>
            <w:r>
              <w:rPr>
                <w:rFonts w:ascii="Malgun Gothic"/>
                <w:b w:val="false"/>
                <w:i w:val="false"/>
                <w:color w:val="000000"/>
                <w:sz w:val="20"/>
              </w:rPr>
              <w:t xml:space="preserve">, and expressing </w:t>
            </w:r>
            <w:r>
              <w:rPr>
                <w:rFonts w:ascii="Malgun Gothic"/>
                <w:b w:val="false"/>
                <w:i w:val="false"/>
                <w:color w:val="808080"/>
                <w:sz w:val="14"/>
              </w:rPr>
              <w:t>43</w:t>
            </w:r>
            <w:r>
              <w:rPr>
                <w:rFonts w:ascii="Malgun Gothic"/>
                <w:b/>
                <w:i w:val="false"/>
                <w:color w:val="000000"/>
                <w:sz w:val="20"/>
              </w:rPr>
              <w:t>[p                        ]</w:t>
            </w:r>
            <w:r>
              <w:rPr>
                <w:rFonts w:ascii="Malgun Gothic"/>
                <w:b w:val="false"/>
                <w:i w:val="false"/>
                <w:color w:val="000000"/>
                <w:sz w:val="20"/>
              </w:rPr>
              <w:t xml:space="preserve"> emotions helps us </w:t>
            </w:r>
            <w:r>
              <w:rPr>
                <w:rFonts w:ascii="Malgun Gothic"/>
                <w:b w:val="false"/>
                <w:i w:val="false"/>
                <w:color w:val="808080"/>
                <w:sz w:val="14"/>
              </w:rPr>
              <w:t>44</w:t>
            </w:r>
            <w:r>
              <w:rPr>
                <w:rFonts w:ascii="Malgun Gothic"/>
                <w:b/>
                <w:i w:val="false"/>
                <w:color w:val="000000"/>
                <w:sz w:val="20"/>
              </w:rPr>
              <w:t>[b                        ]</w:t>
            </w:r>
            <w:r>
              <w:rPr>
                <w:rFonts w:ascii="Malgun Gothic"/>
                <w:b w:val="false"/>
                <w:i w:val="false"/>
                <w:color w:val="000000"/>
                <w:sz w:val="20"/>
              </w:rPr>
              <w:t xml:space="preserve"> with others.</w:t>
            </w:r>
          </w:p>
        </w:tc>
        <w:tc>
          <w:tcPr>
            <w:tcW w:w="1706" w:type="dxa"/>
            <w:tcBorders/>
            <w:vAlign w:val="top"/>
          </w:tcPr>
          <w:p>
            <w:pPr>
              <w:spacing w:after="0" w:line="240"/>
              <w:ind w:left="0"/>
              <w:jc w:val="both"/>
            </w:pPr>
            <w:r>
              <w:rPr>
                <w:rFonts w:ascii="Malgun Gothic"/>
                <w:b w:val="false"/>
                <w:i w:val="false"/>
                <w:color w:val="000000"/>
                <w:sz w:val="16"/>
              </w:rPr>
              <w:t>두려움은 우리가 위험을 피하는 데 도움을 주어 왔고, 분노를 표현하는 것은 우리가 위협을 쫓아내도록 돕고, 긍정적인 감정을 표현하는 것은 우리가 다른 사람과 유대하도록 돕는다.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From an evolutionary perspective, an </w:t>
            </w:r>
            <w:r>
              <w:rPr>
                <w:rFonts w:ascii="Malgun Gothic"/>
                <w:b w:val="false"/>
                <w:i w:val="false"/>
                <w:color w:val="808080"/>
                <w:sz w:val="14"/>
              </w:rPr>
              <w:t>45</w:t>
            </w:r>
            <w:r>
              <w:rPr>
                <w:rFonts w:ascii="Malgun Gothic"/>
                <w:b/>
                <w:i w:val="false"/>
                <w:color w:val="000000"/>
                <w:sz w:val="20"/>
              </w:rPr>
              <w:t>[e                        ]</w:t>
            </w:r>
            <w:r>
              <w:rPr>
                <w:rFonts w:ascii="Malgun Gothic"/>
                <w:b w:val="false"/>
                <w:i w:val="false"/>
                <w:color w:val="000000"/>
                <w:sz w:val="20"/>
              </w:rPr>
              <w:t xml:space="preserve"> is a kind of "</w:t>
            </w:r>
            <w:r>
              <w:rPr>
                <w:rFonts w:ascii="Malgun Gothic"/>
                <w:b w:val="false"/>
                <w:i w:val="false"/>
                <w:color w:val="808080"/>
                <w:sz w:val="14"/>
              </w:rPr>
              <w:t>46</w:t>
            </w:r>
            <w:r>
              <w:rPr>
                <w:rFonts w:ascii="Malgun Gothic"/>
                <w:b/>
                <w:i w:val="false"/>
                <w:color w:val="000000"/>
                <w:sz w:val="20"/>
              </w:rPr>
              <w:t>[p                        ]</w:t>
            </w:r>
            <w:r>
              <w:rPr>
                <w:rFonts w:ascii="Malgun Gothic"/>
                <w:b w:val="false"/>
                <w:i w:val="false"/>
                <w:color w:val="000000"/>
                <w:sz w:val="20"/>
              </w:rPr>
              <w:t xml:space="preserve">" that, when </w:t>
            </w:r>
            <w:r>
              <w:rPr>
                <w:rFonts w:ascii="Malgun Gothic"/>
                <w:b w:val="false"/>
                <w:i w:val="false"/>
                <w:color w:val="808080"/>
                <w:sz w:val="14"/>
              </w:rPr>
              <w:t>47</w:t>
            </w:r>
            <w:r>
              <w:rPr>
                <w:rFonts w:ascii="Malgun Gothic"/>
                <w:b/>
                <w:i w:val="false"/>
                <w:color w:val="000000"/>
                <w:sz w:val="20"/>
              </w:rPr>
              <w:t>[t                        ]</w:t>
            </w:r>
            <w:r>
              <w:rPr>
                <w:rFonts w:ascii="Malgun Gothic"/>
                <w:b w:val="false"/>
                <w:i w:val="false"/>
                <w:color w:val="000000"/>
                <w:sz w:val="20"/>
              </w:rPr>
              <w:t xml:space="preserve">, </w:t>
            </w:r>
            <w:r>
              <w:rPr>
                <w:rFonts w:ascii="Malgun Gothic"/>
                <w:b w:val="false"/>
                <w:i w:val="false"/>
                <w:color w:val="808080"/>
                <w:sz w:val="14"/>
              </w:rPr>
              <w:t>48</w:t>
            </w:r>
            <w:r>
              <w:rPr>
                <w:rFonts w:ascii="Malgun Gothic"/>
                <w:b/>
                <w:i w:val="false"/>
                <w:color w:val="000000"/>
                <w:sz w:val="20"/>
              </w:rPr>
              <w:t>[d                        ]</w:t>
            </w:r>
            <w:r>
              <w:rPr>
                <w:rFonts w:ascii="Malgun Gothic"/>
                <w:b w:val="false"/>
                <w:i w:val="false"/>
                <w:color w:val="000000"/>
                <w:sz w:val="20"/>
              </w:rPr>
              <w:t xml:space="preserve"> many of our activities (including attention, perception, memory, movement, expressions, etc.).</w:t>
            </w:r>
          </w:p>
        </w:tc>
        <w:tc>
          <w:tcPr>
            <w:tcW w:w="1706" w:type="dxa"/>
            <w:tcBorders/>
            <w:vAlign w:val="top"/>
          </w:tcPr>
          <w:p>
            <w:pPr>
              <w:spacing w:after="0" w:line="240"/>
              <w:ind w:left="0"/>
              <w:jc w:val="both"/>
            </w:pPr>
            <w:r>
              <w:rPr>
                <w:rFonts w:ascii="Malgun Gothic"/>
                <w:b w:val="false"/>
                <w:i w:val="false"/>
                <w:color w:val="000000"/>
                <w:sz w:val="16"/>
              </w:rPr>
              <w:t>진화적 관점에서, 감정은 유발될 때 (주의, 지각, 기억, 움직임, 표현 등을 포함하는) 우리의 많은 활동을 지시하는 일종의 '프로그램'이다.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fear makes us very </w:t>
            </w:r>
            <w:r>
              <w:rPr>
                <w:rFonts w:ascii="Malgun Gothic"/>
                <w:b w:val="false"/>
                <w:i w:val="false"/>
                <w:color w:val="808080"/>
                <w:sz w:val="14"/>
              </w:rPr>
              <w:t>49</w:t>
            </w:r>
            <w:r>
              <w:rPr>
                <w:rFonts w:ascii="Malgun Gothic"/>
                <w:b/>
                <w:i w:val="false"/>
                <w:color w:val="000000"/>
                <w:sz w:val="20"/>
              </w:rPr>
              <w:t>[a                        ]</w:t>
            </w:r>
            <w:r>
              <w:rPr>
                <w:rFonts w:ascii="Malgun Gothic"/>
                <w:b w:val="false"/>
                <w:i w:val="false"/>
                <w:color w:val="000000"/>
                <w:sz w:val="20"/>
              </w:rPr>
              <w:t xml:space="preserve">, narrows our </w:t>
            </w:r>
            <w:r>
              <w:rPr>
                <w:rFonts w:ascii="Malgun Gothic"/>
                <w:b w:val="false"/>
                <w:i w:val="false"/>
                <w:color w:val="808080"/>
                <w:sz w:val="14"/>
              </w:rPr>
              <w:t>50</w:t>
            </w:r>
            <w:r>
              <w:rPr>
                <w:rFonts w:ascii="Malgun Gothic"/>
                <w:b/>
                <w:i w:val="false"/>
                <w:color w:val="000000"/>
                <w:sz w:val="20"/>
              </w:rPr>
              <w:t>[p                        ]</w:t>
            </w:r>
            <w:r>
              <w:rPr>
                <w:rFonts w:ascii="Malgun Gothic"/>
                <w:b w:val="false"/>
                <w:i w:val="false"/>
                <w:color w:val="000000"/>
                <w:sz w:val="20"/>
              </w:rPr>
              <w:t xml:space="preserve"> focus to threatening </w:t>
            </w:r>
            <w:r>
              <w:rPr>
                <w:rFonts w:ascii="Malgun Gothic"/>
                <w:b w:val="false"/>
                <w:i w:val="false"/>
                <w:color w:val="808080"/>
                <w:sz w:val="14"/>
              </w:rPr>
              <w:t>51</w:t>
            </w:r>
            <w:r>
              <w:rPr>
                <w:rFonts w:ascii="Malgun Gothic"/>
                <w:b/>
                <w:i w:val="false"/>
                <w:color w:val="000000"/>
                <w:sz w:val="20"/>
              </w:rPr>
              <w:t>[s                        ]</w:t>
            </w:r>
            <w:r>
              <w:rPr>
                <w:rFonts w:ascii="Malgun Gothic"/>
                <w:b w:val="false"/>
                <w:i w:val="false"/>
                <w:color w:val="000000"/>
                <w:sz w:val="20"/>
              </w:rPr>
              <w:t xml:space="preserve">, will cause us either to face a situation (fight) or avoid it (flight), and may cause us to </w:t>
            </w:r>
            <w:r>
              <w:rPr>
                <w:rFonts w:ascii="Malgun Gothic"/>
                <w:b w:val="false"/>
                <w:i w:val="false"/>
                <w:color w:val="808080"/>
                <w:sz w:val="14"/>
              </w:rPr>
              <w:t>52</w:t>
            </w:r>
            <w:r>
              <w:rPr>
                <w:rFonts w:ascii="Malgun Gothic"/>
                <w:b/>
                <w:i w:val="false"/>
                <w:color w:val="000000"/>
                <w:sz w:val="20"/>
              </w:rPr>
              <w:t>[r                        ]</w:t>
            </w:r>
            <w:r>
              <w:rPr>
                <w:rFonts w:ascii="Malgun Gothic"/>
                <w:b w:val="false"/>
                <w:i w:val="false"/>
                <w:color w:val="000000"/>
                <w:sz w:val="20"/>
              </w:rPr>
              <w:t xml:space="preserve"> an experience more acutely (so that we avoid the threat in the future).</w:t>
            </w:r>
          </w:p>
        </w:tc>
        <w:tc>
          <w:tcPr>
            <w:tcW w:w="1706" w:type="dxa"/>
            <w:tcBorders/>
            <w:vAlign w:val="top"/>
          </w:tcPr>
          <w:p>
            <w:pPr>
              <w:spacing w:after="0" w:line="240"/>
              <w:ind w:left="0"/>
              <w:jc w:val="both"/>
            </w:pPr>
            <w:r>
              <w:rPr>
                <w:rFonts w:ascii="Malgun Gothic"/>
                <w:b w:val="false"/>
                <w:i w:val="false"/>
                <w:color w:val="000000"/>
                <w:sz w:val="16"/>
              </w:rPr>
              <w:t>예를 들어, 두려움은 우리를 매우 주의 깊게 만들고, 우리의 지각의 초점을 위협적인 자극으로 좁히고, 우리로 하여금 상황을 정면으로 대하거나 (싸우거나) 그것을 피하도록 (도피하도록) 하며, 우리로 하여금 경험을 더 강렬하게 기억하도록 (그래서 우리가 미래에 위협을 피하도록) 할 수도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Regardless of the specific ways in which they </w:t>
            </w:r>
            <w:r>
              <w:rPr>
                <w:rFonts w:ascii="Malgun Gothic"/>
                <w:b w:val="false"/>
                <w:i w:val="false"/>
                <w:color w:val="808080"/>
                <w:sz w:val="14"/>
              </w:rPr>
              <w:t>53</w:t>
            </w:r>
            <w:r>
              <w:rPr>
                <w:rFonts w:ascii="Malgun Gothic"/>
                <w:b/>
                <w:i w:val="false"/>
                <w:color w:val="000000"/>
                <w:sz w:val="20"/>
              </w:rPr>
              <w:t>[a                        ]</w:t>
            </w:r>
            <w:r>
              <w:rPr>
                <w:rFonts w:ascii="Malgun Gothic"/>
                <w:b w:val="false"/>
                <w:i w:val="false"/>
                <w:color w:val="000000"/>
                <w:sz w:val="20"/>
              </w:rPr>
              <w:t xml:space="preserve"> our systems, the specific </w:t>
            </w:r>
            <w:r>
              <w:rPr>
                <w:rFonts w:ascii="Malgun Gothic"/>
                <w:b w:val="false"/>
                <w:i w:val="false"/>
                <w:color w:val="808080"/>
                <w:sz w:val="14"/>
              </w:rPr>
              <w:t>54</w:t>
            </w:r>
            <w:r>
              <w:rPr>
                <w:rFonts w:ascii="Malgun Gothic"/>
                <w:b/>
                <w:i w:val="false"/>
                <w:color w:val="000000"/>
                <w:sz w:val="20"/>
              </w:rPr>
              <w:t>[e                        ]</w:t>
            </w:r>
            <w:r>
              <w:rPr>
                <w:rFonts w:ascii="Malgun Gothic"/>
                <w:b w:val="false"/>
                <w:i w:val="false"/>
                <w:color w:val="000000"/>
                <w:sz w:val="20"/>
              </w:rPr>
              <w:t xml:space="preserve"> we possess are thought to exist because they have helped us (as a species) </w:t>
            </w:r>
            <w:r>
              <w:rPr>
                <w:rFonts w:ascii="Malgun Gothic"/>
                <w:b w:val="false"/>
                <w:i w:val="false"/>
                <w:color w:val="808080"/>
                <w:sz w:val="14"/>
              </w:rPr>
              <w:t>55</w:t>
            </w:r>
            <w:r>
              <w:rPr>
                <w:rFonts w:ascii="Malgun Gothic"/>
                <w:b/>
                <w:i w:val="false"/>
                <w:color w:val="000000"/>
                <w:sz w:val="20"/>
              </w:rPr>
              <w:t>[s                        ]</w:t>
            </w:r>
            <w:r>
              <w:rPr>
                <w:rFonts w:ascii="Malgun Gothic"/>
                <w:b w:val="false"/>
                <w:i w:val="false"/>
                <w:color w:val="000000"/>
                <w:sz w:val="20"/>
              </w:rPr>
              <w:t xml:space="preserve"> challenges within our environment long ago.</w:t>
            </w:r>
          </w:p>
        </w:tc>
        <w:tc>
          <w:tcPr>
            <w:tcW w:w="1706" w:type="dxa"/>
            <w:tcBorders/>
            <w:vAlign w:val="top"/>
          </w:tcPr>
          <w:p>
            <w:pPr>
              <w:spacing w:after="0" w:line="240"/>
              <w:ind w:left="0"/>
              <w:jc w:val="both"/>
            </w:pPr>
            <w:r>
              <w:rPr>
                <w:rFonts w:ascii="Malgun Gothic"/>
                <w:b w:val="false"/>
                <w:i w:val="false"/>
                <w:color w:val="000000"/>
                <w:sz w:val="16"/>
              </w:rPr>
              <w:t>그것들이 우리의 시스템을 활성화하는 구체적인 방식과는 관계없이, 우리가 소유한 특정한 감정은 그것들이 오래전에 우리의 환경 내에서 우리가 (종으로서) 힘든 상황에서 생존하도록 도움을 주어 왔기 때문에 존재한다고 여겨진다.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If they had not helped us </w:t>
            </w:r>
            <w:r>
              <w:rPr>
                <w:rFonts w:ascii="Malgun Gothic"/>
                <w:b w:val="false"/>
                <w:i w:val="false"/>
                <w:color w:val="808080"/>
                <w:sz w:val="14"/>
              </w:rPr>
              <w:t>56</w:t>
            </w:r>
            <w:r>
              <w:rPr>
                <w:rFonts w:ascii="Malgun Gothic"/>
                <w:b/>
                <w:i w:val="false"/>
                <w:color w:val="000000"/>
                <w:sz w:val="20"/>
              </w:rPr>
              <w:t>[a                        ]</w:t>
            </w:r>
            <w:r>
              <w:rPr>
                <w:rFonts w:ascii="Malgun Gothic"/>
                <w:b w:val="false"/>
                <w:i w:val="false"/>
                <w:color w:val="000000"/>
                <w:sz w:val="20"/>
              </w:rPr>
              <w:t xml:space="preserve"> and </w:t>
            </w:r>
            <w:r>
              <w:rPr>
                <w:rFonts w:ascii="Malgun Gothic"/>
                <w:b w:val="false"/>
                <w:i w:val="false"/>
                <w:color w:val="808080"/>
                <w:sz w:val="14"/>
              </w:rPr>
              <w:t>57</w:t>
            </w:r>
            <w:r>
              <w:rPr>
                <w:rFonts w:ascii="Malgun Gothic"/>
                <w:b/>
                <w:i w:val="false"/>
                <w:color w:val="000000"/>
                <w:sz w:val="20"/>
              </w:rPr>
              <w:t>[s                        ]</w:t>
            </w:r>
            <w:r>
              <w:rPr>
                <w:rFonts w:ascii="Malgun Gothic"/>
                <w:b w:val="false"/>
                <w:i w:val="false"/>
                <w:color w:val="000000"/>
                <w:sz w:val="20"/>
              </w:rPr>
              <w:t xml:space="preserve">, they would not have </w:t>
            </w:r>
            <w:r>
              <w:rPr>
                <w:rFonts w:ascii="Malgun Gothic"/>
                <w:b w:val="false"/>
                <w:i w:val="false"/>
                <w:color w:val="808080"/>
                <w:sz w:val="14"/>
              </w:rPr>
              <w:t>58</w:t>
            </w:r>
            <w:r>
              <w:rPr>
                <w:rFonts w:ascii="Malgun Gothic"/>
                <w:b/>
                <w:i w:val="false"/>
                <w:color w:val="000000"/>
                <w:sz w:val="20"/>
              </w:rPr>
              <w:t>[e                        ]</w:t>
            </w:r>
            <w:r>
              <w:rPr>
                <w:rFonts w:ascii="Malgun Gothic"/>
                <w:b w:val="false"/>
                <w:i w:val="false"/>
                <w:color w:val="000000"/>
                <w:sz w:val="20"/>
              </w:rPr>
              <w:t xml:space="preserve"> with us.</w:t>
            </w:r>
          </w:p>
        </w:tc>
        <w:tc>
          <w:tcPr>
            <w:tcW w:w="1706" w:type="dxa"/>
            <w:tcBorders/>
            <w:vAlign w:val="top"/>
          </w:tcPr>
          <w:p>
            <w:pPr>
              <w:spacing w:after="0" w:line="240"/>
              <w:ind w:left="0"/>
              <w:jc w:val="both"/>
            </w:pPr>
            <w:r>
              <w:rPr>
                <w:rFonts w:ascii="Malgun Gothic"/>
                <w:b w:val="false"/>
                <w:i w:val="false"/>
                <w:color w:val="000000"/>
                <w:sz w:val="16"/>
              </w:rPr>
              <w:t>만약 그것들이 우리가 적응하고 생존하도록 도움을 주지 않았었더라면 그것들은 우리와 함께 진화해 오지 않았을 것이다.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4. p3-no.23</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By improving </w:t>
            </w:r>
            <w:r>
              <w:rPr>
                <w:rFonts w:ascii="Malgun Gothic"/>
                <w:b w:val="false"/>
                <w:i w:val="false"/>
                <w:color w:val="808080"/>
                <w:sz w:val="14"/>
              </w:rPr>
              <w:t>59</w:t>
            </w:r>
            <w:r>
              <w:rPr>
                <w:rFonts w:ascii="Malgun Gothic"/>
                <w:b/>
                <w:i w:val="false"/>
                <w:color w:val="000000"/>
                <w:sz w:val="20"/>
              </w:rPr>
              <w:t>[a                        ]</w:t>
            </w:r>
            <w:r>
              <w:rPr>
                <w:rFonts w:ascii="Malgun Gothic"/>
                <w:b w:val="false"/>
                <w:i w:val="false"/>
                <w:color w:val="000000"/>
                <w:sz w:val="20"/>
              </w:rPr>
              <w:t xml:space="preserve"> of the </w:t>
            </w:r>
            <w:r>
              <w:rPr>
                <w:rFonts w:ascii="Malgun Gothic"/>
                <w:b w:val="false"/>
                <w:i w:val="false"/>
                <w:color w:val="808080"/>
                <w:sz w:val="14"/>
              </w:rPr>
              <w:t>60</w:t>
            </w:r>
            <w:r>
              <w:rPr>
                <w:rFonts w:ascii="Malgun Gothic"/>
                <w:b/>
                <w:i w:val="false"/>
                <w:color w:val="000000"/>
                <w:sz w:val="20"/>
              </w:rPr>
              <w:t>[w                        ]</w:t>
            </w:r>
            <w:r>
              <w:rPr>
                <w:rFonts w:ascii="Malgun Gothic"/>
                <w:b w:val="false"/>
                <w:i w:val="false"/>
                <w:color w:val="000000"/>
                <w:sz w:val="20"/>
              </w:rPr>
              <w:t xml:space="preserve"> for workers that are typically at a disadvantage in the labour market, AI can improve </w:t>
            </w:r>
            <w:r>
              <w:rPr>
                <w:rFonts w:ascii="Malgun Gothic"/>
                <w:b w:val="false"/>
                <w:i w:val="false"/>
                <w:color w:val="808080"/>
                <w:sz w:val="14"/>
              </w:rPr>
              <w:t>61</w:t>
            </w:r>
            <w:r>
              <w:rPr>
                <w:rFonts w:ascii="Malgun Gothic"/>
                <w:b/>
                <w:i w:val="false"/>
                <w:color w:val="000000"/>
                <w:sz w:val="20"/>
              </w:rPr>
              <w:t>[i                        ]</w:t>
            </w:r>
            <w:r>
              <w:rPr>
                <w:rFonts w:ascii="Malgun Gothic"/>
                <w:b w:val="false"/>
                <w:i w:val="false"/>
                <w:color w:val="000000"/>
                <w:sz w:val="20"/>
              </w:rPr>
              <w:t xml:space="preserve"> in the workplace.</w:t>
            </w:r>
          </w:p>
        </w:tc>
        <w:tc>
          <w:tcPr>
            <w:tcW w:w="1706" w:type="dxa"/>
            <w:tcBorders/>
            <w:vAlign w:val="top"/>
          </w:tcPr>
          <w:p>
            <w:pPr>
              <w:spacing w:after="0" w:line="240"/>
              <w:ind w:left="0"/>
              <w:jc w:val="both"/>
            </w:pPr>
            <w:r>
              <w:rPr>
                <w:rFonts w:ascii="Malgun Gothic"/>
                <w:b w:val="false"/>
                <w:i w:val="false"/>
                <w:color w:val="000000"/>
                <w:sz w:val="16"/>
              </w:rPr>
              <w:t>노동 시장에서 일반적으로 불리한 위치에 있는 노동자를 위한 일터로의 접근성을 향상시킴으로써, AI는 일터에서 포괄성을 향상시킬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AI-powered assistive devices to </w:t>
            </w:r>
            <w:r>
              <w:rPr>
                <w:rFonts w:ascii="Malgun Gothic"/>
                <w:b w:val="false"/>
                <w:i w:val="false"/>
                <w:color w:val="808080"/>
                <w:sz w:val="14"/>
              </w:rPr>
              <w:t>62</w:t>
            </w:r>
            <w:r>
              <w:rPr>
                <w:rFonts w:ascii="Malgun Gothic"/>
                <w:b/>
                <w:i w:val="false"/>
                <w:color w:val="000000"/>
                <w:sz w:val="20"/>
              </w:rPr>
              <w:t>[a                        ]</w:t>
            </w:r>
            <w:r>
              <w:rPr>
                <w:rFonts w:ascii="Malgun Gothic"/>
                <w:b w:val="false"/>
                <w:i w:val="false"/>
                <w:color w:val="000000"/>
                <w:sz w:val="20"/>
              </w:rPr>
              <w:t xml:space="preserve"> workers with visual, speech or hearing </w:t>
            </w:r>
            <w:r>
              <w:rPr>
                <w:rFonts w:ascii="Malgun Gothic"/>
                <w:b w:val="false"/>
                <w:i w:val="false"/>
                <w:color w:val="808080"/>
                <w:sz w:val="14"/>
              </w:rPr>
              <w:t>63</w:t>
            </w:r>
            <w:r>
              <w:rPr>
                <w:rFonts w:ascii="Malgun Gothic"/>
                <w:b/>
                <w:i w:val="false"/>
                <w:color w:val="000000"/>
                <w:sz w:val="20"/>
              </w:rPr>
              <w:t>[d                        ]</w:t>
            </w:r>
            <w:r>
              <w:rPr>
                <w:rFonts w:ascii="Malgun Gothic"/>
                <w:b w:val="false"/>
                <w:i w:val="false"/>
                <w:color w:val="000000"/>
                <w:sz w:val="20"/>
              </w:rPr>
              <w:t xml:space="preserve"> are becoming more widespread, improving the access to, and the </w:t>
            </w:r>
            <w:r>
              <w:rPr>
                <w:rFonts w:ascii="Malgun Gothic"/>
                <w:b w:val="false"/>
                <w:i w:val="false"/>
                <w:color w:val="808080"/>
                <w:sz w:val="14"/>
              </w:rPr>
              <w:t>64</w:t>
            </w:r>
            <w:r>
              <w:rPr>
                <w:rFonts w:ascii="Malgun Gothic"/>
                <w:b/>
                <w:i w:val="false"/>
                <w:color w:val="000000"/>
                <w:sz w:val="20"/>
              </w:rPr>
              <w:t>[q                        ]</w:t>
            </w:r>
            <w:r>
              <w:rPr>
                <w:rFonts w:ascii="Malgun Gothic"/>
                <w:b w:val="false"/>
                <w:i w:val="false"/>
                <w:color w:val="000000"/>
                <w:sz w:val="20"/>
              </w:rPr>
              <w:t xml:space="preserve"> of work for people with </w:t>
            </w:r>
            <w:r>
              <w:rPr>
                <w:rFonts w:ascii="Malgun Gothic"/>
                <w:b w:val="false"/>
                <w:i w:val="false"/>
                <w:color w:val="808080"/>
                <w:sz w:val="14"/>
              </w:rPr>
              <w:t>65</w:t>
            </w:r>
            <w:r>
              <w:rPr>
                <w:rFonts w:ascii="Malgun Gothic"/>
                <w:b/>
                <w:i w:val="false"/>
                <w:color w:val="000000"/>
                <w:sz w:val="20"/>
              </w:rPr>
              <w:t>[d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시각, 발화 또는 청각 장애가 있는 노동자들을 돕기 위핸 AI 동력의 보조 장치들이 더 널리 보급되어, 장애를 지닌 사람들의 업무 접근성과 업무의 질을 향상시키고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w:t>
            </w:r>
            <w:r>
              <w:rPr>
                <w:rFonts w:ascii="Malgun Gothic"/>
                <w:b w:val="false"/>
                <w:i w:val="false"/>
                <w:color w:val="808080"/>
                <w:sz w:val="14"/>
              </w:rPr>
              <w:t>66</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67</w:t>
            </w:r>
            <w:r>
              <w:rPr>
                <w:rFonts w:ascii="Malgun Gothic"/>
                <w:b/>
                <w:i w:val="false"/>
                <w:color w:val="000000"/>
                <w:sz w:val="20"/>
              </w:rPr>
              <w:t>[r                        ]</w:t>
            </w:r>
            <w:r>
              <w:rPr>
                <w:rFonts w:ascii="Malgun Gothic"/>
                <w:b w:val="false"/>
                <w:i w:val="false"/>
                <w:color w:val="000000"/>
                <w:sz w:val="20"/>
              </w:rPr>
              <w:t xml:space="preserve"> solutions for people with dysarthric voices, or live captioning systems for deaf and hard of hearing people can </w:t>
            </w:r>
            <w:r>
              <w:rPr>
                <w:rFonts w:ascii="Malgun Gothic"/>
                <w:b w:val="false"/>
                <w:i w:val="false"/>
                <w:color w:val="808080"/>
                <w:sz w:val="14"/>
              </w:rPr>
              <w:t>68</w:t>
            </w:r>
            <w:r>
              <w:rPr>
                <w:rFonts w:ascii="Malgun Gothic"/>
                <w:b/>
                <w:i w:val="false"/>
                <w:color w:val="000000"/>
                <w:sz w:val="20"/>
              </w:rPr>
              <w:t>[f                        ]</w:t>
            </w:r>
            <w:r>
              <w:rPr>
                <w:rFonts w:ascii="Malgun Gothic"/>
                <w:b w:val="false"/>
                <w:i w:val="false"/>
                <w:color w:val="000000"/>
                <w:sz w:val="20"/>
              </w:rPr>
              <w:t xml:space="preserve"> communication with colleagues and </w:t>
            </w:r>
            <w:r>
              <w:rPr>
                <w:rFonts w:ascii="Malgun Gothic"/>
                <w:b w:val="false"/>
                <w:i w:val="false"/>
                <w:color w:val="808080"/>
                <w:sz w:val="14"/>
              </w:rPr>
              <w:t>69</w:t>
            </w:r>
            <w:r>
              <w:rPr>
                <w:rFonts w:ascii="Malgun Gothic"/>
                <w:b/>
                <w:i w:val="false"/>
                <w:color w:val="000000"/>
                <w:sz w:val="20"/>
              </w:rPr>
              <w:t>[a                        ]</w:t>
            </w:r>
            <w:r>
              <w:rPr>
                <w:rFonts w:ascii="Malgun Gothic"/>
                <w:b w:val="false"/>
                <w:i w:val="false"/>
                <w:color w:val="000000"/>
                <w:sz w:val="20"/>
              </w:rPr>
              <w:t xml:space="preserve"> to jobs where </w:t>
            </w:r>
            <w:r>
              <w:rPr>
                <w:rFonts w:ascii="Malgun Gothic"/>
                <w:b w:val="false"/>
                <w:i w:val="false"/>
                <w:color w:val="808080"/>
                <w:sz w:val="14"/>
              </w:rPr>
              <w:t>70</w:t>
            </w:r>
            <w:r>
              <w:rPr>
                <w:rFonts w:ascii="Malgun Gothic"/>
                <w:b/>
                <w:i w:val="false"/>
                <w:color w:val="000000"/>
                <w:sz w:val="20"/>
              </w:rPr>
              <w:t>[i                        ]</w:t>
            </w:r>
            <w:r>
              <w:rPr>
                <w:rFonts w:ascii="Malgun Gothic"/>
                <w:b w:val="false"/>
                <w:i w:val="false"/>
                <w:color w:val="000000"/>
                <w:sz w:val="20"/>
              </w:rPr>
              <w:t xml:space="preserve"> communication is necessary.</w:t>
            </w:r>
          </w:p>
        </w:tc>
        <w:tc>
          <w:tcPr>
            <w:tcW w:w="1706" w:type="dxa"/>
            <w:tcBorders/>
            <w:vAlign w:val="top"/>
          </w:tcPr>
          <w:p>
            <w:pPr>
              <w:spacing w:after="0" w:line="240"/>
              <w:ind w:left="0"/>
              <w:jc w:val="both"/>
            </w:pPr>
            <w:r>
              <w:rPr>
                <w:rFonts w:ascii="Malgun Gothic"/>
                <w:b w:val="false"/>
                <w:i w:val="false"/>
                <w:color w:val="000000"/>
                <w:sz w:val="16"/>
              </w:rPr>
              <w:t>예를 들어, 구음 장애가 있는 사람들을 위한 발화 인식 솔루션이나 청각 장애인과 난청인을 위한 실시간 자막 시스템은 동료와의 의사소통과 대인 의사소통이 필요한 일에 대한 접근을 용이하게 할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AI can also enhance the </w:t>
            </w:r>
            <w:r>
              <w:rPr>
                <w:rFonts w:ascii="Malgun Gothic"/>
                <w:b w:val="false"/>
                <w:i w:val="false"/>
                <w:color w:val="808080"/>
                <w:sz w:val="14"/>
              </w:rPr>
              <w:t>71</w:t>
            </w:r>
            <w:r>
              <w:rPr>
                <w:rFonts w:ascii="Malgun Gothic"/>
                <w:b/>
                <w:i w:val="false"/>
                <w:color w:val="000000"/>
                <w:sz w:val="20"/>
              </w:rPr>
              <w:t>[c                        ]</w:t>
            </w:r>
            <w:r>
              <w:rPr>
                <w:rFonts w:ascii="Malgun Gothic"/>
                <w:b w:val="false"/>
                <w:i w:val="false"/>
                <w:color w:val="000000"/>
                <w:sz w:val="20"/>
              </w:rPr>
              <w:t xml:space="preserve"> of low-skilled workers, with potentially </w:t>
            </w:r>
            <w:r>
              <w:rPr>
                <w:rFonts w:ascii="Malgun Gothic"/>
                <w:b w:val="false"/>
                <w:i w:val="false"/>
                <w:color w:val="808080"/>
                <w:sz w:val="14"/>
              </w:rPr>
              <w:t>72</w:t>
            </w:r>
            <w:r>
              <w:rPr>
                <w:rFonts w:ascii="Malgun Gothic"/>
                <w:b/>
                <w:i w:val="false"/>
                <w:color w:val="000000"/>
                <w:sz w:val="20"/>
              </w:rPr>
              <w:t>[p                        ]</w:t>
            </w:r>
            <w:r>
              <w:rPr>
                <w:rFonts w:ascii="Malgun Gothic"/>
                <w:b w:val="false"/>
                <w:i w:val="false"/>
                <w:color w:val="000000"/>
                <w:sz w:val="20"/>
              </w:rPr>
              <w:t xml:space="preserve"> effects on their wages and career prospects.</w:t>
            </w:r>
          </w:p>
        </w:tc>
        <w:tc>
          <w:tcPr>
            <w:tcW w:w="1706" w:type="dxa"/>
            <w:tcBorders/>
            <w:vAlign w:val="top"/>
          </w:tcPr>
          <w:p>
            <w:pPr>
              <w:spacing w:after="0" w:line="240"/>
              <w:ind w:left="0"/>
              <w:jc w:val="both"/>
            </w:pPr>
            <w:r>
              <w:rPr>
                <w:rFonts w:ascii="Malgun Gothic"/>
                <w:b w:val="false"/>
                <w:i w:val="false"/>
                <w:color w:val="000000"/>
                <w:sz w:val="16"/>
              </w:rPr>
              <w:t>AI는 또한 그들의 임금과 경력 전망에 잠재적으로 긍정적인 영향과 함께 저숙련 노동자들의 능력을 향상시킬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AI's </w:t>
            </w:r>
            <w:r>
              <w:rPr>
                <w:rFonts w:ascii="Malgun Gothic"/>
                <w:b w:val="false"/>
                <w:i w:val="false"/>
                <w:color w:val="808080"/>
                <w:sz w:val="14"/>
              </w:rPr>
              <w:t>73</w:t>
            </w:r>
            <w:r>
              <w:rPr>
                <w:rFonts w:ascii="Malgun Gothic"/>
                <w:b/>
                <w:i w:val="false"/>
                <w:color w:val="000000"/>
                <w:sz w:val="20"/>
              </w:rPr>
              <w:t>[c                        ]</w:t>
            </w:r>
            <w:r>
              <w:rPr>
                <w:rFonts w:ascii="Malgun Gothic"/>
                <w:b w:val="false"/>
                <w:i w:val="false"/>
                <w:color w:val="000000"/>
                <w:sz w:val="20"/>
              </w:rPr>
              <w:t xml:space="preserve"> to </w:t>
            </w:r>
            <w:r>
              <w:rPr>
                <w:rFonts w:ascii="Malgun Gothic"/>
                <w:b w:val="false"/>
                <w:i w:val="false"/>
                <w:color w:val="808080"/>
                <w:sz w:val="14"/>
              </w:rPr>
              <w:t>74</w:t>
            </w:r>
            <w:r>
              <w:rPr>
                <w:rFonts w:ascii="Malgun Gothic"/>
                <w:b/>
                <w:i w:val="false"/>
                <w:color w:val="000000"/>
                <w:sz w:val="20"/>
              </w:rPr>
              <w:t>[t                        ]</w:t>
            </w:r>
            <w:r>
              <w:rPr>
                <w:rFonts w:ascii="Malgun Gothic"/>
                <w:b w:val="false"/>
                <w:i w:val="false"/>
                <w:color w:val="000000"/>
                <w:sz w:val="20"/>
              </w:rPr>
              <w:t xml:space="preserve"> written and spoken word in real-time can improve the performance of </w:t>
            </w:r>
            <w:r>
              <w:rPr>
                <w:rFonts w:ascii="Malgun Gothic"/>
                <w:b w:val="false"/>
                <w:i w:val="false"/>
                <w:color w:val="808080"/>
                <w:sz w:val="14"/>
              </w:rPr>
              <w:t>75</w:t>
            </w:r>
            <w:r>
              <w:rPr>
                <w:rFonts w:ascii="Malgun Gothic"/>
                <w:b/>
                <w:i w:val="false"/>
                <w:color w:val="000000"/>
                <w:sz w:val="20"/>
              </w:rPr>
              <w:t>[n                        ]</w:t>
            </w:r>
            <w:r>
              <w:rPr>
                <w:rFonts w:ascii="Malgun Gothic"/>
                <w:b w:val="false"/>
                <w:i w:val="false"/>
                <w:color w:val="000000"/>
                <w:sz w:val="20"/>
              </w:rPr>
              <w:t xml:space="preserve"> speakers in the workplace.</w:t>
            </w:r>
          </w:p>
        </w:tc>
        <w:tc>
          <w:tcPr>
            <w:tcW w:w="1706" w:type="dxa"/>
            <w:tcBorders/>
            <w:vAlign w:val="top"/>
          </w:tcPr>
          <w:p>
            <w:pPr>
              <w:spacing w:after="0" w:line="240"/>
              <w:ind w:left="0"/>
              <w:jc w:val="both"/>
            </w:pPr>
            <w:r>
              <w:rPr>
                <w:rFonts w:ascii="Malgun Gothic"/>
                <w:b w:val="false"/>
                <w:i w:val="false"/>
                <w:color w:val="000000"/>
                <w:sz w:val="16"/>
              </w:rPr>
              <w:t>예를 들어, 문자 언어와 음성 언어를 실시간으로 번역하는 AI의 능력은 일터에서 비원어민의 수행을 향상시킬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Moreover, recent developments in AI-powered text generators can instantly </w:t>
            </w:r>
            <w:r>
              <w:rPr>
                <w:rFonts w:ascii="Malgun Gothic"/>
                <w:b w:val="false"/>
                <w:i w:val="false"/>
                <w:color w:val="808080"/>
                <w:sz w:val="14"/>
              </w:rPr>
              <w:t>76</w:t>
            </w:r>
            <w:r>
              <w:rPr>
                <w:rFonts w:ascii="Malgun Gothic"/>
                <w:b/>
                <w:i w:val="false"/>
                <w:color w:val="000000"/>
                <w:sz w:val="20"/>
              </w:rPr>
              <w:t>[i                        ]</w:t>
            </w:r>
            <w:r>
              <w:rPr>
                <w:rFonts w:ascii="Malgun Gothic"/>
                <w:b w:val="false"/>
                <w:i w:val="false"/>
                <w:color w:val="000000"/>
                <w:sz w:val="20"/>
              </w:rPr>
              <w:t xml:space="preserve"> the </w:t>
            </w:r>
            <w:r>
              <w:rPr>
                <w:rFonts w:ascii="Malgun Gothic"/>
                <w:b w:val="false"/>
                <w:i w:val="false"/>
                <w:color w:val="808080"/>
                <w:sz w:val="14"/>
              </w:rPr>
              <w:t>77</w:t>
            </w:r>
            <w:r>
              <w:rPr>
                <w:rFonts w:ascii="Malgun Gothic"/>
                <w:b/>
                <w:i w:val="false"/>
                <w:color w:val="000000"/>
                <w:sz w:val="20"/>
              </w:rPr>
              <w:t>[p                        ]</w:t>
            </w:r>
            <w:r>
              <w:rPr>
                <w:rFonts w:ascii="Malgun Gothic"/>
                <w:b w:val="false"/>
                <w:i w:val="false"/>
                <w:color w:val="000000"/>
                <w:sz w:val="20"/>
              </w:rPr>
              <w:t xml:space="preserve"> of lower-skilled individuals in </w:t>
            </w:r>
            <w:r>
              <w:rPr>
                <w:rFonts w:ascii="Malgun Gothic"/>
                <w:b w:val="false"/>
                <w:i w:val="false"/>
                <w:color w:val="808080"/>
                <w:sz w:val="14"/>
              </w:rPr>
              <w:t>78</w:t>
            </w:r>
            <w:r>
              <w:rPr>
                <w:rFonts w:ascii="Malgun Gothic"/>
                <w:b/>
                <w:i w:val="false"/>
                <w:color w:val="000000"/>
                <w:sz w:val="20"/>
              </w:rPr>
              <w:t>[d                        ]</w:t>
            </w:r>
            <w:r>
              <w:rPr>
                <w:rFonts w:ascii="Malgun Gothic"/>
                <w:b w:val="false"/>
                <w:i w:val="false"/>
                <w:color w:val="000000"/>
                <w:sz w:val="20"/>
              </w:rPr>
              <w:t xml:space="preserve"> such as writing, coding or customer service.</w:t>
            </w:r>
          </w:p>
        </w:tc>
        <w:tc>
          <w:tcPr>
            <w:tcW w:w="1706" w:type="dxa"/>
            <w:tcBorders/>
            <w:vAlign w:val="top"/>
          </w:tcPr>
          <w:p>
            <w:pPr>
              <w:spacing w:after="0" w:line="240"/>
              <w:ind w:left="0"/>
              <w:jc w:val="both"/>
            </w:pPr>
            <w:r>
              <w:rPr>
                <w:rFonts w:ascii="Malgun Gothic"/>
                <w:b w:val="false"/>
                <w:i w:val="false"/>
                <w:color w:val="000000"/>
                <w:sz w:val="16"/>
              </w:rPr>
              <w:t>게다가, 최근의 AI 동력의 텍스트 생성기의 발전은 글쓰기, 코딩, 고객 서비스와 같은 영역에서 저숙련된 개인의 수행을 즉시 향상시킬 수 있다.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5. p3-no.24</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Whales are highly </w:t>
            </w:r>
            <w:r>
              <w:rPr>
                <w:rFonts w:ascii="Malgun Gothic"/>
                <w:b w:val="false"/>
                <w:i w:val="false"/>
                <w:color w:val="808080"/>
                <w:sz w:val="14"/>
              </w:rPr>
              <w:t>79</w:t>
            </w:r>
            <w:r>
              <w:rPr>
                <w:rFonts w:ascii="Malgun Gothic"/>
                <w:b/>
                <w:i w:val="false"/>
                <w:color w:val="000000"/>
                <w:sz w:val="20"/>
              </w:rPr>
              <w:t>[e                        ]</w:t>
            </w:r>
            <w:r>
              <w:rPr>
                <w:rFonts w:ascii="Malgun Gothic"/>
                <w:b w:val="false"/>
                <w:i w:val="false"/>
                <w:color w:val="000000"/>
                <w:sz w:val="20"/>
              </w:rPr>
              <w:t xml:space="preserve"> at </w:t>
            </w:r>
            <w:r>
              <w:rPr>
                <w:rFonts w:ascii="Malgun Gothic"/>
                <w:b w:val="false"/>
                <w:i w:val="false"/>
                <w:color w:val="808080"/>
                <w:sz w:val="14"/>
              </w:rPr>
              <w:t>80</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81</w:t>
            </w:r>
            <w:r>
              <w:rPr>
                <w:rFonts w:ascii="Malgun Gothic"/>
                <w:b/>
                <w:i w:val="false"/>
                <w:color w:val="000000"/>
                <w:sz w:val="20"/>
              </w:rPr>
              <w:t>[s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고래는 탄소 저장에 매우 효율적이다.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When they die, each whale </w:t>
            </w:r>
            <w:r>
              <w:rPr>
                <w:rFonts w:ascii="Malgun Gothic"/>
                <w:b w:val="false"/>
                <w:i w:val="false"/>
                <w:color w:val="808080"/>
                <w:sz w:val="14"/>
              </w:rPr>
              <w:t>82</w:t>
            </w:r>
            <w:r>
              <w:rPr>
                <w:rFonts w:ascii="Malgun Gothic"/>
                <w:b/>
                <w:i w:val="false"/>
                <w:color w:val="000000"/>
                <w:sz w:val="20"/>
              </w:rPr>
              <w:t>[s                        ]</w:t>
            </w:r>
            <w:r>
              <w:rPr>
                <w:rFonts w:ascii="Malgun Gothic"/>
                <w:b w:val="false"/>
                <w:i w:val="false"/>
                <w:color w:val="000000"/>
                <w:sz w:val="20"/>
              </w:rPr>
              <w:t xml:space="preserve"> an average of 30 tons of </w:t>
            </w:r>
            <w:r>
              <w:rPr>
                <w:rFonts w:ascii="Malgun Gothic"/>
                <w:b w:val="false"/>
                <w:i w:val="false"/>
                <w:color w:val="808080"/>
                <w:sz w:val="14"/>
              </w:rPr>
              <w:t>83</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84</w:t>
            </w:r>
            <w:r>
              <w:rPr>
                <w:rFonts w:ascii="Malgun Gothic"/>
                <w:b/>
                <w:i w:val="false"/>
                <w:color w:val="000000"/>
                <w:sz w:val="20"/>
              </w:rPr>
              <w:t>[d                        ]</w:t>
            </w:r>
            <w:r>
              <w:rPr>
                <w:rFonts w:ascii="Malgun Gothic"/>
                <w:b w:val="false"/>
                <w:i w:val="false"/>
                <w:color w:val="000000"/>
                <w:sz w:val="20"/>
              </w:rPr>
              <w:t>, taking that carbon out of the atmosphere for centuries.</w:t>
            </w:r>
          </w:p>
        </w:tc>
        <w:tc>
          <w:tcPr>
            <w:tcW w:w="1706" w:type="dxa"/>
            <w:tcBorders/>
            <w:vAlign w:val="top"/>
          </w:tcPr>
          <w:p>
            <w:pPr>
              <w:spacing w:after="0" w:line="240"/>
              <w:ind w:left="0"/>
              <w:jc w:val="both"/>
            </w:pPr>
            <w:r>
              <w:rPr>
                <w:rFonts w:ascii="Malgun Gothic"/>
                <w:b w:val="false"/>
                <w:i w:val="false"/>
                <w:color w:val="000000"/>
                <w:sz w:val="16"/>
              </w:rPr>
              <w:t>그들이 죽을 때, 각각의 고래는 평균 30톤의 이산화탄소를 격리하며, 수 세기 동안 대기로부터 그 탄소를 빼내어 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For comparison, the average tree </w:t>
            </w:r>
            <w:r>
              <w:rPr>
                <w:rFonts w:ascii="Malgun Gothic"/>
                <w:b w:val="false"/>
                <w:i w:val="false"/>
                <w:color w:val="808080"/>
                <w:sz w:val="14"/>
              </w:rPr>
              <w:t>85</w:t>
            </w:r>
            <w:r>
              <w:rPr>
                <w:rFonts w:ascii="Malgun Gothic"/>
                <w:b/>
                <w:i w:val="false"/>
                <w:color w:val="000000"/>
                <w:sz w:val="20"/>
              </w:rPr>
              <w:t>[a                        ]</w:t>
            </w:r>
            <w:r>
              <w:rPr>
                <w:rFonts w:ascii="Malgun Gothic"/>
                <w:b w:val="false"/>
                <w:i w:val="false"/>
                <w:color w:val="000000"/>
                <w:sz w:val="20"/>
              </w:rPr>
              <w:t xml:space="preserve"> only 48 pounds of CO2 a year.</w:t>
            </w:r>
          </w:p>
        </w:tc>
        <w:tc>
          <w:tcPr>
            <w:tcW w:w="1706" w:type="dxa"/>
            <w:tcBorders/>
            <w:vAlign w:val="top"/>
          </w:tcPr>
          <w:p>
            <w:pPr>
              <w:spacing w:after="0" w:line="240"/>
              <w:ind w:left="0"/>
              <w:jc w:val="both"/>
            </w:pPr>
            <w:r>
              <w:rPr>
                <w:rFonts w:ascii="Malgun Gothic"/>
                <w:b w:val="false"/>
                <w:i w:val="false"/>
                <w:color w:val="000000"/>
                <w:sz w:val="16"/>
              </w:rPr>
              <w:t>비교하자면, 평균적인 나무는 연간 48파운드의 이산화탄소만을 흡수한다.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From a climate perspective, each whale is the marine </w:t>
            </w:r>
            <w:r>
              <w:rPr>
                <w:rFonts w:ascii="Malgun Gothic"/>
                <w:b w:val="false"/>
                <w:i w:val="false"/>
                <w:color w:val="808080"/>
                <w:sz w:val="14"/>
              </w:rPr>
              <w:t>86</w:t>
            </w:r>
            <w:r>
              <w:rPr>
                <w:rFonts w:ascii="Malgun Gothic"/>
                <w:b/>
                <w:i w:val="false"/>
                <w:color w:val="000000"/>
                <w:sz w:val="20"/>
              </w:rPr>
              <w:t>[e                        ]</w:t>
            </w:r>
            <w:r>
              <w:rPr>
                <w:rFonts w:ascii="Malgun Gothic"/>
                <w:b w:val="false"/>
                <w:i w:val="false"/>
                <w:color w:val="000000"/>
                <w:sz w:val="20"/>
              </w:rPr>
              <w:t xml:space="preserve"> of thousands of trees.</w:t>
            </w:r>
          </w:p>
        </w:tc>
        <w:tc>
          <w:tcPr>
            <w:tcW w:w="1706" w:type="dxa"/>
            <w:tcBorders/>
            <w:vAlign w:val="top"/>
          </w:tcPr>
          <w:p>
            <w:pPr>
              <w:spacing w:after="0" w:line="240"/>
              <w:ind w:left="0"/>
              <w:jc w:val="both"/>
            </w:pPr>
            <w:r>
              <w:rPr>
                <w:rFonts w:ascii="Malgun Gothic"/>
                <w:b w:val="false"/>
                <w:i w:val="false"/>
                <w:color w:val="000000"/>
                <w:sz w:val="16"/>
              </w:rPr>
              <w:t>기후의 관점에서 각각의 고래는 수천 그루의 나무에 상응하는 바다에 사는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Whales also help sequester carbon by </w:t>
            </w:r>
            <w:r>
              <w:rPr>
                <w:rFonts w:ascii="Malgun Gothic"/>
                <w:b w:val="false"/>
                <w:i w:val="false"/>
                <w:color w:val="808080"/>
                <w:sz w:val="14"/>
              </w:rPr>
              <w:t>87</w:t>
            </w:r>
            <w:r>
              <w:rPr>
                <w:rFonts w:ascii="Malgun Gothic"/>
                <w:b/>
                <w:i w:val="false"/>
                <w:color w:val="000000"/>
                <w:sz w:val="20"/>
              </w:rPr>
              <w:t>[f                        ]</w:t>
            </w:r>
            <w:r>
              <w:rPr>
                <w:rFonts w:ascii="Malgun Gothic"/>
                <w:b w:val="false"/>
                <w:i w:val="false"/>
                <w:color w:val="000000"/>
                <w:sz w:val="20"/>
              </w:rPr>
              <w:t xml:space="preserve"> the ocean as they </w:t>
            </w:r>
            <w:r>
              <w:rPr>
                <w:rFonts w:ascii="Malgun Gothic"/>
                <w:b w:val="false"/>
                <w:i w:val="false"/>
                <w:color w:val="808080"/>
                <w:sz w:val="14"/>
              </w:rPr>
              <w:t>88</w:t>
            </w:r>
            <w:r>
              <w:rPr>
                <w:rFonts w:ascii="Malgun Gothic"/>
                <w:b/>
                <w:i w:val="false"/>
                <w:color w:val="000000"/>
                <w:sz w:val="20"/>
              </w:rPr>
              <w:t>[r                        ]</w:t>
            </w:r>
            <w:r>
              <w:rPr>
                <w:rFonts w:ascii="Malgun Gothic"/>
                <w:b w:val="false"/>
                <w:i w:val="false"/>
                <w:color w:val="000000"/>
                <w:sz w:val="20"/>
              </w:rPr>
              <w:t xml:space="preserve"> nutrient-rich waste, in turn </w:t>
            </w:r>
            <w:r>
              <w:rPr>
                <w:rFonts w:ascii="Malgun Gothic"/>
                <w:b w:val="false"/>
                <w:i w:val="false"/>
                <w:color w:val="808080"/>
                <w:sz w:val="14"/>
              </w:rPr>
              <w:t>89</w:t>
            </w:r>
            <w:r>
              <w:rPr>
                <w:rFonts w:ascii="Malgun Gothic"/>
                <w:b/>
                <w:i w:val="false"/>
                <w:color w:val="000000"/>
                <w:sz w:val="20"/>
              </w:rPr>
              <w:t>[i                        ]</w:t>
            </w:r>
            <w:r>
              <w:rPr>
                <w:rFonts w:ascii="Malgun Gothic"/>
                <w:b w:val="false"/>
                <w:i w:val="false"/>
                <w:color w:val="000000"/>
                <w:sz w:val="20"/>
              </w:rPr>
              <w:t xml:space="preserve"> phytoplankton populations, which also sequester carbon ― leading some scientists to call them the "</w:t>
            </w:r>
            <w:r>
              <w:rPr>
                <w:rFonts w:ascii="Malgun Gothic"/>
                <w:b w:val="false"/>
                <w:i w:val="false"/>
                <w:color w:val="808080"/>
                <w:sz w:val="14"/>
              </w:rPr>
              <w:t>90</w:t>
            </w:r>
            <w:r>
              <w:rPr>
                <w:rFonts w:ascii="Malgun Gothic"/>
                <w:b/>
                <w:i w:val="false"/>
                <w:color w:val="000000"/>
                <w:sz w:val="20"/>
              </w:rPr>
              <w:t>[e                        ]</w:t>
            </w:r>
            <w:r>
              <w:rPr>
                <w:rFonts w:ascii="Malgun Gothic"/>
                <w:b w:val="false"/>
                <w:i w:val="false"/>
                <w:color w:val="000000"/>
                <w:sz w:val="20"/>
              </w:rPr>
              <w:t xml:space="preserve"> of </w:t>
            </w:r>
            <w:r>
              <w:rPr>
                <w:rFonts w:ascii="Malgun Gothic"/>
                <w:b w:val="false"/>
                <w:i w:val="false"/>
                <w:color w:val="808080"/>
                <w:sz w:val="14"/>
              </w:rPr>
              <w:t>91</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92</w:t>
            </w:r>
            <w:r>
              <w:rPr>
                <w:rFonts w:ascii="Malgun Gothic"/>
                <w:b/>
                <w:i w:val="false"/>
                <w:color w:val="000000"/>
                <w:sz w:val="20"/>
              </w:rPr>
              <w:t>[e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고래는 또한 영양이 풍부한 배설물을 내보내면서 바다를 비옥하게 함으로써 탄소를 격리하는 데 도움을 주는데, 결과적으로 식물성 플랑크톤 개체를 증가시키고 이는 또한 탄소를 격리한다. 그리하여 몇몇 과학자들은 그들을 '해양 생태계의 기술자'라고 부르게 되었다.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In 2019, economists from the International Monetary Fund (IMF) </w:t>
            </w:r>
            <w:r>
              <w:rPr>
                <w:rFonts w:ascii="Malgun Gothic"/>
                <w:b w:val="false"/>
                <w:i w:val="false"/>
                <w:color w:val="808080"/>
                <w:sz w:val="14"/>
              </w:rPr>
              <w:t>93</w:t>
            </w:r>
            <w:r>
              <w:rPr>
                <w:rFonts w:ascii="Malgun Gothic"/>
                <w:b/>
                <w:i w:val="false"/>
                <w:color w:val="000000"/>
                <w:sz w:val="20"/>
              </w:rPr>
              <w:t>[e                        ]</w:t>
            </w:r>
            <w:r>
              <w:rPr>
                <w:rFonts w:ascii="Malgun Gothic"/>
                <w:b w:val="false"/>
                <w:i w:val="false"/>
                <w:color w:val="000000"/>
                <w:sz w:val="20"/>
              </w:rPr>
              <w:t xml:space="preserve"> the value of the ecosystem services provided by each whale at over $2 million USD.</w:t>
            </w:r>
          </w:p>
        </w:tc>
        <w:tc>
          <w:tcPr>
            <w:tcW w:w="1706" w:type="dxa"/>
            <w:tcBorders/>
            <w:vAlign w:val="top"/>
          </w:tcPr>
          <w:p>
            <w:pPr>
              <w:spacing w:after="0" w:line="240"/>
              <w:ind w:left="0"/>
              <w:jc w:val="both"/>
            </w:pPr>
            <w:r>
              <w:rPr>
                <w:rFonts w:ascii="Malgun Gothic"/>
                <w:b w:val="false"/>
                <w:i w:val="false"/>
                <w:color w:val="000000"/>
                <w:sz w:val="16"/>
              </w:rPr>
              <w:t>2019년 국제 통화 기극(IMF)의 경제학자들은 각각의 고래에 의해서 제공되는 생태계 서비스의 가치를 미화 200만 달러가 넘게 추정했다.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They called for a new global program of economic </w:t>
            </w:r>
            <w:r>
              <w:rPr>
                <w:rFonts w:ascii="Malgun Gothic"/>
                <w:b w:val="false"/>
                <w:i w:val="false"/>
                <w:color w:val="808080"/>
                <w:sz w:val="14"/>
              </w:rPr>
              <w:t>94</w:t>
            </w:r>
            <w:r>
              <w:rPr>
                <w:rFonts w:ascii="Malgun Gothic"/>
                <w:b/>
                <w:i w:val="false"/>
                <w:color w:val="000000"/>
                <w:sz w:val="20"/>
              </w:rPr>
              <w:t>[i                        ]</w:t>
            </w:r>
            <w:r>
              <w:rPr>
                <w:rFonts w:ascii="Malgun Gothic"/>
                <w:b w:val="false"/>
                <w:i w:val="false"/>
                <w:color w:val="000000"/>
                <w:sz w:val="20"/>
              </w:rPr>
              <w:t xml:space="preserve"> to return whale </w:t>
            </w:r>
            <w:r>
              <w:rPr>
                <w:rFonts w:ascii="Malgun Gothic"/>
                <w:b w:val="false"/>
                <w:i w:val="false"/>
                <w:color w:val="808080"/>
                <w:sz w:val="14"/>
              </w:rPr>
              <w:t>95</w:t>
            </w:r>
            <w:r>
              <w:rPr>
                <w:rFonts w:ascii="Malgun Gothic"/>
                <w:b/>
                <w:i w:val="false"/>
                <w:color w:val="000000"/>
                <w:sz w:val="20"/>
              </w:rPr>
              <w:t>[p                        ]</w:t>
            </w:r>
            <w:r>
              <w:rPr>
                <w:rFonts w:ascii="Malgun Gothic"/>
                <w:b w:val="false"/>
                <w:i w:val="false"/>
                <w:color w:val="000000"/>
                <w:sz w:val="20"/>
              </w:rPr>
              <w:t xml:space="preserve"> to preindustrial whaling levels as one example of a "</w:t>
            </w:r>
            <w:r>
              <w:rPr>
                <w:rFonts w:ascii="Malgun Gothic"/>
                <w:b w:val="false"/>
                <w:i w:val="false"/>
                <w:color w:val="808080"/>
                <w:sz w:val="14"/>
              </w:rPr>
              <w:t>96</w:t>
            </w:r>
            <w:r>
              <w:rPr>
                <w:rFonts w:ascii="Malgun Gothic"/>
                <w:b/>
                <w:i w:val="false"/>
                <w:color w:val="000000"/>
                <w:sz w:val="20"/>
              </w:rPr>
              <w:t>[n                        ]</w:t>
            </w:r>
            <w:r>
              <w:rPr>
                <w:rFonts w:ascii="Malgun Gothic"/>
                <w:b w:val="false"/>
                <w:i w:val="false"/>
                <w:color w:val="000000"/>
                <w:sz w:val="20"/>
              </w:rPr>
              <w:t xml:space="preserve"> solution" to climate change.</w:t>
            </w:r>
          </w:p>
        </w:tc>
        <w:tc>
          <w:tcPr>
            <w:tcW w:w="1706" w:type="dxa"/>
            <w:tcBorders/>
            <w:vAlign w:val="top"/>
          </w:tcPr>
          <w:p>
            <w:pPr>
              <w:spacing w:after="0" w:line="240"/>
              <w:ind w:left="0"/>
              <w:jc w:val="both"/>
            </w:pPr>
            <w:r>
              <w:rPr>
                <w:rFonts w:ascii="Malgun Gothic"/>
                <w:b w:val="false"/>
                <w:i w:val="false"/>
                <w:color w:val="000000"/>
                <w:sz w:val="16"/>
              </w:rPr>
              <w:t>그들은 기후 변화에 대한 '자연 기반 해결책'의 한 예로서 고래 개체수를 산업화 이전의 고래잡이 수준으로 되돌리기 위한 새로운 글로벌 경제적 인센티브 프로그램을 요구했다.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Calls are now being made for a global whale </w:t>
            </w:r>
            <w:r>
              <w:rPr>
                <w:rFonts w:ascii="Malgun Gothic"/>
                <w:b w:val="false"/>
                <w:i w:val="false"/>
                <w:color w:val="808080"/>
                <w:sz w:val="14"/>
              </w:rPr>
              <w:t>97</w:t>
            </w:r>
            <w:r>
              <w:rPr>
                <w:rFonts w:ascii="Malgun Gothic"/>
                <w:b/>
                <w:i w:val="false"/>
                <w:color w:val="000000"/>
                <w:sz w:val="20"/>
              </w:rPr>
              <w:t>[r                        ]</w:t>
            </w:r>
            <w:r>
              <w:rPr>
                <w:rFonts w:ascii="Malgun Gothic"/>
                <w:b w:val="false"/>
                <w:i w:val="false"/>
                <w:color w:val="000000"/>
                <w:sz w:val="20"/>
              </w:rPr>
              <w:t xml:space="preserve"> program, to </w:t>
            </w:r>
            <w:r>
              <w:rPr>
                <w:rFonts w:ascii="Malgun Gothic"/>
                <w:b w:val="false"/>
                <w:i w:val="false"/>
                <w:color w:val="808080"/>
                <w:sz w:val="14"/>
              </w:rPr>
              <w:t>98</w:t>
            </w:r>
            <w:r>
              <w:rPr>
                <w:rFonts w:ascii="Malgun Gothic"/>
                <w:b/>
                <w:i w:val="false"/>
                <w:color w:val="000000"/>
                <w:sz w:val="20"/>
              </w:rPr>
              <w:t>[s                        ]</w:t>
            </w:r>
            <w:r>
              <w:rPr>
                <w:rFonts w:ascii="Malgun Gothic"/>
                <w:b w:val="false"/>
                <w:i w:val="false"/>
                <w:color w:val="000000"/>
                <w:sz w:val="20"/>
              </w:rPr>
              <w:t xml:space="preserve"> down climate change.</w:t>
            </w:r>
          </w:p>
        </w:tc>
        <w:tc>
          <w:tcPr>
            <w:tcW w:w="1706" w:type="dxa"/>
            <w:tcBorders/>
            <w:vAlign w:val="top"/>
          </w:tcPr>
          <w:p>
            <w:pPr>
              <w:spacing w:after="0" w:line="240"/>
              <w:ind w:left="0"/>
              <w:jc w:val="both"/>
            </w:pPr>
            <w:r>
              <w:rPr>
                <w:rFonts w:ascii="Malgun Gothic"/>
                <w:b w:val="false"/>
                <w:i w:val="false"/>
                <w:color w:val="000000"/>
                <w:sz w:val="16"/>
              </w:rPr>
              <w:t>기후 변화를 늦추기 위해 세계적인 고래 복원 프로그램에 대한 요구가 현재 제기되고 있다.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6. p5-no.29</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From an organizational viewpoint, one of the most fascinating examples of how any organization may contain many different types of </w:t>
            </w:r>
            <w:r>
              <w:rPr>
                <w:rFonts w:ascii="Malgun Gothic"/>
                <w:b w:val="false"/>
                <w:i w:val="false"/>
                <w:color w:val="808080"/>
                <w:sz w:val="14"/>
              </w:rPr>
              <w:t>99</w:t>
            </w:r>
            <w:r>
              <w:rPr>
                <w:rFonts w:ascii="Malgun Gothic"/>
                <w:b/>
                <w:i w:val="false"/>
                <w:color w:val="000000"/>
                <w:sz w:val="20"/>
              </w:rPr>
              <w:t>[c                        ]</w:t>
            </w:r>
            <w:r>
              <w:rPr>
                <w:rFonts w:ascii="Malgun Gothic"/>
                <w:b w:val="false"/>
                <w:i w:val="false"/>
                <w:color w:val="000000"/>
                <w:sz w:val="20"/>
              </w:rPr>
              <w:t xml:space="preserve"> is to recognize the </w:t>
            </w:r>
            <w:r>
              <w:rPr>
                <w:rFonts w:ascii="Malgun Gothic"/>
                <w:b w:val="false"/>
                <w:i w:val="false"/>
                <w:color w:val="808080"/>
                <w:sz w:val="14"/>
              </w:rPr>
              <w:t>100</w:t>
            </w:r>
            <w:r>
              <w:rPr>
                <w:rFonts w:ascii="Malgun Gothic"/>
                <w:b/>
                <w:i w:val="false"/>
                <w:color w:val="000000"/>
                <w:sz w:val="20"/>
              </w:rPr>
              <w:t>[f                        ]</w:t>
            </w:r>
            <w:r>
              <w:rPr>
                <w:rFonts w:ascii="Malgun Gothic"/>
                <w:b w:val="false"/>
                <w:i w:val="false"/>
                <w:color w:val="000000"/>
                <w:sz w:val="20"/>
              </w:rPr>
              <w:t xml:space="preserve"> operations of different </w:t>
            </w:r>
            <w:r>
              <w:rPr>
                <w:rFonts w:ascii="Malgun Gothic"/>
                <w:b w:val="false"/>
                <w:i w:val="false"/>
                <w:color w:val="808080"/>
                <w:sz w:val="14"/>
              </w:rPr>
              <w:t>101</w:t>
            </w:r>
            <w:r>
              <w:rPr>
                <w:rFonts w:ascii="Malgun Gothic"/>
                <w:b/>
                <w:i w:val="false"/>
                <w:color w:val="000000"/>
                <w:sz w:val="20"/>
              </w:rPr>
              <w:t>[d                        ]</w:t>
            </w:r>
            <w:r>
              <w:rPr>
                <w:rFonts w:ascii="Malgun Gothic"/>
                <w:b w:val="false"/>
                <w:i w:val="false"/>
                <w:color w:val="000000"/>
                <w:sz w:val="20"/>
              </w:rPr>
              <w:t xml:space="preserve"> within the organization.</w:t>
            </w:r>
          </w:p>
        </w:tc>
        <w:tc>
          <w:tcPr>
            <w:tcW w:w="1706" w:type="dxa"/>
            <w:tcBorders/>
            <w:vAlign w:val="top"/>
          </w:tcPr>
          <w:p>
            <w:pPr>
              <w:spacing w:after="0" w:line="240"/>
              <w:ind w:left="0"/>
              <w:jc w:val="both"/>
            </w:pPr>
            <w:r>
              <w:rPr>
                <w:rFonts w:ascii="Malgun Gothic"/>
                <w:b w:val="false"/>
                <w:i w:val="false"/>
                <w:color w:val="000000"/>
                <w:sz w:val="16"/>
              </w:rPr>
              <w:t>조직의 관점에서, 어떤 조직이 어떻게 많은 다른 문화 유형들을 포함할 수 있는지에 대한 가장 매력적인 예시 중 하나는 조직 내 다른 부서들의 기능적 운영을 인식하는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varying departments and </w:t>
            </w:r>
            <w:r>
              <w:rPr>
                <w:rFonts w:ascii="Malgun Gothic"/>
                <w:b w:val="false"/>
                <w:i w:val="false"/>
                <w:color w:val="808080"/>
                <w:sz w:val="14"/>
              </w:rPr>
              <w:t>102</w:t>
            </w:r>
            <w:r>
              <w:rPr>
                <w:rFonts w:ascii="Malgun Gothic"/>
                <w:b/>
                <w:i w:val="false"/>
                <w:color w:val="000000"/>
                <w:sz w:val="20"/>
              </w:rPr>
              <w:t>[d                        ]</w:t>
            </w:r>
            <w:r>
              <w:rPr>
                <w:rFonts w:ascii="Malgun Gothic"/>
                <w:b w:val="false"/>
                <w:i w:val="false"/>
                <w:color w:val="000000"/>
                <w:sz w:val="20"/>
              </w:rPr>
              <w:t xml:space="preserve"> within an organization will inevitably view any given situation from their own </w:t>
            </w:r>
            <w:r>
              <w:rPr>
                <w:rFonts w:ascii="Malgun Gothic"/>
                <w:b w:val="false"/>
                <w:i w:val="false"/>
                <w:color w:val="808080"/>
                <w:sz w:val="14"/>
              </w:rPr>
              <w:t>103</w:t>
            </w:r>
            <w:r>
              <w:rPr>
                <w:rFonts w:ascii="Malgun Gothic"/>
                <w:b/>
                <w:i w:val="false"/>
                <w:color w:val="000000"/>
                <w:sz w:val="20"/>
              </w:rPr>
              <w:t>[b                        ]</w:t>
            </w:r>
            <w:r>
              <w:rPr>
                <w:rFonts w:ascii="Malgun Gothic"/>
                <w:b w:val="false"/>
                <w:i w:val="false"/>
                <w:color w:val="000000"/>
                <w:sz w:val="20"/>
              </w:rPr>
              <w:t xml:space="preserve"> and </w:t>
            </w:r>
            <w:r>
              <w:rPr>
                <w:rFonts w:ascii="Malgun Gothic"/>
                <w:b w:val="false"/>
                <w:i w:val="false"/>
                <w:color w:val="808080"/>
                <w:sz w:val="14"/>
              </w:rPr>
              <w:t>104</w:t>
            </w:r>
            <w:r>
              <w:rPr>
                <w:rFonts w:ascii="Malgun Gothic"/>
                <w:b/>
                <w:i w:val="false"/>
                <w:color w:val="000000"/>
                <w:sz w:val="20"/>
              </w:rPr>
              <w:t>[p                        ]</w:t>
            </w:r>
            <w:r>
              <w:rPr>
                <w:rFonts w:ascii="Malgun Gothic"/>
                <w:b w:val="false"/>
                <w:i w:val="false"/>
                <w:color w:val="000000"/>
                <w:sz w:val="20"/>
              </w:rPr>
              <w:t xml:space="preserve"> perspective.</w:t>
            </w:r>
          </w:p>
        </w:tc>
        <w:tc>
          <w:tcPr>
            <w:tcW w:w="1706" w:type="dxa"/>
            <w:tcBorders/>
            <w:vAlign w:val="top"/>
          </w:tcPr>
          <w:p>
            <w:pPr>
              <w:spacing w:after="0" w:line="240"/>
              <w:ind w:left="0"/>
              <w:jc w:val="both"/>
            </w:pPr>
            <w:r>
              <w:rPr>
                <w:rFonts w:ascii="Malgun Gothic"/>
                <w:b w:val="false"/>
                <w:i w:val="false"/>
                <w:color w:val="000000"/>
                <w:sz w:val="16"/>
              </w:rPr>
              <w:t>조직 내 다양한 부서와 과는 필연적으로 어떤 주어진 상황이라도 그들 자신만의 편향적이고 편파적인 관점에서 볼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A department and its members will acquire "</w:t>
            </w:r>
            <w:r>
              <w:rPr>
                <w:rFonts w:ascii="Malgun Gothic"/>
                <w:b w:val="false"/>
                <w:i w:val="false"/>
                <w:color w:val="808080"/>
                <w:sz w:val="14"/>
              </w:rPr>
              <w:t>105</w:t>
            </w:r>
            <w:r>
              <w:rPr>
                <w:rFonts w:ascii="Malgun Gothic"/>
                <w:b/>
                <w:i w:val="false"/>
                <w:color w:val="000000"/>
                <w:sz w:val="20"/>
              </w:rPr>
              <w:t>[t                        ]</w:t>
            </w:r>
            <w:r>
              <w:rPr>
                <w:rFonts w:ascii="Malgun Gothic"/>
                <w:b w:val="false"/>
                <w:i w:val="false"/>
                <w:color w:val="000000"/>
                <w:sz w:val="20"/>
              </w:rPr>
              <w:t xml:space="preserve"> </w:t>
            </w:r>
            <w:r>
              <w:rPr>
                <w:rFonts w:ascii="Malgun Gothic"/>
                <w:b w:val="false"/>
                <w:i w:val="false"/>
                <w:color w:val="808080"/>
                <w:sz w:val="14"/>
              </w:rPr>
              <w:t>106</w:t>
            </w:r>
            <w:r>
              <w:rPr>
                <w:rFonts w:ascii="Malgun Gothic"/>
                <w:b/>
                <w:i w:val="false"/>
                <w:color w:val="000000"/>
                <w:sz w:val="20"/>
              </w:rPr>
              <w:t>[v                        ]</w:t>
            </w:r>
            <w:r>
              <w:rPr>
                <w:rFonts w:ascii="Malgun Gothic"/>
                <w:b w:val="false"/>
                <w:i w:val="false"/>
                <w:color w:val="000000"/>
                <w:sz w:val="20"/>
              </w:rPr>
              <w:t xml:space="preserve">" which </w:t>
            </w:r>
            <w:r>
              <w:rPr>
                <w:rFonts w:ascii="Malgun Gothic"/>
                <w:b w:val="false"/>
                <w:i w:val="false"/>
                <w:color w:val="808080"/>
                <w:sz w:val="14"/>
              </w:rPr>
              <w:t>107</w:t>
            </w:r>
            <w:r>
              <w:rPr>
                <w:rFonts w:ascii="Malgun Gothic"/>
                <w:b/>
                <w:i w:val="false"/>
                <w:color w:val="000000"/>
                <w:sz w:val="20"/>
              </w:rPr>
              <w:t>[d                        ]</w:t>
            </w:r>
            <w:r>
              <w:rPr>
                <w:rFonts w:ascii="Malgun Gothic"/>
                <w:b w:val="false"/>
                <w:i w:val="false"/>
                <w:color w:val="000000"/>
                <w:sz w:val="20"/>
              </w:rPr>
              <w:t xml:space="preserve"> them to see things as others see them.</w:t>
            </w:r>
          </w:p>
        </w:tc>
        <w:tc>
          <w:tcPr>
            <w:tcW w:w="1706" w:type="dxa"/>
            <w:tcBorders/>
            <w:vAlign w:val="top"/>
          </w:tcPr>
          <w:p>
            <w:pPr>
              <w:spacing w:after="0" w:line="240"/>
              <w:ind w:left="0"/>
              <w:jc w:val="both"/>
            </w:pPr>
            <w:r>
              <w:rPr>
                <w:rFonts w:ascii="Malgun Gothic"/>
                <w:b w:val="false"/>
                <w:i w:val="false"/>
                <w:color w:val="000000"/>
                <w:sz w:val="16"/>
              </w:rPr>
              <w:t>한 부서와 그 구성원들은 그들을 다른 이들이 그것들을 보는 대로 볼 수 없게 하는 '터널 시야 현상'을 갖게 될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very </w:t>
            </w:r>
            <w:r>
              <w:rPr>
                <w:rFonts w:ascii="Malgun Gothic"/>
                <w:b w:val="false"/>
                <w:i w:val="false"/>
                <w:color w:val="808080"/>
                <w:sz w:val="14"/>
              </w:rPr>
              <w:t>108</w:t>
            </w:r>
            <w:r>
              <w:rPr>
                <w:rFonts w:ascii="Malgun Gothic"/>
                <w:b/>
                <w:i w:val="false"/>
                <w:color w:val="000000"/>
                <w:sz w:val="20"/>
              </w:rPr>
              <w:t>[s                        ]</w:t>
            </w:r>
            <w:r>
              <w:rPr>
                <w:rFonts w:ascii="Malgun Gothic"/>
                <w:b w:val="false"/>
                <w:i w:val="false"/>
                <w:color w:val="000000"/>
                <w:sz w:val="20"/>
              </w:rPr>
              <w:t xml:space="preserve"> of organizations can create </w:t>
            </w:r>
            <w:r>
              <w:rPr>
                <w:rFonts w:ascii="Malgun Gothic"/>
                <w:b w:val="false"/>
                <w:i w:val="false"/>
                <w:color w:val="808080"/>
                <w:sz w:val="14"/>
              </w:rPr>
              <w:t>109</w:t>
            </w:r>
            <w:r>
              <w:rPr>
                <w:rFonts w:ascii="Malgun Gothic"/>
                <w:b/>
                <w:i w:val="false"/>
                <w:color w:val="000000"/>
                <w:sz w:val="20"/>
              </w:rPr>
              <w:t>[c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조직의 구조 자체가 갈등을 만들어낼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choice of whether the </w:t>
            </w:r>
            <w:r>
              <w:rPr>
                <w:rFonts w:ascii="Malgun Gothic"/>
                <w:b w:val="false"/>
                <w:i w:val="false"/>
                <w:color w:val="808080"/>
                <w:sz w:val="14"/>
              </w:rPr>
              <w:t>110</w:t>
            </w:r>
            <w:r>
              <w:rPr>
                <w:rFonts w:ascii="Malgun Gothic"/>
                <w:b/>
                <w:i w:val="false"/>
                <w:color w:val="000000"/>
                <w:sz w:val="20"/>
              </w:rPr>
              <w:t>[s                        ]</w:t>
            </w:r>
            <w:r>
              <w:rPr>
                <w:rFonts w:ascii="Malgun Gothic"/>
                <w:b w:val="false"/>
                <w:i w:val="false"/>
                <w:color w:val="000000"/>
                <w:sz w:val="20"/>
              </w:rPr>
              <w:t xml:space="preserve"> is "</w:t>
            </w:r>
            <w:r>
              <w:rPr>
                <w:rFonts w:ascii="Malgun Gothic"/>
                <w:b w:val="false"/>
                <w:i w:val="false"/>
                <w:color w:val="808080"/>
                <w:sz w:val="14"/>
              </w:rPr>
              <w:t>111</w:t>
            </w:r>
            <w:r>
              <w:rPr>
                <w:rFonts w:ascii="Malgun Gothic"/>
                <w:b/>
                <w:i w:val="false"/>
                <w:color w:val="000000"/>
                <w:sz w:val="20"/>
              </w:rPr>
              <w:t>[m                        ]</w:t>
            </w:r>
            <w:r>
              <w:rPr>
                <w:rFonts w:ascii="Malgun Gothic"/>
                <w:b w:val="false"/>
                <w:i w:val="false"/>
                <w:color w:val="000000"/>
                <w:sz w:val="20"/>
              </w:rPr>
              <w:t>" or "</w:t>
            </w:r>
            <w:r>
              <w:rPr>
                <w:rFonts w:ascii="Malgun Gothic"/>
                <w:b w:val="false"/>
                <w:i w:val="false"/>
                <w:color w:val="808080"/>
                <w:sz w:val="14"/>
              </w:rPr>
              <w:t>112</w:t>
            </w:r>
            <w:r>
              <w:rPr>
                <w:rFonts w:ascii="Malgun Gothic"/>
                <w:b/>
                <w:i w:val="false"/>
                <w:color w:val="000000"/>
                <w:sz w:val="20"/>
              </w:rPr>
              <w:t>[o                        ]</w:t>
            </w:r>
            <w:r>
              <w:rPr>
                <w:rFonts w:ascii="Malgun Gothic"/>
                <w:b w:val="false"/>
                <w:i w:val="false"/>
                <w:color w:val="000000"/>
                <w:sz w:val="20"/>
              </w:rPr>
              <w:t xml:space="preserve">" can have a </w:t>
            </w:r>
            <w:r>
              <w:rPr>
                <w:rFonts w:ascii="Malgun Gothic"/>
                <w:b w:val="false"/>
                <w:i w:val="false"/>
                <w:color w:val="808080"/>
                <w:sz w:val="14"/>
              </w:rPr>
              <w:t>113</w:t>
            </w:r>
            <w:r>
              <w:rPr>
                <w:rFonts w:ascii="Malgun Gothic"/>
                <w:b/>
                <w:i w:val="false"/>
                <w:color w:val="000000"/>
                <w:sz w:val="20"/>
              </w:rPr>
              <w:t>[p                        ]</w:t>
            </w:r>
            <w:r>
              <w:rPr>
                <w:rFonts w:ascii="Malgun Gothic"/>
                <w:b w:val="false"/>
                <w:i w:val="false"/>
                <w:color w:val="000000"/>
                <w:sz w:val="20"/>
              </w:rPr>
              <w:t xml:space="preserve"> influence on conflict management.</w:t>
            </w:r>
          </w:p>
        </w:tc>
        <w:tc>
          <w:tcPr>
            <w:tcW w:w="1706" w:type="dxa"/>
            <w:tcBorders/>
            <w:vAlign w:val="top"/>
          </w:tcPr>
          <w:p>
            <w:pPr>
              <w:spacing w:after="0" w:line="240"/>
              <w:ind w:left="0"/>
              <w:jc w:val="both"/>
            </w:pPr>
            <w:r>
              <w:rPr>
                <w:rFonts w:ascii="Malgun Gothic"/>
                <w:b w:val="false"/>
                <w:i w:val="false"/>
                <w:color w:val="000000"/>
                <w:sz w:val="16"/>
              </w:rPr>
              <w:t>구조가 '기계적'인지 또는 '유기적'인지의 선택은 갈등 관리에 깊은 영향을 미칠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 </w:t>
            </w:r>
            <w:r>
              <w:rPr>
                <w:rFonts w:ascii="Malgun Gothic"/>
                <w:b w:val="false"/>
                <w:i w:val="false"/>
                <w:color w:val="808080"/>
                <w:sz w:val="14"/>
              </w:rPr>
              <w:t>114</w:t>
            </w:r>
            <w:r>
              <w:rPr>
                <w:rFonts w:ascii="Malgun Gothic"/>
                <w:b/>
                <w:i w:val="false"/>
                <w:color w:val="000000"/>
                <w:sz w:val="20"/>
              </w:rPr>
              <w:t>[m                        ]</w:t>
            </w:r>
            <w:r>
              <w:rPr>
                <w:rFonts w:ascii="Malgun Gothic"/>
                <w:b w:val="false"/>
                <w:i w:val="false"/>
                <w:color w:val="000000"/>
                <w:sz w:val="20"/>
              </w:rPr>
              <w:t xml:space="preserve"> structure has a </w:t>
            </w:r>
            <w:r>
              <w:rPr>
                <w:rFonts w:ascii="Malgun Gothic"/>
                <w:b w:val="false"/>
                <w:i w:val="false"/>
                <w:color w:val="808080"/>
                <w:sz w:val="14"/>
              </w:rPr>
              <w:t>115</w:t>
            </w:r>
            <w:r>
              <w:rPr>
                <w:rFonts w:ascii="Malgun Gothic"/>
                <w:b/>
                <w:i w:val="false"/>
                <w:color w:val="000000"/>
                <w:sz w:val="20"/>
              </w:rPr>
              <w:t>[v                        ]</w:t>
            </w:r>
            <w:r>
              <w:rPr>
                <w:rFonts w:ascii="Malgun Gothic"/>
                <w:b w:val="false"/>
                <w:i w:val="false"/>
                <w:color w:val="000000"/>
                <w:sz w:val="20"/>
              </w:rPr>
              <w:t xml:space="preserve"> hierarchy with many rules, many </w:t>
            </w:r>
            <w:r>
              <w:rPr>
                <w:rFonts w:ascii="Malgun Gothic"/>
                <w:b w:val="false"/>
                <w:i w:val="false"/>
                <w:color w:val="808080"/>
                <w:sz w:val="14"/>
              </w:rPr>
              <w:t>116</w:t>
            </w:r>
            <w:r>
              <w:rPr>
                <w:rFonts w:ascii="Malgun Gothic"/>
                <w:b/>
                <w:i w:val="false"/>
                <w:color w:val="000000"/>
                <w:sz w:val="20"/>
              </w:rPr>
              <w:t>[p                        ]</w:t>
            </w:r>
            <w:r>
              <w:rPr>
                <w:rFonts w:ascii="Malgun Gothic"/>
                <w:b w:val="false"/>
                <w:i w:val="false"/>
                <w:color w:val="000000"/>
                <w:sz w:val="20"/>
              </w:rPr>
              <w:t>, and many levels of management involved in decision making.</w:t>
            </w:r>
          </w:p>
        </w:tc>
        <w:tc>
          <w:tcPr>
            <w:tcW w:w="1706" w:type="dxa"/>
            <w:tcBorders/>
            <w:vAlign w:val="top"/>
          </w:tcPr>
          <w:p>
            <w:pPr>
              <w:spacing w:after="0" w:line="240"/>
              <w:ind w:left="0"/>
              <w:jc w:val="both"/>
            </w:pPr>
            <w:r>
              <w:rPr>
                <w:rFonts w:ascii="Malgun Gothic"/>
                <w:b w:val="false"/>
                <w:i w:val="false"/>
                <w:color w:val="000000"/>
                <w:sz w:val="16"/>
              </w:rPr>
              <w:t>기계적 구조는 많은 규칙, 많은 절차 그리고 의사결정에 포함된 많은 수준의 관리를 가진 수직적 위계를 갖는다.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808080"/>
                <w:sz w:val="14"/>
              </w:rPr>
              <w:t>117</w:t>
            </w:r>
            <w:r>
              <w:rPr>
                <w:rFonts w:ascii="Malgun Gothic"/>
                <w:b/>
                <w:i w:val="false"/>
                <w:color w:val="000000"/>
                <w:sz w:val="20"/>
              </w:rPr>
              <w:t>[O                        ]</w:t>
            </w:r>
            <w:r>
              <w:rPr>
                <w:rFonts w:ascii="Malgun Gothic"/>
                <w:b w:val="false"/>
                <w:i w:val="false"/>
                <w:color w:val="000000"/>
                <w:sz w:val="20"/>
              </w:rPr>
              <w:t xml:space="preserve"> structures are more </w:t>
            </w:r>
            <w:r>
              <w:rPr>
                <w:rFonts w:ascii="Malgun Gothic"/>
                <w:b w:val="false"/>
                <w:i w:val="false"/>
                <w:color w:val="808080"/>
                <w:sz w:val="14"/>
              </w:rPr>
              <w:t>118</w:t>
            </w:r>
            <w:r>
              <w:rPr>
                <w:rFonts w:ascii="Malgun Gothic"/>
                <w:b/>
                <w:i w:val="false"/>
                <w:color w:val="000000"/>
                <w:sz w:val="20"/>
              </w:rPr>
              <w:t>[h                        ]</w:t>
            </w:r>
            <w:r>
              <w:rPr>
                <w:rFonts w:ascii="Malgun Gothic"/>
                <w:b w:val="false"/>
                <w:i w:val="false"/>
                <w:color w:val="000000"/>
                <w:sz w:val="20"/>
              </w:rPr>
              <w:t xml:space="preserve"> in nature, where decision making is </w:t>
            </w:r>
            <w:r>
              <w:rPr>
                <w:rFonts w:ascii="Malgun Gothic"/>
                <w:b w:val="false"/>
                <w:i w:val="false"/>
                <w:color w:val="808080"/>
                <w:sz w:val="14"/>
              </w:rPr>
              <w:t>119</w:t>
            </w:r>
            <w:r>
              <w:rPr>
                <w:rFonts w:ascii="Malgun Gothic"/>
                <w:b/>
                <w:i w:val="false"/>
                <w:color w:val="000000"/>
                <w:sz w:val="20"/>
              </w:rPr>
              <w:t>[l                        ]</w:t>
            </w:r>
            <w:r>
              <w:rPr>
                <w:rFonts w:ascii="Malgun Gothic"/>
                <w:b w:val="false"/>
                <w:i w:val="false"/>
                <w:color w:val="000000"/>
                <w:sz w:val="20"/>
              </w:rPr>
              <w:t xml:space="preserve"> centralized and spread across the plane of the organization.</w:t>
            </w:r>
          </w:p>
        </w:tc>
        <w:tc>
          <w:tcPr>
            <w:tcW w:w="1706" w:type="dxa"/>
            <w:tcBorders/>
            <w:vAlign w:val="top"/>
          </w:tcPr>
          <w:p>
            <w:pPr>
              <w:spacing w:after="0" w:line="240"/>
              <w:ind w:left="0"/>
              <w:jc w:val="both"/>
            </w:pPr>
            <w:r>
              <w:rPr>
                <w:rFonts w:ascii="Malgun Gothic"/>
                <w:b w:val="false"/>
                <w:i w:val="false"/>
                <w:color w:val="000000"/>
                <w:sz w:val="16"/>
              </w:rPr>
              <w:t>유기적 구조는 본래 더 수평적이고, 여기서는 의사결정이 덜 중앙 집중화되고, 조직 전반에 걸쳐 펼처진다.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7. p5-no.30</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An excellent alternative to </w:t>
            </w:r>
            <w:r>
              <w:rPr>
                <w:rFonts w:ascii="Malgun Gothic"/>
                <w:b w:val="false"/>
                <w:i w:val="false"/>
                <w:color w:val="808080"/>
                <w:sz w:val="14"/>
              </w:rPr>
              <w:t>120</w:t>
            </w:r>
            <w:r>
              <w:rPr>
                <w:rFonts w:ascii="Malgun Gothic"/>
                <w:b/>
                <w:i w:val="false"/>
                <w:color w:val="000000"/>
                <w:sz w:val="20"/>
              </w:rPr>
              <w:t>[c                        ]</w:t>
            </w:r>
            <w:r>
              <w:rPr>
                <w:rFonts w:ascii="Malgun Gothic"/>
                <w:b w:val="false"/>
                <w:i w:val="false"/>
                <w:color w:val="000000"/>
                <w:sz w:val="20"/>
              </w:rPr>
              <w:t xml:space="preserve"> traffic is </w:t>
            </w:r>
            <w:r>
              <w:rPr>
                <w:rFonts w:ascii="Malgun Gothic"/>
                <w:b w:val="false"/>
                <w:i w:val="false"/>
                <w:color w:val="808080"/>
                <w:sz w:val="14"/>
              </w:rPr>
              <w:t>121</w:t>
            </w:r>
            <w:r>
              <w:rPr>
                <w:rFonts w:ascii="Malgun Gothic"/>
                <w:b/>
                <w:i w:val="false"/>
                <w:color w:val="000000"/>
                <w:sz w:val="20"/>
              </w:rPr>
              <w:t>[r                        ]</w:t>
            </w:r>
            <w:r>
              <w:rPr>
                <w:rFonts w:ascii="Malgun Gothic"/>
                <w:b w:val="false"/>
                <w:i w:val="false"/>
                <w:color w:val="000000"/>
                <w:sz w:val="20"/>
              </w:rPr>
              <w:t xml:space="preserve"> it.</w:t>
            </w:r>
          </w:p>
        </w:tc>
        <w:tc>
          <w:tcPr>
            <w:tcW w:w="1706" w:type="dxa"/>
            <w:tcBorders/>
            <w:vAlign w:val="top"/>
          </w:tcPr>
          <w:p>
            <w:pPr>
              <w:spacing w:after="0" w:line="240"/>
              <w:ind w:left="0"/>
              <w:jc w:val="both"/>
            </w:pPr>
            <w:r>
              <w:rPr>
                <w:rFonts w:ascii="Malgun Gothic"/>
                <w:b w:val="false"/>
                <w:i w:val="false"/>
                <w:color w:val="000000"/>
                <w:sz w:val="16"/>
              </w:rPr>
              <w:t>교통을 진정시키는 훌륭한 대안은 그것을 제거하는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Some cities </w:t>
            </w:r>
            <w:r>
              <w:rPr>
                <w:rFonts w:ascii="Malgun Gothic"/>
                <w:b w:val="false"/>
                <w:i w:val="false"/>
                <w:color w:val="808080"/>
                <w:sz w:val="14"/>
              </w:rPr>
              <w:t>122</w:t>
            </w:r>
            <w:r>
              <w:rPr>
                <w:rFonts w:ascii="Malgun Gothic"/>
                <w:b/>
                <w:i w:val="false"/>
                <w:color w:val="000000"/>
                <w:sz w:val="20"/>
              </w:rPr>
              <w:t>[r                        ]</w:t>
            </w:r>
            <w:r>
              <w:rPr>
                <w:rFonts w:ascii="Malgun Gothic"/>
                <w:b w:val="false"/>
                <w:i w:val="false"/>
                <w:color w:val="000000"/>
                <w:sz w:val="20"/>
              </w:rPr>
              <w:t xml:space="preserve"> an </w:t>
            </w:r>
            <w:r>
              <w:rPr>
                <w:rFonts w:ascii="Malgun Gothic"/>
                <w:b w:val="false"/>
                <w:i w:val="false"/>
                <w:color w:val="808080"/>
                <w:sz w:val="14"/>
              </w:rPr>
              <w:t>123</w:t>
            </w:r>
            <w:r>
              <w:rPr>
                <w:rFonts w:ascii="Malgun Gothic"/>
                <w:b/>
                <w:i w:val="false"/>
                <w:color w:val="000000"/>
                <w:sz w:val="20"/>
              </w:rPr>
              <w:t>[e                        ]</w:t>
            </w:r>
            <w:r>
              <w:rPr>
                <w:rFonts w:ascii="Malgun Gothic"/>
                <w:b w:val="false"/>
                <w:i w:val="false"/>
                <w:color w:val="000000"/>
                <w:sz w:val="20"/>
              </w:rPr>
              <w:t xml:space="preserve"> network of lanes and streets for bikes, pedestrians, and the occasional service vehicle.</w:t>
            </w:r>
          </w:p>
        </w:tc>
        <w:tc>
          <w:tcPr>
            <w:tcW w:w="1706" w:type="dxa"/>
            <w:tcBorders/>
            <w:vAlign w:val="top"/>
          </w:tcPr>
          <w:p>
            <w:pPr>
              <w:spacing w:after="0" w:line="240"/>
              <w:ind w:left="0"/>
              <w:jc w:val="both"/>
            </w:pPr>
            <w:r>
              <w:rPr>
                <w:rFonts w:ascii="Malgun Gothic"/>
                <w:b w:val="false"/>
                <w:i w:val="false"/>
                <w:color w:val="000000"/>
                <w:sz w:val="16"/>
              </w:rPr>
              <w:t>몇몇 도시는 자전거, 보행자, 그리고 수시 서비스 차량을 위한 광범위한 망의 도로와 거리를 마련해 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124</w:t>
            </w:r>
            <w:r>
              <w:rPr>
                <w:rFonts w:ascii="Malgun Gothic"/>
                <w:b/>
                <w:i w:val="false"/>
                <w:color w:val="000000"/>
                <w:sz w:val="20"/>
              </w:rPr>
              <w:t>[m                        ]</w:t>
            </w:r>
            <w:r>
              <w:rPr>
                <w:rFonts w:ascii="Malgun Gothic"/>
                <w:b w:val="false"/>
                <w:i w:val="false"/>
                <w:color w:val="000000"/>
                <w:sz w:val="20"/>
              </w:rPr>
              <w:t xml:space="preserve"> people to travel by bike rather than by car, making streets </w:t>
            </w:r>
            <w:r>
              <w:rPr>
                <w:rFonts w:ascii="Malgun Gothic"/>
                <w:b w:val="false"/>
                <w:i w:val="false"/>
                <w:color w:val="808080"/>
                <w:sz w:val="14"/>
              </w:rPr>
              <w:t>125</w:t>
            </w:r>
            <w:r>
              <w:rPr>
                <w:rFonts w:ascii="Malgun Gothic"/>
                <w:b/>
                <w:i w:val="false"/>
                <w:color w:val="000000"/>
                <w:sz w:val="20"/>
              </w:rPr>
              <w:t>[s                        ]</w:t>
            </w:r>
            <w:r>
              <w:rPr>
                <w:rFonts w:ascii="Malgun Gothic"/>
                <w:b w:val="false"/>
                <w:i w:val="false"/>
                <w:color w:val="000000"/>
                <w:sz w:val="20"/>
              </w:rPr>
              <w:t xml:space="preserve"> for everyone.</w:t>
            </w:r>
          </w:p>
        </w:tc>
        <w:tc>
          <w:tcPr>
            <w:tcW w:w="1706" w:type="dxa"/>
            <w:tcBorders/>
            <w:vAlign w:val="top"/>
          </w:tcPr>
          <w:p>
            <w:pPr>
              <w:spacing w:after="0" w:line="240"/>
              <w:ind w:left="0"/>
              <w:jc w:val="both"/>
            </w:pPr>
            <w:r>
              <w:rPr>
                <w:rFonts w:ascii="Malgun Gothic"/>
                <w:b w:val="false"/>
                <w:i w:val="false"/>
                <w:color w:val="000000"/>
                <w:sz w:val="16"/>
              </w:rPr>
              <w:t>이것은 사람들이 자동차보다 자전거로 이동을 하도록 동기를 부여하여 거리를 모두에게 더 안전하게 만든다.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As bicycles become more </w:t>
            </w:r>
            <w:r>
              <w:rPr>
                <w:rFonts w:ascii="Malgun Gothic"/>
                <w:b w:val="false"/>
                <w:i w:val="false"/>
                <w:color w:val="808080"/>
                <w:sz w:val="14"/>
              </w:rPr>
              <w:t>126</w:t>
            </w:r>
            <w:r>
              <w:rPr>
                <w:rFonts w:ascii="Malgun Gothic"/>
                <w:b/>
                <w:i w:val="false"/>
                <w:color w:val="000000"/>
                <w:sz w:val="20"/>
              </w:rPr>
              <w:t>[p                        ]</w:t>
            </w:r>
            <w:r>
              <w:rPr>
                <w:rFonts w:ascii="Malgun Gothic"/>
                <w:b w:val="false"/>
                <w:i w:val="false"/>
                <w:color w:val="000000"/>
                <w:sz w:val="20"/>
              </w:rPr>
              <w:t xml:space="preserve"> in a city, planners can </w:t>
            </w:r>
            <w:r>
              <w:rPr>
                <w:rFonts w:ascii="Malgun Gothic"/>
                <w:b w:val="false"/>
                <w:i w:val="false"/>
                <w:color w:val="808080"/>
                <w:sz w:val="14"/>
              </w:rPr>
              <w:t>127</w:t>
            </w:r>
            <w:r>
              <w:rPr>
                <w:rFonts w:ascii="Malgun Gothic"/>
                <w:b/>
                <w:i w:val="false"/>
                <w:color w:val="000000"/>
                <w:sz w:val="20"/>
              </w:rPr>
              <w:t>[c                        ]</w:t>
            </w:r>
            <w:r>
              <w:rPr>
                <w:rFonts w:ascii="Malgun Gothic"/>
                <w:b w:val="false"/>
                <w:i w:val="false"/>
                <w:color w:val="000000"/>
                <w:sz w:val="20"/>
              </w:rPr>
              <w:t xml:space="preserve"> more automobile lanes and entire streets to </w:t>
            </w:r>
            <w:r>
              <w:rPr>
                <w:rFonts w:ascii="Malgun Gothic"/>
                <w:b w:val="false"/>
                <w:i w:val="false"/>
                <w:color w:val="808080"/>
                <w:sz w:val="14"/>
              </w:rPr>
              <w:t>128</w:t>
            </w:r>
            <w:r>
              <w:rPr>
                <w:rFonts w:ascii="Malgun Gothic"/>
                <w:b/>
                <w:i w:val="false"/>
                <w:color w:val="000000"/>
                <w:sz w:val="20"/>
              </w:rPr>
              <w:t>[a                        ]</w:t>
            </w:r>
            <w:r>
              <w:rPr>
                <w:rFonts w:ascii="Malgun Gothic"/>
                <w:b w:val="false"/>
                <w:i w:val="false"/>
                <w:color w:val="000000"/>
                <w:sz w:val="20"/>
              </w:rPr>
              <w:t xml:space="preserve"> more of them.</w:t>
            </w:r>
          </w:p>
        </w:tc>
        <w:tc>
          <w:tcPr>
            <w:tcW w:w="1706" w:type="dxa"/>
            <w:tcBorders/>
            <w:vAlign w:val="top"/>
          </w:tcPr>
          <w:p>
            <w:pPr>
              <w:spacing w:after="0" w:line="240"/>
              <w:ind w:left="0"/>
              <w:jc w:val="both"/>
            </w:pPr>
            <w:r>
              <w:rPr>
                <w:rFonts w:ascii="Malgun Gothic"/>
                <w:b w:val="false"/>
                <w:i w:val="false"/>
                <w:color w:val="000000"/>
                <w:sz w:val="16"/>
              </w:rPr>
              <w:t>자전거가 도시에서 더 대중적이 되면, 계획자들은 더 많은 자동차 도로와 전체 거리를 더 많은 자전거를 수용할 수 있도록 전환할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Nevertheless, even the most bikeable cities still </w:t>
            </w:r>
            <w:r>
              <w:rPr>
                <w:rFonts w:ascii="Malgun Gothic"/>
                <w:b w:val="false"/>
                <w:i w:val="false"/>
                <w:color w:val="808080"/>
                <w:sz w:val="14"/>
              </w:rPr>
              <w:t>129</w:t>
            </w:r>
            <w:r>
              <w:rPr>
                <w:rFonts w:ascii="Malgun Gothic"/>
                <w:b/>
                <w:i w:val="false"/>
                <w:color w:val="000000"/>
                <w:sz w:val="20"/>
              </w:rPr>
              <w:t>[r                        ]</w:t>
            </w:r>
            <w:r>
              <w:rPr>
                <w:rFonts w:ascii="Malgun Gothic"/>
                <w:b w:val="false"/>
                <w:i w:val="false"/>
                <w:color w:val="000000"/>
                <w:sz w:val="20"/>
              </w:rPr>
              <w:t xml:space="preserve"> motor vehicle lanes for taxis, emergency vehicles, and delivery trucks.</w:t>
            </w:r>
          </w:p>
        </w:tc>
        <w:tc>
          <w:tcPr>
            <w:tcW w:w="1706" w:type="dxa"/>
            <w:tcBorders/>
            <w:vAlign w:val="top"/>
          </w:tcPr>
          <w:p>
            <w:pPr>
              <w:spacing w:after="0" w:line="240"/>
              <w:ind w:left="0"/>
              <w:jc w:val="both"/>
            </w:pPr>
            <w:r>
              <w:rPr>
                <w:rFonts w:ascii="Malgun Gothic"/>
                <w:b w:val="false"/>
                <w:i w:val="false"/>
                <w:color w:val="000000"/>
                <w:sz w:val="16"/>
              </w:rPr>
              <w:t>그럼에도 불구하고, 가장 자전거를 타기 좋은 도시들조차도 여전히 택시, 긴급 차량, 그리고 배달 트럭을 위한 자동차 도로를 필요로 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Delivery vehicles are frequently a target of </w:t>
            </w:r>
            <w:r>
              <w:rPr>
                <w:rFonts w:ascii="Malgun Gothic"/>
                <w:b w:val="false"/>
                <w:i w:val="false"/>
                <w:color w:val="808080"/>
                <w:sz w:val="14"/>
              </w:rPr>
              <w:t>130</w:t>
            </w:r>
            <w:r>
              <w:rPr>
                <w:rFonts w:ascii="Malgun Gothic"/>
                <w:b/>
                <w:i w:val="false"/>
                <w:color w:val="000000"/>
                <w:sz w:val="20"/>
              </w:rPr>
              <w:t>[a                        ]</w:t>
            </w:r>
            <w:r>
              <w:rPr>
                <w:rFonts w:ascii="Malgun Gothic"/>
                <w:b w:val="false"/>
                <w:i w:val="false"/>
                <w:color w:val="000000"/>
                <w:sz w:val="20"/>
              </w:rPr>
              <w:t xml:space="preserve">, but they are actually an </w:t>
            </w:r>
            <w:r>
              <w:rPr>
                <w:rFonts w:ascii="Malgun Gothic"/>
                <w:b w:val="false"/>
                <w:i w:val="false"/>
                <w:color w:val="808080"/>
                <w:sz w:val="14"/>
              </w:rPr>
              <w:t>131</w:t>
            </w:r>
            <w:r>
              <w:rPr>
                <w:rFonts w:ascii="Malgun Gothic"/>
                <w:b/>
                <w:i w:val="false"/>
                <w:color w:val="000000"/>
                <w:sz w:val="20"/>
              </w:rPr>
              <w:t>[e                        ]</w:t>
            </w:r>
            <w:r>
              <w:rPr>
                <w:rFonts w:ascii="Malgun Gothic"/>
                <w:b w:val="false"/>
                <w:i w:val="false"/>
                <w:color w:val="000000"/>
                <w:sz w:val="20"/>
              </w:rPr>
              <w:t xml:space="preserve"> component to making cities </w:t>
            </w:r>
            <w:r>
              <w:rPr>
                <w:rFonts w:ascii="Malgun Gothic"/>
                <w:b w:val="false"/>
                <w:i w:val="false"/>
                <w:color w:val="808080"/>
                <w:sz w:val="14"/>
              </w:rPr>
              <w:t>132</w:t>
            </w:r>
            <w:r>
              <w:rPr>
                <w:rFonts w:ascii="Malgun Gothic"/>
                <w:b/>
                <w:i w:val="false"/>
                <w:color w:val="000000"/>
                <w:sz w:val="20"/>
              </w:rPr>
              <w:t>[g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배달 차량은 자주 반감의 대상이지만, 그것들은 실제로 도시를 더 친환경적으로 만드는 필수 구성요소이다.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 tightly </w:t>
            </w:r>
            <w:r>
              <w:rPr>
                <w:rFonts w:ascii="Malgun Gothic"/>
                <w:b w:val="false"/>
                <w:i w:val="false"/>
                <w:color w:val="808080"/>
                <w:sz w:val="14"/>
              </w:rPr>
              <w:t>133</w:t>
            </w:r>
            <w:r>
              <w:rPr>
                <w:rFonts w:ascii="Malgun Gothic"/>
                <w:b/>
                <w:i w:val="false"/>
                <w:color w:val="000000"/>
                <w:sz w:val="20"/>
              </w:rPr>
              <w:t>[p                        ]</w:t>
            </w:r>
            <w:r>
              <w:rPr>
                <w:rFonts w:ascii="Malgun Gothic"/>
                <w:b w:val="false"/>
                <w:i w:val="false"/>
                <w:color w:val="000000"/>
                <w:sz w:val="20"/>
              </w:rPr>
              <w:t xml:space="preserve"> delivery truck is a far more </w:t>
            </w:r>
            <w:r>
              <w:rPr>
                <w:rFonts w:ascii="Malgun Gothic"/>
                <w:b w:val="false"/>
                <w:i w:val="false"/>
                <w:color w:val="808080"/>
                <w:sz w:val="14"/>
              </w:rPr>
              <w:t>134</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135</w:t>
            </w:r>
            <w:r>
              <w:rPr>
                <w:rFonts w:ascii="Malgun Gothic"/>
                <w:b/>
                <w:i w:val="false"/>
                <w:color w:val="000000"/>
                <w:sz w:val="20"/>
              </w:rPr>
              <w:t>[t                        ]</w:t>
            </w:r>
            <w:r>
              <w:rPr>
                <w:rFonts w:ascii="Malgun Gothic"/>
                <w:b w:val="false"/>
                <w:i w:val="false"/>
                <w:color w:val="000000"/>
                <w:sz w:val="20"/>
              </w:rPr>
              <w:t xml:space="preserve"> of goods than several hybrids carrying a few shopping bags each.</w:t>
            </w:r>
          </w:p>
        </w:tc>
        <w:tc>
          <w:tcPr>
            <w:tcW w:w="1706" w:type="dxa"/>
            <w:tcBorders/>
            <w:vAlign w:val="top"/>
          </w:tcPr>
          <w:p>
            <w:pPr>
              <w:spacing w:after="0" w:line="240"/>
              <w:ind w:left="0"/>
              <w:jc w:val="both"/>
            </w:pPr>
            <w:r>
              <w:rPr>
                <w:rFonts w:ascii="Malgun Gothic"/>
                <w:b w:val="false"/>
                <w:i w:val="false"/>
                <w:color w:val="000000"/>
                <w:sz w:val="16"/>
              </w:rPr>
              <w:t>짐이 빽빽하게 들어찬 배달 트럭은 각각 몇 개의 쇼핑백을 실은 여러 하이브리드 차량보다 훨씬 더 효율적인 상품 운송 수단이다.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808080"/>
                <w:sz w:val="14"/>
              </w:rPr>
              <w:t>136</w:t>
            </w:r>
            <w:r>
              <w:rPr>
                <w:rFonts w:ascii="Malgun Gothic"/>
                <w:b/>
                <w:i w:val="false"/>
                <w:color w:val="000000"/>
                <w:sz w:val="20"/>
              </w:rPr>
              <w:t>[D                        ]</w:t>
            </w:r>
            <w:r>
              <w:rPr>
                <w:rFonts w:ascii="Malgun Gothic"/>
                <w:b w:val="false"/>
                <w:i w:val="false"/>
                <w:color w:val="000000"/>
                <w:sz w:val="20"/>
              </w:rPr>
              <w:t xml:space="preserve"> food and other goods to neighborhood vendors allows them to operate smaller stores close to homes so that residents can </w:t>
            </w:r>
            <w:r>
              <w:rPr>
                <w:rFonts w:ascii="Malgun Gothic"/>
                <w:b w:val="false"/>
                <w:i w:val="false"/>
                <w:color w:val="808080"/>
                <w:sz w:val="14"/>
              </w:rPr>
              <w:t>137</w:t>
            </w:r>
            <w:r>
              <w:rPr>
                <w:rFonts w:ascii="Malgun Gothic"/>
                <w:b/>
                <w:i w:val="false"/>
                <w:color w:val="000000"/>
                <w:sz w:val="20"/>
              </w:rPr>
              <w:t>[w                        ]</w:t>
            </w:r>
            <w:r>
              <w:rPr>
                <w:rFonts w:ascii="Malgun Gothic"/>
                <w:b w:val="false"/>
                <w:i w:val="false"/>
                <w:color w:val="000000"/>
                <w:sz w:val="20"/>
              </w:rPr>
              <w:t>, rather than drive, to get their groceries.</w:t>
            </w:r>
          </w:p>
        </w:tc>
        <w:tc>
          <w:tcPr>
            <w:tcW w:w="1706" w:type="dxa"/>
            <w:tcBorders/>
            <w:vAlign w:val="top"/>
          </w:tcPr>
          <w:p>
            <w:pPr>
              <w:spacing w:after="0" w:line="240"/>
              <w:ind w:left="0"/>
              <w:jc w:val="both"/>
            </w:pPr>
            <w:r>
              <w:rPr>
                <w:rFonts w:ascii="Malgun Gothic"/>
                <w:b w:val="false"/>
                <w:i w:val="false"/>
                <w:color w:val="000000"/>
                <w:sz w:val="16"/>
              </w:rPr>
              <w:t>음식과 다른 상품을 동네 상인에게 배포하는 것은 그들이 집에 가까운 더 작은 상점을 운영할 수 있게 하고 그 결과 주민들은 식료품을 사기 위해 운전하기보다는 걸어갈 수 있다.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8. p5-no.31</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You hear again and again that some of the </w:t>
            </w:r>
            <w:r>
              <w:rPr>
                <w:rFonts w:ascii="Malgun Gothic"/>
                <w:b w:val="false"/>
                <w:i w:val="false"/>
                <w:color w:val="808080"/>
                <w:sz w:val="14"/>
              </w:rPr>
              <w:t>138</w:t>
            </w:r>
            <w:r>
              <w:rPr>
                <w:rFonts w:ascii="Malgun Gothic"/>
                <w:b/>
                <w:i w:val="false"/>
                <w:color w:val="000000"/>
                <w:sz w:val="20"/>
              </w:rPr>
              <w:t>[g                        ]</w:t>
            </w:r>
            <w:r>
              <w:rPr>
                <w:rFonts w:ascii="Malgun Gothic"/>
                <w:b w:val="false"/>
                <w:i w:val="false"/>
                <w:color w:val="000000"/>
                <w:sz w:val="20"/>
              </w:rPr>
              <w:t xml:space="preserve"> composers were </w:t>
            </w:r>
            <w:r>
              <w:rPr>
                <w:rFonts w:ascii="Malgun Gothic"/>
                <w:b w:val="false"/>
                <w:i w:val="false"/>
                <w:color w:val="808080"/>
                <w:sz w:val="14"/>
              </w:rPr>
              <w:t>139</w:t>
            </w:r>
            <w:r>
              <w:rPr>
                <w:rFonts w:ascii="Malgun Gothic"/>
                <w:b/>
                <w:i w:val="false"/>
                <w:color w:val="000000"/>
                <w:sz w:val="20"/>
              </w:rPr>
              <w:t>[m                        ]</w:t>
            </w:r>
            <w:r>
              <w:rPr>
                <w:rFonts w:ascii="Malgun Gothic"/>
                <w:b w:val="false"/>
                <w:i w:val="false"/>
                <w:color w:val="000000"/>
                <w:sz w:val="20"/>
              </w:rPr>
              <w:t xml:space="preserve"> in their own day.</w:t>
            </w:r>
          </w:p>
        </w:tc>
        <w:tc>
          <w:tcPr>
            <w:tcW w:w="1706" w:type="dxa"/>
            <w:tcBorders/>
            <w:vAlign w:val="top"/>
          </w:tcPr>
          <w:p>
            <w:pPr>
              <w:spacing w:after="0" w:line="240"/>
              <w:ind w:left="0"/>
              <w:jc w:val="both"/>
            </w:pPr>
            <w:r>
              <w:rPr>
                <w:rFonts w:ascii="Malgun Gothic"/>
                <w:b w:val="false"/>
                <w:i w:val="false"/>
                <w:color w:val="000000"/>
                <w:sz w:val="16"/>
              </w:rPr>
              <w:t>여러분은 몇몇 가장 위대한 작곡가들이 그들의 시대에 진가를 인정받지 못했다고 몇 번이고 듣는다.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Not everyone could understand the </w:t>
            </w:r>
            <w:r>
              <w:rPr>
                <w:rFonts w:ascii="Malgun Gothic"/>
                <w:b w:val="false"/>
                <w:i w:val="false"/>
                <w:color w:val="808080"/>
                <w:sz w:val="14"/>
              </w:rPr>
              <w:t>140</w:t>
            </w:r>
            <w:r>
              <w:rPr>
                <w:rFonts w:ascii="Malgun Gothic"/>
                <w:b/>
                <w:i w:val="false"/>
                <w:color w:val="000000"/>
                <w:sz w:val="20"/>
              </w:rPr>
              <w:t>[c                        ]</w:t>
            </w:r>
            <w:r>
              <w:rPr>
                <w:rFonts w:ascii="Malgun Gothic"/>
                <w:b w:val="false"/>
                <w:i w:val="false"/>
                <w:color w:val="000000"/>
                <w:sz w:val="20"/>
              </w:rPr>
              <w:t xml:space="preserve"> of Beethoven, Brahms, or Stravinsky in their day.</w:t>
            </w:r>
          </w:p>
        </w:tc>
        <w:tc>
          <w:tcPr>
            <w:tcW w:w="1706" w:type="dxa"/>
            <w:tcBorders/>
            <w:vAlign w:val="top"/>
          </w:tcPr>
          <w:p>
            <w:pPr>
              <w:spacing w:after="0" w:line="240"/>
              <w:ind w:left="0"/>
              <w:jc w:val="both"/>
            </w:pPr>
            <w:r>
              <w:rPr>
                <w:rFonts w:ascii="Malgun Gothic"/>
                <w:b w:val="false"/>
                <w:i w:val="false"/>
                <w:color w:val="000000"/>
                <w:sz w:val="16"/>
              </w:rPr>
              <w:t>그들의 시대에 베토벤, 브람스, 스트라빈스키의 곡들을 모든 사람이 이해할 수 있었던 것은 아니었다.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reason for this </w:t>
            </w:r>
            <w:r>
              <w:rPr>
                <w:rFonts w:ascii="Malgun Gothic"/>
                <w:b w:val="false"/>
                <w:i w:val="false"/>
                <w:color w:val="808080"/>
                <w:sz w:val="14"/>
              </w:rPr>
              <w:t>141</w:t>
            </w:r>
            <w:r>
              <w:rPr>
                <w:rFonts w:ascii="Malgun Gothic"/>
                <w:b/>
                <w:i w:val="false"/>
                <w:color w:val="000000"/>
                <w:sz w:val="20"/>
              </w:rPr>
              <w:t>[i                        ]</w:t>
            </w:r>
            <w:r>
              <w:rPr>
                <w:rFonts w:ascii="Malgun Gothic"/>
                <w:b w:val="false"/>
                <w:i w:val="false"/>
                <w:color w:val="000000"/>
                <w:sz w:val="20"/>
              </w:rPr>
              <w:t xml:space="preserve"> </w:t>
            </w:r>
            <w:r>
              <w:rPr>
                <w:rFonts w:ascii="Malgun Gothic"/>
                <w:b w:val="false"/>
                <w:i w:val="false"/>
                <w:color w:val="808080"/>
                <w:sz w:val="14"/>
              </w:rPr>
              <w:t>142</w:t>
            </w:r>
            <w:r>
              <w:rPr>
                <w:rFonts w:ascii="Malgun Gothic"/>
                <w:b/>
                <w:i w:val="false"/>
                <w:color w:val="000000"/>
                <w:sz w:val="20"/>
              </w:rPr>
              <w:t>[l                        ]</w:t>
            </w:r>
            <w:r>
              <w:rPr>
                <w:rFonts w:ascii="Malgun Gothic"/>
                <w:b w:val="false"/>
                <w:i w:val="false"/>
                <w:color w:val="000000"/>
                <w:sz w:val="20"/>
              </w:rPr>
              <w:t xml:space="preserve"> of acceptance is </w:t>
            </w:r>
            <w:r>
              <w:rPr>
                <w:rFonts w:ascii="Malgun Gothic"/>
                <w:b w:val="false"/>
                <w:i w:val="false"/>
                <w:color w:val="808080"/>
                <w:sz w:val="14"/>
              </w:rPr>
              <w:t>143</w:t>
            </w:r>
            <w:r>
              <w:rPr>
                <w:rFonts w:ascii="Malgun Gothic"/>
                <w:b/>
                <w:i w:val="false"/>
                <w:color w:val="000000"/>
                <w:sz w:val="20"/>
              </w:rPr>
              <w:t>[u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이러한 초기의 수용 부족의 이유는 낯섦이다.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musical </w:t>
            </w:r>
            <w:r>
              <w:rPr>
                <w:rFonts w:ascii="Malgun Gothic"/>
                <w:b w:val="false"/>
                <w:i w:val="false"/>
                <w:color w:val="808080"/>
                <w:sz w:val="14"/>
              </w:rPr>
              <w:t>144</w:t>
            </w:r>
            <w:r>
              <w:rPr>
                <w:rFonts w:ascii="Malgun Gothic"/>
                <w:b/>
                <w:i w:val="false"/>
                <w:color w:val="000000"/>
                <w:sz w:val="20"/>
              </w:rPr>
              <w:t>[f                        ]</w:t>
            </w:r>
            <w:r>
              <w:rPr>
                <w:rFonts w:ascii="Malgun Gothic"/>
                <w:b w:val="false"/>
                <w:i w:val="false"/>
                <w:color w:val="000000"/>
                <w:sz w:val="20"/>
              </w:rPr>
              <w:t xml:space="preserve">, or ideas expressed within them, were completely </w:t>
            </w:r>
            <w:r>
              <w:rPr>
                <w:rFonts w:ascii="Malgun Gothic"/>
                <w:b w:val="false"/>
                <w:i w:val="false"/>
                <w:color w:val="808080"/>
                <w:sz w:val="14"/>
              </w:rPr>
              <w:t>145</w:t>
            </w:r>
            <w:r>
              <w:rPr>
                <w:rFonts w:ascii="Malgun Gothic"/>
                <w:b/>
                <w:i w:val="false"/>
                <w:color w:val="000000"/>
                <w:sz w:val="20"/>
              </w:rPr>
              <w:t>[n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음악적 형식, 또는 그 안에 표현된 생각은 완전히 새로운 것이었다.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And yet, this is </w:t>
            </w:r>
            <w:r>
              <w:rPr>
                <w:rFonts w:ascii="Malgun Gothic"/>
                <w:b w:val="false"/>
                <w:i w:val="false"/>
                <w:color w:val="808080"/>
                <w:sz w:val="14"/>
              </w:rPr>
              <w:t>146</w:t>
            </w:r>
            <w:r>
              <w:rPr>
                <w:rFonts w:ascii="Malgun Gothic"/>
                <w:b/>
                <w:i w:val="false"/>
                <w:color w:val="000000"/>
                <w:sz w:val="20"/>
              </w:rPr>
              <w:t>[e                        ]</w:t>
            </w:r>
            <w:r>
              <w:rPr>
                <w:rFonts w:ascii="Malgun Gothic"/>
                <w:b w:val="false"/>
                <w:i w:val="false"/>
                <w:color w:val="000000"/>
                <w:sz w:val="20"/>
              </w:rPr>
              <w:t xml:space="preserve"> one of the things that makes them so </w:t>
            </w:r>
            <w:r>
              <w:rPr>
                <w:rFonts w:ascii="Malgun Gothic"/>
                <w:b w:val="false"/>
                <w:i w:val="false"/>
                <w:color w:val="808080"/>
                <w:sz w:val="14"/>
              </w:rPr>
              <w:t>147</w:t>
            </w:r>
            <w:r>
              <w:rPr>
                <w:rFonts w:ascii="Malgun Gothic"/>
                <w:b/>
                <w:i w:val="false"/>
                <w:color w:val="000000"/>
                <w:sz w:val="20"/>
              </w:rPr>
              <w:t>[g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그럼에도 불구하고 이것이 바로 그들을 그토록 위대하게 만드는 것들 중 하나이다.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808080"/>
                <w:sz w:val="14"/>
              </w:rPr>
              <w:t>148</w:t>
            </w:r>
            <w:r>
              <w:rPr>
                <w:rFonts w:ascii="Malgun Gothic"/>
                <w:b/>
                <w:i w:val="false"/>
                <w:color w:val="000000"/>
                <w:sz w:val="20"/>
              </w:rPr>
              <w:t>[E                        ]</w:t>
            </w:r>
            <w:r>
              <w:rPr>
                <w:rFonts w:ascii="Malgun Gothic"/>
                <w:b w:val="false"/>
                <w:i w:val="false"/>
                <w:color w:val="000000"/>
                <w:sz w:val="20"/>
              </w:rPr>
              <w:t xml:space="preserve"> composers have their </w:t>
            </w:r>
            <w:r>
              <w:rPr>
                <w:rFonts w:ascii="Malgun Gothic"/>
                <w:b w:val="false"/>
                <w:i w:val="false"/>
                <w:color w:val="808080"/>
                <w:sz w:val="14"/>
              </w:rPr>
              <w:t>149</w:t>
            </w:r>
            <w:r>
              <w:rPr>
                <w:rFonts w:ascii="Malgun Gothic"/>
                <w:b/>
                <w:i w:val="false"/>
                <w:color w:val="000000"/>
                <w:sz w:val="20"/>
              </w:rPr>
              <w:t>[o                        ]</w:t>
            </w:r>
            <w:r>
              <w:rPr>
                <w:rFonts w:ascii="Malgun Gothic"/>
                <w:b w:val="false"/>
                <w:i w:val="false"/>
                <w:color w:val="000000"/>
                <w:sz w:val="20"/>
              </w:rPr>
              <w:t xml:space="preserve"> ideas.</w:t>
            </w:r>
          </w:p>
        </w:tc>
        <w:tc>
          <w:tcPr>
            <w:tcW w:w="1706" w:type="dxa"/>
            <w:tcBorders/>
            <w:vAlign w:val="top"/>
          </w:tcPr>
          <w:p>
            <w:pPr>
              <w:spacing w:after="0" w:line="240"/>
              <w:ind w:left="0"/>
              <w:jc w:val="both"/>
            </w:pPr>
            <w:r>
              <w:rPr>
                <w:rFonts w:ascii="Malgun Gothic"/>
                <w:b w:val="false"/>
                <w:i w:val="false"/>
                <w:color w:val="000000"/>
                <w:sz w:val="16"/>
              </w:rPr>
              <w:t>유능한 작곡가는 그들 자신만의 생각을 갖는다.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Have you ever </w:t>
            </w:r>
            <w:r>
              <w:rPr>
                <w:rFonts w:ascii="Malgun Gothic"/>
                <w:b w:val="false"/>
                <w:i w:val="false"/>
                <w:color w:val="808080"/>
                <w:sz w:val="14"/>
              </w:rPr>
              <w:t>150</w:t>
            </w:r>
            <w:r>
              <w:rPr>
                <w:rFonts w:ascii="Malgun Gothic"/>
                <w:b/>
                <w:i w:val="false"/>
                <w:color w:val="000000"/>
                <w:sz w:val="20"/>
              </w:rPr>
              <w:t>[s                        ]</w:t>
            </w:r>
            <w:r>
              <w:rPr>
                <w:rFonts w:ascii="Malgun Gothic"/>
                <w:b w:val="false"/>
                <w:i w:val="false"/>
                <w:color w:val="000000"/>
                <w:sz w:val="20"/>
              </w:rPr>
              <w:t xml:space="preserve"> the classic movie Amadeus?</w:t>
            </w:r>
          </w:p>
        </w:tc>
        <w:tc>
          <w:tcPr>
            <w:tcW w:w="1706" w:type="dxa"/>
            <w:tcBorders/>
            <w:vAlign w:val="top"/>
          </w:tcPr>
          <w:p>
            <w:pPr>
              <w:spacing w:after="0" w:line="240"/>
              <w:ind w:left="0"/>
              <w:jc w:val="both"/>
            </w:pPr>
            <w:r>
              <w:rPr>
                <w:rFonts w:ascii="Malgun Gothic"/>
                <w:b w:val="false"/>
                <w:i w:val="false"/>
                <w:color w:val="000000"/>
                <w:sz w:val="16"/>
              </w:rPr>
              <w:t>당신은 고전 영화 Amadeus를 본 적이 있는가?</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The composer Antonio Salieri is the "</w:t>
            </w:r>
            <w:r>
              <w:rPr>
                <w:rFonts w:ascii="Malgun Gothic"/>
                <w:b w:val="false"/>
                <w:i w:val="false"/>
                <w:color w:val="808080"/>
                <w:sz w:val="14"/>
              </w:rPr>
              <w:t>151</w:t>
            </w:r>
            <w:r>
              <w:rPr>
                <w:rFonts w:ascii="Malgun Gothic"/>
                <w:b/>
                <w:i w:val="false"/>
                <w:color w:val="000000"/>
                <w:sz w:val="20"/>
              </w:rPr>
              <w:t>[h                        ]</w:t>
            </w:r>
            <w:r>
              <w:rPr>
                <w:rFonts w:ascii="Malgun Gothic"/>
                <w:b w:val="false"/>
                <w:i w:val="false"/>
                <w:color w:val="000000"/>
                <w:sz w:val="20"/>
              </w:rPr>
              <w:t xml:space="preserve">" of this movie; he's depicted as one of the most </w:t>
            </w:r>
            <w:r>
              <w:rPr>
                <w:rFonts w:ascii="Malgun Gothic"/>
                <w:b w:val="false"/>
                <w:i w:val="false"/>
                <w:color w:val="808080"/>
                <w:sz w:val="14"/>
              </w:rPr>
              <w:t>152</w:t>
            </w:r>
            <w:r>
              <w:rPr>
                <w:rFonts w:ascii="Malgun Gothic"/>
                <w:b/>
                <w:i w:val="false"/>
                <w:color w:val="000000"/>
                <w:sz w:val="20"/>
              </w:rPr>
              <w:t>[f                        ]</w:t>
            </w:r>
            <w:r>
              <w:rPr>
                <w:rFonts w:ascii="Malgun Gothic"/>
                <w:b w:val="false"/>
                <w:i w:val="false"/>
                <w:color w:val="000000"/>
                <w:sz w:val="20"/>
              </w:rPr>
              <w:t xml:space="preserve"> Nongreat composers ― he lived at the time of Mozart and was completely </w:t>
            </w:r>
            <w:r>
              <w:rPr>
                <w:rFonts w:ascii="Malgun Gothic"/>
                <w:b w:val="false"/>
                <w:i w:val="false"/>
                <w:color w:val="808080"/>
                <w:sz w:val="14"/>
              </w:rPr>
              <w:t>153</w:t>
            </w:r>
            <w:r>
              <w:rPr>
                <w:rFonts w:ascii="Malgun Gothic"/>
                <w:b/>
                <w:i w:val="false"/>
                <w:color w:val="000000"/>
                <w:sz w:val="20"/>
              </w:rPr>
              <w:t>[o                        ]</w:t>
            </w:r>
            <w:r>
              <w:rPr>
                <w:rFonts w:ascii="Malgun Gothic"/>
                <w:b w:val="false"/>
                <w:i w:val="false"/>
                <w:color w:val="000000"/>
                <w:sz w:val="20"/>
              </w:rPr>
              <w:t xml:space="preserve"> by him.</w:t>
            </w:r>
          </w:p>
        </w:tc>
        <w:tc>
          <w:tcPr>
            <w:tcW w:w="1706" w:type="dxa"/>
            <w:tcBorders/>
            <w:vAlign w:val="top"/>
          </w:tcPr>
          <w:p>
            <w:pPr>
              <w:spacing w:after="0" w:line="240"/>
              <w:ind w:left="0"/>
              <w:jc w:val="both"/>
            </w:pPr>
            <w:r>
              <w:rPr>
                <w:rFonts w:ascii="Malgun Gothic"/>
                <w:b w:val="false"/>
                <w:i w:val="false"/>
                <w:color w:val="000000"/>
                <w:sz w:val="16"/>
              </w:rPr>
              <w:t>작곡가 Antonio Salieri가 이 영화의 '주인공'이다. 그는 가장 유명한 위대하지 않은 작곡가 중 한 명으로 묘사된다. 그는 모차르트 시대에 살았고 그에 의해 완전히 가려졌다.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Now, Salieri wasn't a </w:t>
            </w:r>
            <w:r>
              <w:rPr>
                <w:rFonts w:ascii="Malgun Gothic"/>
                <w:b w:val="false"/>
                <w:i w:val="false"/>
                <w:color w:val="808080"/>
                <w:sz w:val="14"/>
              </w:rPr>
              <w:t>154</w:t>
            </w:r>
            <w:r>
              <w:rPr>
                <w:rFonts w:ascii="Malgun Gothic"/>
                <w:b/>
                <w:i w:val="false"/>
                <w:color w:val="000000"/>
                <w:sz w:val="20"/>
              </w:rPr>
              <w:t>[b                        ]</w:t>
            </w:r>
            <w:r>
              <w:rPr>
                <w:rFonts w:ascii="Malgun Gothic"/>
                <w:b w:val="false"/>
                <w:i w:val="false"/>
                <w:color w:val="000000"/>
                <w:sz w:val="20"/>
              </w:rPr>
              <w:t xml:space="preserve"> composer; in fact, he was a very </w:t>
            </w:r>
            <w:r>
              <w:rPr>
                <w:rFonts w:ascii="Malgun Gothic"/>
                <w:b w:val="false"/>
                <w:i w:val="false"/>
                <w:color w:val="808080"/>
                <w:sz w:val="14"/>
              </w:rPr>
              <w:t>155</w:t>
            </w:r>
            <w:r>
              <w:rPr>
                <w:rFonts w:ascii="Malgun Gothic"/>
                <w:b/>
                <w:i w:val="false"/>
                <w:color w:val="000000"/>
                <w:sz w:val="20"/>
              </w:rPr>
              <w:t>[g                        ]</w:t>
            </w:r>
            <w:r>
              <w:rPr>
                <w:rFonts w:ascii="Malgun Gothic"/>
                <w:b w:val="false"/>
                <w:i w:val="false"/>
                <w:color w:val="000000"/>
                <w:sz w:val="20"/>
              </w:rPr>
              <w:t xml:space="preserve"> one.</w:t>
            </w:r>
          </w:p>
        </w:tc>
        <w:tc>
          <w:tcPr>
            <w:tcW w:w="1706" w:type="dxa"/>
            <w:tcBorders/>
            <w:vAlign w:val="top"/>
          </w:tcPr>
          <w:p>
            <w:pPr>
              <w:spacing w:after="0" w:line="240"/>
              <w:ind w:left="0"/>
              <w:jc w:val="both"/>
            </w:pPr>
            <w:r>
              <w:rPr>
                <w:rFonts w:ascii="Malgun Gothic"/>
                <w:b w:val="false"/>
                <w:i w:val="false"/>
                <w:color w:val="000000"/>
                <w:sz w:val="16"/>
              </w:rPr>
              <w:t>인제 보니 Salieri는 형편없는 작곡가가 아니었다. 사실, 그는 매우 훌륭한 작곡가였다.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But he wasn't one of the world's great composers because his work wasn't </w:t>
            </w:r>
            <w:r>
              <w:rPr>
                <w:rFonts w:ascii="Malgun Gothic"/>
                <w:b w:val="false"/>
                <w:i w:val="false"/>
                <w:color w:val="808080"/>
                <w:sz w:val="14"/>
              </w:rPr>
              <w:t>156</w:t>
            </w:r>
            <w:r>
              <w:rPr>
                <w:rFonts w:ascii="Malgun Gothic"/>
                <w:b/>
                <w:i w:val="false"/>
                <w:color w:val="000000"/>
                <w:sz w:val="20"/>
              </w:rPr>
              <w:t>[o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하지만 그의 작품이 독창적이지 않았기 때문에 그는 세계의 위대한 작곡가들 중 한 명은 아니었다.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What he wrote </w:t>
            </w:r>
            <w:r>
              <w:rPr>
                <w:rFonts w:ascii="Malgun Gothic"/>
                <w:b w:val="false"/>
                <w:i w:val="false"/>
                <w:color w:val="808080"/>
                <w:sz w:val="14"/>
              </w:rPr>
              <w:t>157</w:t>
            </w:r>
            <w:r>
              <w:rPr>
                <w:rFonts w:ascii="Malgun Gothic"/>
                <w:b/>
                <w:i w:val="false"/>
                <w:color w:val="000000"/>
                <w:sz w:val="20"/>
              </w:rPr>
              <w:t>[s                        ]</w:t>
            </w:r>
            <w:r>
              <w:rPr>
                <w:rFonts w:ascii="Malgun Gothic"/>
                <w:b w:val="false"/>
                <w:i w:val="false"/>
                <w:color w:val="000000"/>
                <w:sz w:val="20"/>
              </w:rPr>
              <w:t xml:space="preserve"> just like what everyone else was </w:t>
            </w:r>
            <w:r>
              <w:rPr>
                <w:rFonts w:ascii="Malgun Gothic"/>
                <w:b w:val="false"/>
                <w:i w:val="false"/>
                <w:color w:val="808080"/>
                <w:sz w:val="14"/>
              </w:rPr>
              <w:t>158</w:t>
            </w:r>
            <w:r>
              <w:rPr>
                <w:rFonts w:ascii="Malgun Gothic"/>
                <w:b/>
                <w:i w:val="false"/>
                <w:color w:val="000000"/>
                <w:sz w:val="20"/>
              </w:rPr>
              <w:t>[c                        ]</w:t>
            </w:r>
            <w:r>
              <w:rPr>
                <w:rFonts w:ascii="Malgun Gothic"/>
                <w:b w:val="false"/>
                <w:i w:val="false"/>
                <w:color w:val="000000"/>
                <w:sz w:val="20"/>
              </w:rPr>
              <w:t xml:space="preserve"> at the time.</w:t>
            </w:r>
          </w:p>
        </w:tc>
        <w:tc>
          <w:tcPr>
            <w:tcW w:w="1706" w:type="dxa"/>
            <w:tcBorders/>
            <w:vAlign w:val="top"/>
          </w:tcPr>
          <w:p>
            <w:pPr>
              <w:spacing w:after="0" w:line="240"/>
              <w:ind w:left="0"/>
              <w:jc w:val="both"/>
            </w:pPr>
            <w:r>
              <w:rPr>
                <w:rFonts w:ascii="Malgun Gothic"/>
                <w:b w:val="false"/>
                <w:i w:val="false"/>
                <w:color w:val="000000"/>
                <w:sz w:val="16"/>
              </w:rPr>
              <w:t>그가 쓴 곡은 마치 그 당시 모든 다른 사람들이 작곡했던 것처럼 들렸다.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9. p5-no.32</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Every time a </w:t>
            </w:r>
            <w:r>
              <w:rPr>
                <w:rFonts w:ascii="Malgun Gothic"/>
                <w:b w:val="false"/>
                <w:i w:val="false"/>
                <w:color w:val="808080"/>
                <w:sz w:val="14"/>
              </w:rPr>
              <w:t>159</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160</w:t>
            </w:r>
            <w:r>
              <w:rPr>
                <w:rFonts w:ascii="Malgun Gothic"/>
                <w:b/>
                <w:i w:val="false"/>
                <w:color w:val="000000"/>
                <w:sz w:val="20"/>
              </w:rPr>
              <w:t>[m                        ]</w:t>
            </w:r>
            <w:r>
              <w:rPr>
                <w:rFonts w:ascii="Malgun Gothic"/>
                <w:b w:val="false"/>
                <w:i w:val="false"/>
                <w:color w:val="000000"/>
                <w:sz w:val="20"/>
              </w:rPr>
              <w:t xml:space="preserve"> comes along ─ whether it's the invention of the printed book, or TV, or SNS ─ and you start to use it, it's like you are putting on a </w:t>
            </w:r>
            <w:r>
              <w:rPr>
                <w:rFonts w:ascii="Malgun Gothic"/>
                <w:b w:val="false"/>
                <w:i w:val="false"/>
                <w:color w:val="808080"/>
                <w:sz w:val="14"/>
              </w:rPr>
              <w:t>161</w:t>
            </w:r>
            <w:r>
              <w:rPr>
                <w:rFonts w:ascii="Malgun Gothic"/>
                <w:b/>
                <w:i w:val="false"/>
                <w:color w:val="000000"/>
                <w:sz w:val="20"/>
              </w:rPr>
              <w:t>[n                        ]</w:t>
            </w:r>
            <w:r>
              <w:rPr>
                <w:rFonts w:ascii="Malgun Gothic"/>
                <w:b w:val="false"/>
                <w:i w:val="false"/>
                <w:color w:val="000000"/>
                <w:sz w:val="20"/>
              </w:rPr>
              <w:t xml:space="preserve"> kind of goggles, with their own special colors and lenses.</w:t>
            </w:r>
          </w:p>
        </w:tc>
        <w:tc>
          <w:tcPr>
            <w:tcW w:w="1706" w:type="dxa"/>
            <w:tcBorders/>
            <w:vAlign w:val="top"/>
          </w:tcPr>
          <w:p>
            <w:pPr>
              <w:spacing w:after="0" w:line="240"/>
              <w:ind w:left="0"/>
              <w:jc w:val="both"/>
            </w:pPr>
            <w:r>
              <w:rPr>
                <w:rFonts w:ascii="Malgun Gothic"/>
                <w:b w:val="false"/>
                <w:i w:val="false"/>
                <w:color w:val="000000"/>
                <w:sz w:val="16"/>
              </w:rPr>
              <w:t>인쇄된 책의 발명이든 텔레비전의 발명이든 SNS의 발명이든, 새로운 매체가 나타나 여러분이 그것을 쓰기 시작할 때마다 여러분은 고유의 색깔과 렌즈를 가진 새 고글을 쓰는 것과 같다.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Each set of goggles you put on makes you </w:t>
            </w:r>
            <w:r>
              <w:rPr>
                <w:rFonts w:ascii="Malgun Gothic"/>
                <w:b w:val="false"/>
                <w:i w:val="false"/>
                <w:color w:val="808080"/>
                <w:sz w:val="14"/>
              </w:rPr>
              <w:t>162</w:t>
            </w:r>
            <w:r>
              <w:rPr>
                <w:rFonts w:ascii="Malgun Gothic"/>
                <w:b/>
                <w:i w:val="false"/>
                <w:color w:val="000000"/>
                <w:sz w:val="20"/>
              </w:rPr>
              <w:t>[s                        ]</w:t>
            </w:r>
            <w:r>
              <w:rPr>
                <w:rFonts w:ascii="Malgun Gothic"/>
                <w:b w:val="false"/>
                <w:i w:val="false"/>
                <w:color w:val="000000"/>
                <w:sz w:val="20"/>
              </w:rPr>
              <w:t xml:space="preserve"> things </w:t>
            </w:r>
            <w:r>
              <w:rPr>
                <w:rFonts w:ascii="Malgun Gothic"/>
                <w:b w:val="false"/>
                <w:i w:val="false"/>
                <w:color w:val="808080"/>
                <w:sz w:val="14"/>
              </w:rPr>
              <w:t>163</w:t>
            </w:r>
            <w:r>
              <w:rPr>
                <w:rFonts w:ascii="Malgun Gothic"/>
                <w:b/>
                <w:i w:val="false"/>
                <w:color w:val="000000"/>
                <w:sz w:val="20"/>
              </w:rPr>
              <w:t>[d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여러분이 쓰는 각각의 고글은 세상을 다른 방식으로 바라보게 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So when you start to </w:t>
            </w:r>
            <w:r>
              <w:rPr>
                <w:rFonts w:ascii="Malgun Gothic"/>
                <w:b w:val="false"/>
                <w:i w:val="false"/>
                <w:color w:val="808080"/>
                <w:sz w:val="14"/>
              </w:rPr>
              <w:t>164</w:t>
            </w:r>
            <w:r>
              <w:rPr>
                <w:rFonts w:ascii="Malgun Gothic"/>
                <w:b/>
                <w:i w:val="false"/>
                <w:color w:val="000000"/>
                <w:sz w:val="20"/>
              </w:rPr>
              <w:t>[w                        ]</w:t>
            </w:r>
            <w:r>
              <w:rPr>
                <w:rFonts w:ascii="Malgun Gothic"/>
                <w:b w:val="false"/>
                <w:i w:val="false"/>
                <w:color w:val="000000"/>
                <w:sz w:val="20"/>
              </w:rPr>
              <w:t xml:space="preserve"> television, before you </w:t>
            </w:r>
            <w:r>
              <w:rPr>
                <w:rFonts w:ascii="Malgun Gothic"/>
                <w:b w:val="false"/>
                <w:i w:val="false"/>
                <w:color w:val="808080"/>
                <w:sz w:val="14"/>
              </w:rPr>
              <w:t>165</w:t>
            </w:r>
            <w:r>
              <w:rPr>
                <w:rFonts w:ascii="Malgun Gothic"/>
                <w:b/>
                <w:i w:val="false"/>
                <w:color w:val="000000"/>
                <w:sz w:val="20"/>
              </w:rPr>
              <w:t>[a                        ]</w:t>
            </w:r>
            <w:r>
              <w:rPr>
                <w:rFonts w:ascii="Malgun Gothic"/>
                <w:b w:val="false"/>
                <w:i w:val="false"/>
                <w:color w:val="000000"/>
                <w:sz w:val="20"/>
              </w:rPr>
              <w:t xml:space="preserve"> the message of any particular TV show ─ whether it's Wheel of Fortune or The Wire ─ you start to see the world as being </w:t>
            </w:r>
            <w:r>
              <w:rPr>
                <w:rFonts w:ascii="Malgun Gothic"/>
                <w:b w:val="false"/>
                <w:i w:val="false"/>
                <w:color w:val="808080"/>
                <w:sz w:val="14"/>
              </w:rPr>
              <w:t>166</w:t>
            </w:r>
            <w:r>
              <w:rPr>
                <w:rFonts w:ascii="Malgun Gothic"/>
                <w:b/>
                <w:i w:val="false"/>
                <w:color w:val="000000"/>
                <w:sz w:val="20"/>
              </w:rPr>
              <w:t>[s                        ]</w:t>
            </w:r>
            <w:r>
              <w:rPr>
                <w:rFonts w:ascii="Malgun Gothic"/>
                <w:b w:val="false"/>
                <w:i w:val="false"/>
                <w:color w:val="000000"/>
                <w:sz w:val="20"/>
              </w:rPr>
              <w:t xml:space="preserve"> like television itself.</w:t>
            </w:r>
          </w:p>
        </w:tc>
        <w:tc>
          <w:tcPr>
            <w:tcW w:w="1706" w:type="dxa"/>
            <w:tcBorders/>
            <w:vAlign w:val="top"/>
          </w:tcPr>
          <w:p>
            <w:pPr>
              <w:spacing w:after="0" w:line="240"/>
              <w:ind w:left="0"/>
              <w:jc w:val="both"/>
            </w:pPr>
            <w:r>
              <w:rPr>
                <w:rFonts w:ascii="Malgun Gothic"/>
                <w:b w:val="false"/>
                <w:i w:val="false"/>
                <w:color w:val="000000"/>
                <w:sz w:val="16"/>
              </w:rPr>
              <w:t>그러므로 여러분이 텔레비전을 보기 시작하면, 그것이 Wheel of Fortune이든 The Wire든, 특정 텔레비전 프로그램의 메시지를 흡수하기 이전에 이미 세상을 텔레비전 그 자체처럼 형성된 것으로 바라보게 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That's why Marshall McLuhan said that every time a new medium comes along ─ a </w:t>
            </w:r>
            <w:r>
              <w:rPr>
                <w:rFonts w:ascii="Malgun Gothic"/>
                <w:b w:val="false"/>
                <w:i w:val="false"/>
                <w:color w:val="808080"/>
                <w:sz w:val="14"/>
              </w:rPr>
              <w:t>167</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168</w:t>
            </w:r>
            <w:r>
              <w:rPr>
                <w:rFonts w:ascii="Malgun Gothic"/>
                <w:b/>
                <w:i w:val="false"/>
                <w:color w:val="000000"/>
                <w:sz w:val="20"/>
              </w:rPr>
              <w:t>[w                        ]</w:t>
            </w:r>
            <w:r>
              <w:rPr>
                <w:rFonts w:ascii="Malgun Gothic"/>
                <w:b w:val="false"/>
                <w:i w:val="false"/>
                <w:color w:val="000000"/>
                <w:sz w:val="20"/>
              </w:rPr>
              <w:t xml:space="preserve"> for humans to </w:t>
            </w:r>
            <w:r>
              <w:rPr>
                <w:rFonts w:ascii="Malgun Gothic"/>
                <w:b w:val="false"/>
                <w:i w:val="false"/>
                <w:color w:val="808080"/>
                <w:sz w:val="14"/>
              </w:rPr>
              <w:t>169</w:t>
            </w:r>
            <w:r>
              <w:rPr>
                <w:rFonts w:ascii="Malgun Gothic"/>
                <w:b/>
                <w:i w:val="false"/>
                <w:color w:val="000000"/>
                <w:sz w:val="20"/>
              </w:rPr>
              <w:t>[c                        ]</w:t>
            </w:r>
            <w:r>
              <w:rPr>
                <w:rFonts w:ascii="Malgun Gothic"/>
                <w:b w:val="false"/>
                <w:i w:val="false"/>
                <w:color w:val="000000"/>
                <w:sz w:val="20"/>
              </w:rPr>
              <w:t xml:space="preserve"> ─ it has </w:t>
            </w:r>
            <w:r>
              <w:rPr>
                <w:rFonts w:ascii="Malgun Gothic"/>
                <w:b w:val="false"/>
                <w:i w:val="false"/>
                <w:color w:val="808080"/>
                <w:sz w:val="14"/>
              </w:rPr>
              <w:t>170</w:t>
            </w:r>
            <w:r>
              <w:rPr>
                <w:rFonts w:ascii="Malgun Gothic"/>
                <w:b/>
                <w:i w:val="false"/>
                <w:color w:val="000000"/>
                <w:sz w:val="20"/>
              </w:rPr>
              <w:t>[b                        ]</w:t>
            </w:r>
            <w:r>
              <w:rPr>
                <w:rFonts w:ascii="Malgun Gothic"/>
                <w:b w:val="false"/>
                <w:i w:val="false"/>
                <w:color w:val="000000"/>
                <w:sz w:val="20"/>
              </w:rPr>
              <w:t xml:space="preserve"> in it a message.</w:t>
            </w:r>
          </w:p>
        </w:tc>
        <w:tc>
          <w:tcPr>
            <w:tcW w:w="1706" w:type="dxa"/>
            <w:tcBorders/>
            <w:vAlign w:val="top"/>
          </w:tcPr>
          <w:p>
            <w:pPr>
              <w:spacing w:after="0" w:line="240"/>
              <w:ind w:left="0"/>
              <w:jc w:val="both"/>
            </w:pPr>
            <w:r>
              <w:rPr>
                <w:rFonts w:ascii="Malgun Gothic"/>
                <w:b w:val="false"/>
                <w:i w:val="false"/>
                <w:color w:val="000000"/>
                <w:sz w:val="16"/>
              </w:rPr>
              <w:t>이러한 이유로 Marshall McLuhan이 새로운 매체, 즉, 인간이 의사소통하는 새로운 방식이 나타날 때마다 그 안에 메시지가 담겨 있다고 말한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It is gently </w:t>
            </w:r>
            <w:r>
              <w:rPr>
                <w:rFonts w:ascii="Malgun Gothic"/>
                <w:b w:val="false"/>
                <w:i w:val="false"/>
                <w:color w:val="808080"/>
                <w:sz w:val="14"/>
              </w:rPr>
              <w:t>171</w:t>
            </w:r>
            <w:r>
              <w:rPr>
                <w:rFonts w:ascii="Malgun Gothic"/>
                <w:b/>
                <w:i w:val="false"/>
                <w:color w:val="000000"/>
                <w:sz w:val="20"/>
              </w:rPr>
              <w:t>[g                        ]</w:t>
            </w:r>
            <w:r>
              <w:rPr>
                <w:rFonts w:ascii="Malgun Gothic"/>
                <w:b w:val="false"/>
                <w:i w:val="false"/>
                <w:color w:val="000000"/>
                <w:sz w:val="20"/>
              </w:rPr>
              <w:t xml:space="preserve"> us to see the world </w:t>
            </w:r>
            <w:r>
              <w:rPr>
                <w:rFonts w:ascii="Malgun Gothic"/>
                <w:b w:val="false"/>
                <w:i w:val="false"/>
                <w:color w:val="808080"/>
                <w:sz w:val="14"/>
              </w:rPr>
              <w:t>172</w:t>
            </w:r>
            <w:r>
              <w:rPr>
                <w:rFonts w:ascii="Malgun Gothic"/>
                <w:b/>
                <w:i w:val="false"/>
                <w:color w:val="000000"/>
                <w:sz w:val="20"/>
              </w:rPr>
              <w:t>[a                        ]</w:t>
            </w:r>
            <w:r>
              <w:rPr>
                <w:rFonts w:ascii="Malgun Gothic"/>
                <w:b w:val="false"/>
                <w:i w:val="false"/>
                <w:color w:val="000000"/>
                <w:sz w:val="20"/>
              </w:rPr>
              <w:t xml:space="preserve"> to a new set of codes.</w:t>
            </w:r>
          </w:p>
        </w:tc>
        <w:tc>
          <w:tcPr>
            <w:tcW w:w="1706" w:type="dxa"/>
            <w:tcBorders/>
            <w:vAlign w:val="top"/>
          </w:tcPr>
          <w:p>
            <w:pPr>
              <w:spacing w:after="0" w:line="240"/>
              <w:ind w:left="0"/>
              <w:jc w:val="both"/>
            </w:pPr>
            <w:r>
              <w:rPr>
                <w:rFonts w:ascii="Malgun Gothic"/>
                <w:b w:val="false"/>
                <w:i w:val="false"/>
                <w:color w:val="000000"/>
                <w:sz w:val="16"/>
              </w:rPr>
              <w:t>새로운 매체는 자연스럽게 우리가 새로운 일련의 방식에 따라 세상을 바라보게 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173</w:t>
            </w:r>
            <w:r>
              <w:rPr>
                <w:rFonts w:ascii="Malgun Gothic"/>
                <w:b/>
                <w:i w:val="false"/>
                <w:color w:val="000000"/>
                <w:sz w:val="20"/>
              </w:rPr>
              <w:t>[w                        ]</w:t>
            </w:r>
            <w:r>
              <w:rPr>
                <w:rFonts w:ascii="Malgun Gothic"/>
                <w:b w:val="false"/>
                <w:i w:val="false"/>
                <w:color w:val="000000"/>
                <w:sz w:val="20"/>
              </w:rPr>
              <w:t xml:space="preserve"> information gets to you, McLuhan argued, is more </w:t>
            </w:r>
            <w:r>
              <w:rPr>
                <w:rFonts w:ascii="Malgun Gothic"/>
                <w:b w:val="false"/>
                <w:i w:val="false"/>
                <w:color w:val="808080"/>
                <w:sz w:val="14"/>
              </w:rPr>
              <w:t>174</w:t>
            </w:r>
            <w:r>
              <w:rPr>
                <w:rFonts w:ascii="Malgun Gothic"/>
                <w:b/>
                <w:i w:val="false"/>
                <w:color w:val="000000"/>
                <w:sz w:val="20"/>
              </w:rPr>
              <w:t>[i                        ]</w:t>
            </w:r>
            <w:r>
              <w:rPr>
                <w:rFonts w:ascii="Malgun Gothic"/>
                <w:b w:val="false"/>
                <w:i w:val="false"/>
                <w:color w:val="000000"/>
                <w:sz w:val="20"/>
              </w:rPr>
              <w:t xml:space="preserve"> than the information </w:t>
            </w:r>
            <w:r>
              <w:rPr>
                <w:rFonts w:ascii="Malgun Gothic"/>
                <w:b w:val="false"/>
                <w:i w:val="false"/>
                <w:color w:val="808080"/>
                <w:sz w:val="14"/>
              </w:rPr>
              <w:t>175</w:t>
            </w:r>
            <w:r>
              <w:rPr>
                <w:rFonts w:ascii="Malgun Gothic"/>
                <w:b/>
                <w:i w:val="false"/>
                <w:color w:val="000000"/>
                <w:sz w:val="20"/>
              </w:rPr>
              <w:t>[i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McLuhan은 정보가 여러분에게 도달하는 방식이 정보 자체보다 더 중요하다고 주장했다.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TV </w:t>
            </w:r>
            <w:r>
              <w:rPr>
                <w:rFonts w:ascii="Malgun Gothic"/>
                <w:b w:val="false"/>
                <w:i w:val="false"/>
                <w:color w:val="808080"/>
                <w:sz w:val="14"/>
              </w:rPr>
              <w:t>176</w:t>
            </w:r>
            <w:r>
              <w:rPr>
                <w:rFonts w:ascii="Malgun Gothic"/>
                <w:b/>
                <w:i w:val="false"/>
                <w:color w:val="000000"/>
                <w:sz w:val="20"/>
              </w:rPr>
              <w:t>[t                        ]</w:t>
            </w:r>
            <w:r>
              <w:rPr>
                <w:rFonts w:ascii="Malgun Gothic"/>
                <w:b w:val="false"/>
                <w:i w:val="false"/>
                <w:color w:val="000000"/>
                <w:sz w:val="20"/>
              </w:rPr>
              <w:t xml:space="preserve"> you that the world is </w:t>
            </w:r>
            <w:r>
              <w:rPr>
                <w:rFonts w:ascii="Malgun Gothic"/>
                <w:b w:val="false"/>
                <w:i w:val="false"/>
                <w:color w:val="808080"/>
                <w:sz w:val="14"/>
              </w:rPr>
              <w:t>177</w:t>
            </w:r>
            <w:r>
              <w:rPr>
                <w:rFonts w:ascii="Malgun Gothic"/>
                <w:b/>
                <w:i w:val="false"/>
                <w:color w:val="000000"/>
                <w:sz w:val="20"/>
              </w:rPr>
              <w:t>[f                        ]</w:t>
            </w:r>
            <w:r>
              <w:rPr>
                <w:rFonts w:ascii="Malgun Gothic"/>
                <w:b w:val="false"/>
                <w:i w:val="false"/>
                <w:color w:val="000000"/>
                <w:sz w:val="20"/>
              </w:rPr>
              <w:t xml:space="preserve">; that it's about </w:t>
            </w:r>
            <w:r>
              <w:rPr>
                <w:rFonts w:ascii="Malgun Gothic"/>
                <w:b w:val="false"/>
                <w:i w:val="false"/>
                <w:color w:val="808080"/>
                <w:sz w:val="14"/>
              </w:rPr>
              <w:t>178</w:t>
            </w:r>
            <w:r>
              <w:rPr>
                <w:rFonts w:ascii="Malgun Gothic"/>
                <w:b/>
                <w:i w:val="false"/>
                <w:color w:val="000000"/>
                <w:sz w:val="20"/>
              </w:rPr>
              <w:t>[s                        ]</w:t>
            </w:r>
            <w:r>
              <w:rPr>
                <w:rFonts w:ascii="Malgun Gothic"/>
                <w:b w:val="false"/>
                <w:i w:val="false"/>
                <w:color w:val="000000"/>
                <w:sz w:val="20"/>
              </w:rPr>
              <w:t xml:space="preserve"> and appearances.</w:t>
            </w:r>
          </w:p>
        </w:tc>
        <w:tc>
          <w:tcPr>
            <w:tcW w:w="1706" w:type="dxa"/>
            <w:tcBorders/>
            <w:vAlign w:val="top"/>
          </w:tcPr>
          <w:p>
            <w:pPr>
              <w:spacing w:after="0" w:line="240"/>
              <w:ind w:left="0"/>
              <w:jc w:val="both"/>
            </w:pPr>
            <w:r>
              <w:rPr>
                <w:rFonts w:ascii="Malgun Gothic"/>
                <w:b w:val="false"/>
                <w:i w:val="false"/>
                <w:color w:val="000000"/>
                <w:sz w:val="16"/>
              </w:rPr>
              <w:t>텔레비전은 우리에게 세상은 빠르고, 중요한 것은 표면과 겉모습이라고 가르친다.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10. p6-no.33</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808080"/>
                <w:sz w:val="14"/>
              </w:rPr>
              <w:t>179</w:t>
            </w:r>
            <w:r>
              <w:rPr>
                <w:rFonts w:ascii="Malgun Gothic"/>
                <w:b/>
                <w:i w:val="false"/>
                <w:color w:val="000000"/>
                <w:sz w:val="20"/>
              </w:rPr>
              <w:t>[C                        ]</w:t>
            </w:r>
            <w:r>
              <w:rPr>
                <w:rFonts w:ascii="Malgun Gothic"/>
                <w:b w:val="false"/>
                <w:i w:val="false"/>
                <w:color w:val="000000"/>
                <w:sz w:val="20"/>
              </w:rPr>
              <w:t xml:space="preserve"> are vital to human </w:t>
            </w:r>
            <w:r>
              <w:rPr>
                <w:rFonts w:ascii="Malgun Gothic"/>
                <w:b w:val="false"/>
                <w:i w:val="false"/>
                <w:color w:val="808080"/>
                <w:sz w:val="14"/>
              </w:rPr>
              <w:t>180</w:t>
            </w:r>
            <w:r>
              <w:rPr>
                <w:rFonts w:ascii="Malgun Gothic"/>
                <w:b/>
                <w:i w:val="false"/>
                <w:color w:val="000000"/>
                <w:sz w:val="20"/>
              </w:rPr>
              <w:t>[s                        ]</w:t>
            </w:r>
            <w:r>
              <w:rPr>
                <w:rFonts w:ascii="Malgun Gothic"/>
                <w:b w:val="false"/>
                <w:i w:val="false"/>
                <w:color w:val="000000"/>
                <w:sz w:val="20"/>
              </w:rPr>
              <w:t xml:space="preserve">, but we must also be </w:t>
            </w:r>
            <w:r>
              <w:rPr>
                <w:rFonts w:ascii="Malgun Gothic"/>
                <w:b w:val="false"/>
                <w:i w:val="false"/>
                <w:color w:val="808080"/>
                <w:sz w:val="14"/>
              </w:rPr>
              <w:t>181</w:t>
            </w:r>
            <w:r>
              <w:rPr>
                <w:rFonts w:ascii="Malgun Gothic"/>
                <w:b/>
                <w:i w:val="false"/>
                <w:color w:val="000000"/>
                <w:sz w:val="20"/>
              </w:rPr>
              <w:t>[c                        ]</w:t>
            </w:r>
            <w:r>
              <w:rPr>
                <w:rFonts w:ascii="Malgun Gothic"/>
                <w:b w:val="false"/>
                <w:i w:val="false"/>
                <w:color w:val="000000"/>
                <w:sz w:val="20"/>
              </w:rPr>
              <w:t xml:space="preserve"> with them because concepts open the door to </w:t>
            </w:r>
            <w:r>
              <w:rPr>
                <w:rFonts w:ascii="Malgun Gothic"/>
                <w:b w:val="false"/>
                <w:i w:val="false"/>
                <w:color w:val="808080"/>
                <w:sz w:val="14"/>
              </w:rPr>
              <w:t>182</w:t>
            </w:r>
            <w:r>
              <w:rPr>
                <w:rFonts w:ascii="Malgun Gothic"/>
                <w:b/>
                <w:i w:val="false"/>
                <w:color w:val="000000"/>
                <w:sz w:val="20"/>
              </w:rPr>
              <w:t>[e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개념은 인간의 생존에 필수적이지만, 개념이 본질주의로 향하는 문을 열기 때문에 우리는 또한 그것들을 주의해야 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They </w:t>
            </w:r>
            <w:r>
              <w:rPr>
                <w:rFonts w:ascii="Malgun Gothic"/>
                <w:b w:val="false"/>
                <w:i w:val="false"/>
                <w:color w:val="808080"/>
                <w:sz w:val="14"/>
              </w:rPr>
              <w:t>183</w:t>
            </w:r>
            <w:r>
              <w:rPr>
                <w:rFonts w:ascii="Malgun Gothic"/>
                <w:b/>
                <w:i w:val="false"/>
                <w:color w:val="000000"/>
                <w:sz w:val="20"/>
              </w:rPr>
              <w:t>[e                        ]</w:t>
            </w:r>
            <w:r>
              <w:rPr>
                <w:rFonts w:ascii="Malgun Gothic"/>
                <w:b w:val="false"/>
                <w:i w:val="false"/>
                <w:color w:val="000000"/>
                <w:sz w:val="20"/>
              </w:rPr>
              <w:t xml:space="preserve"> us to see things that aren't </w:t>
            </w:r>
            <w:r>
              <w:rPr>
                <w:rFonts w:ascii="Malgun Gothic"/>
                <w:b w:val="false"/>
                <w:i w:val="false"/>
                <w:color w:val="808080"/>
                <w:sz w:val="14"/>
              </w:rPr>
              <w:t>184</w:t>
            </w:r>
            <w:r>
              <w:rPr>
                <w:rFonts w:ascii="Malgun Gothic"/>
                <w:b/>
                <w:i w:val="false"/>
                <w:color w:val="000000"/>
                <w:sz w:val="20"/>
              </w:rPr>
              <w:t>[p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그것들은 존재하지 않는 것들을 보도록 우리를 부추긴다.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Stuart Firestein opens his book, Ignorance, with an old proverb, "It is very </w:t>
            </w:r>
            <w:r>
              <w:rPr>
                <w:rFonts w:ascii="Malgun Gothic"/>
                <w:b w:val="false"/>
                <w:i w:val="false"/>
                <w:color w:val="808080"/>
                <w:sz w:val="14"/>
              </w:rPr>
              <w:t>185</w:t>
            </w:r>
            <w:r>
              <w:rPr>
                <w:rFonts w:ascii="Malgun Gothic"/>
                <w:b/>
                <w:i w:val="false"/>
                <w:color w:val="000000"/>
                <w:sz w:val="20"/>
              </w:rPr>
              <w:t>[d                        ]</w:t>
            </w:r>
            <w:r>
              <w:rPr>
                <w:rFonts w:ascii="Malgun Gothic"/>
                <w:b w:val="false"/>
                <w:i w:val="false"/>
                <w:color w:val="000000"/>
                <w:sz w:val="20"/>
              </w:rPr>
              <w:t xml:space="preserve"> to find a black cat in a dark room, especially when there is </w:t>
            </w:r>
            <w:r>
              <w:rPr>
                <w:rFonts w:ascii="Malgun Gothic"/>
                <w:b w:val="false"/>
                <w:i w:val="false"/>
                <w:color w:val="808080"/>
                <w:sz w:val="14"/>
              </w:rPr>
              <w:t>186</w:t>
            </w:r>
            <w:r>
              <w:rPr>
                <w:rFonts w:ascii="Malgun Gothic"/>
                <w:b/>
                <w:i w:val="false"/>
                <w:color w:val="000000"/>
                <w:sz w:val="20"/>
              </w:rPr>
              <w:t>[n                        ]</w:t>
            </w:r>
            <w:r>
              <w:rPr>
                <w:rFonts w:ascii="Malgun Gothic"/>
                <w:b w:val="false"/>
                <w:i w:val="false"/>
                <w:color w:val="000000"/>
                <w:sz w:val="20"/>
              </w:rPr>
              <w:t xml:space="preserve"> cat."</w:t>
            </w:r>
          </w:p>
        </w:tc>
        <w:tc>
          <w:tcPr>
            <w:tcW w:w="1706" w:type="dxa"/>
            <w:tcBorders/>
            <w:vAlign w:val="top"/>
          </w:tcPr>
          <w:p>
            <w:pPr>
              <w:spacing w:after="0" w:line="240"/>
              <w:ind w:left="0"/>
              <w:jc w:val="both"/>
            </w:pPr>
            <w:r>
              <w:rPr>
                <w:rFonts w:ascii="Malgun Gothic"/>
                <w:b w:val="false"/>
                <w:i w:val="false"/>
                <w:color w:val="000000"/>
                <w:sz w:val="16"/>
              </w:rPr>
              <w:t>Stuart Firestein은 "어두운 방에서 검은 고양이를 찾는 것은 특히 고양이가 없을 때 매우 어렵다."라는 옛 속담으로 그의 책 Ignorance를 시작한다.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187</w:t>
            </w:r>
            <w:r>
              <w:rPr>
                <w:rFonts w:ascii="Malgun Gothic"/>
                <w:b/>
                <w:i w:val="false"/>
                <w:color w:val="000000"/>
                <w:sz w:val="20"/>
              </w:rPr>
              <w:t>[s                        ]</w:t>
            </w:r>
            <w:r>
              <w:rPr>
                <w:rFonts w:ascii="Malgun Gothic"/>
                <w:b w:val="false"/>
                <w:i w:val="false"/>
                <w:color w:val="000000"/>
                <w:sz w:val="20"/>
              </w:rPr>
              <w:t xml:space="preserve"> beautifully </w:t>
            </w:r>
            <w:r>
              <w:rPr>
                <w:rFonts w:ascii="Malgun Gothic"/>
                <w:b w:val="false"/>
                <w:i w:val="false"/>
                <w:color w:val="808080"/>
                <w:sz w:val="14"/>
              </w:rPr>
              <w:t>188</w:t>
            </w:r>
            <w:r>
              <w:rPr>
                <w:rFonts w:ascii="Malgun Gothic"/>
                <w:b/>
                <w:i w:val="false"/>
                <w:color w:val="000000"/>
                <w:sz w:val="20"/>
              </w:rPr>
              <w:t>[s                        ]</w:t>
            </w:r>
            <w:r>
              <w:rPr>
                <w:rFonts w:ascii="Malgun Gothic"/>
                <w:b w:val="false"/>
                <w:i w:val="false"/>
                <w:color w:val="000000"/>
                <w:sz w:val="20"/>
              </w:rPr>
              <w:t xml:space="preserve"> up the search for </w:t>
            </w:r>
            <w:r>
              <w:rPr>
                <w:rFonts w:ascii="Malgun Gothic"/>
                <w:b w:val="false"/>
                <w:i w:val="false"/>
                <w:color w:val="808080"/>
                <w:sz w:val="14"/>
              </w:rPr>
              <w:t>189</w:t>
            </w:r>
            <w:r>
              <w:rPr>
                <w:rFonts w:ascii="Malgun Gothic"/>
                <w:b/>
                <w:i w:val="false"/>
                <w:color w:val="000000"/>
                <w:sz w:val="20"/>
              </w:rPr>
              <w:t>[e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이 말은 본질에 대한 탐구를 훌륭하게 요약한다.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History has many examples of scientists who searched </w:t>
            </w:r>
            <w:r>
              <w:rPr>
                <w:rFonts w:ascii="Malgun Gothic"/>
                <w:b w:val="false"/>
                <w:i w:val="false"/>
                <w:color w:val="808080"/>
                <w:sz w:val="14"/>
              </w:rPr>
              <w:t>190</w:t>
            </w:r>
            <w:r>
              <w:rPr>
                <w:rFonts w:ascii="Malgun Gothic"/>
                <w:b/>
                <w:i w:val="false"/>
                <w:color w:val="000000"/>
                <w:sz w:val="20"/>
              </w:rPr>
              <w:t>[f                        ]</w:t>
            </w:r>
            <w:r>
              <w:rPr>
                <w:rFonts w:ascii="Malgun Gothic"/>
                <w:b w:val="false"/>
                <w:i w:val="false"/>
                <w:color w:val="000000"/>
                <w:sz w:val="20"/>
              </w:rPr>
              <w:t xml:space="preserve"> for an essence because they used the </w:t>
            </w:r>
            <w:r>
              <w:rPr>
                <w:rFonts w:ascii="Malgun Gothic"/>
                <w:b w:val="false"/>
                <w:i w:val="false"/>
                <w:color w:val="808080"/>
                <w:sz w:val="14"/>
              </w:rPr>
              <w:t>191</w:t>
            </w:r>
            <w:r>
              <w:rPr>
                <w:rFonts w:ascii="Malgun Gothic"/>
                <w:b/>
                <w:i w:val="false"/>
                <w:color w:val="000000"/>
                <w:sz w:val="20"/>
              </w:rPr>
              <w:t>[w                        ]</w:t>
            </w:r>
            <w:r>
              <w:rPr>
                <w:rFonts w:ascii="Malgun Gothic"/>
                <w:b w:val="false"/>
                <w:i w:val="false"/>
                <w:color w:val="000000"/>
                <w:sz w:val="20"/>
              </w:rPr>
              <w:t xml:space="preserve"> concept to </w:t>
            </w:r>
            <w:r>
              <w:rPr>
                <w:rFonts w:ascii="Malgun Gothic"/>
                <w:b w:val="false"/>
                <w:i w:val="false"/>
                <w:color w:val="808080"/>
                <w:sz w:val="14"/>
              </w:rPr>
              <w:t>192</w:t>
            </w:r>
            <w:r>
              <w:rPr>
                <w:rFonts w:ascii="Malgun Gothic"/>
                <w:b/>
                <w:i w:val="false"/>
                <w:color w:val="000000"/>
                <w:sz w:val="20"/>
              </w:rPr>
              <w:t>[g                        ]</w:t>
            </w:r>
            <w:r>
              <w:rPr>
                <w:rFonts w:ascii="Malgun Gothic"/>
                <w:b w:val="false"/>
                <w:i w:val="false"/>
                <w:color w:val="000000"/>
                <w:sz w:val="20"/>
              </w:rPr>
              <w:t xml:space="preserve"> their hypotheses.</w:t>
            </w:r>
          </w:p>
        </w:tc>
        <w:tc>
          <w:tcPr>
            <w:tcW w:w="1706" w:type="dxa"/>
            <w:tcBorders/>
            <w:vAlign w:val="top"/>
          </w:tcPr>
          <w:p>
            <w:pPr>
              <w:spacing w:after="0" w:line="240"/>
              <w:ind w:left="0"/>
              <w:jc w:val="both"/>
            </w:pPr>
            <w:r>
              <w:rPr>
                <w:rFonts w:ascii="Malgun Gothic"/>
                <w:b w:val="false"/>
                <w:i w:val="false"/>
                <w:color w:val="000000"/>
                <w:sz w:val="16"/>
              </w:rPr>
              <w:t>역사는 가설을 이끄는 잘못된 개념을 사용했기 때문에 헛되이 본질을 탐색했던 과학자들의 많은 예를 가지고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Firestein gives the example of luminiferous ether, a mysterious substance that was thought to </w:t>
            </w:r>
            <w:r>
              <w:rPr>
                <w:rFonts w:ascii="Malgun Gothic"/>
                <w:b w:val="false"/>
                <w:i w:val="false"/>
                <w:color w:val="808080"/>
                <w:sz w:val="14"/>
              </w:rPr>
              <w:t>193</w:t>
            </w:r>
            <w:r>
              <w:rPr>
                <w:rFonts w:ascii="Malgun Gothic"/>
                <w:b/>
                <w:i w:val="false"/>
                <w:color w:val="000000"/>
                <w:sz w:val="20"/>
              </w:rPr>
              <w:t>[f                        ]</w:t>
            </w:r>
            <w:r>
              <w:rPr>
                <w:rFonts w:ascii="Malgun Gothic"/>
                <w:b w:val="false"/>
                <w:i w:val="false"/>
                <w:color w:val="000000"/>
                <w:sz w:val="20"/>
              </w:rPr>
              <w:t xml:space="preserve"> the universe so that light would have a </w:t>
            </w:r>
            <w:r>
              <w:rPr>
                <w:rFonts w:ascii="Malgun Gothic"/>
                <w:b w:val="false"/>
                <w:i w:val="false"/>
                <w:color w:val="808080"/>
                <w:sz w:val="14"/>
              </w:rPr>
              <w:t>194</w:t>
            </w:r>
            <w:r>
              <w:rPr>
                <w:rFonts w:ascii="Malgun Gothic"/>
                <w:b/>
                <w:i w:val="false"/>
                <w:color w:val="000000"/>
                <w:sz w:val="20"/>
              </w:rPr>
              <w:t>[m                        ]</w:t>
            </w:r>
            <w:r>
              <w:rPr>
                <w:rFonts w:ascii="Malgun Gothic"/>
                <w:b w:val="false"/>
                <w:i w:val="false"/>
                <w:color w:val="000000"/>
                <w:sz w:val="20"/>
              </w:rPr>
              <w:t xml:space="preserve"> to move through.</w:t>
            </w:r>
          </w:p>
        </w:tc>
        <w:tc>
          <w:tcPr>
            <w:tcW w:w="1706" w:type="dxa"/>
            <w:tcBorders/>
            <w:vAlign w:val="top"/>
          </w:tcPr>
          <w:p>
            <w:pPr>
              <w:spacing w:after="0" w:line="240"/>
              <w:ind w:left="0"/>
              <w:jc w:val="both"/>
            </w:pPr>
            <w:r>
              <w:rPr>
                <w:rFonts w:ascii="Malgun Gothic"/>
                <w:b w:val="false"/>
                <w:i w:val="false"/>
                <w:color w:val="000000"/>
                <w:sz w:val="16"/>
              </w:rPr>
              <w:t>Firestein은 빛이 통과할 수 있는 매개체를 갖도록 우주를 가득 채워줄 것이라 여겨진 신비한 물질인 발광 에테르의 예를 제시한다.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ether was a black cat, writes Firestein, and physicists had been </w:t>
            </w:r>
            <w:r>
              <w:rPr>
                <w:rFonts w:ascii="Malgun Gothic"/>
                <w:b w:val="false"/>
                <w:i w:val="false"/>
                <w:color w:val="808080"/>
                <w:sz w:val="14"/>
              </w:rPr>
              <w:t>195</w:t>
            </w:r>
            <w:r>
              <w:rPr>
                <w:rFonts w:ascii="Malgun Gothic"/>
                <w:b/>
                <w:i w:val="false"/>
                <w:color w:val="000000"/>
                <w:sz w:val="20"/>
              </w:rPr>
              <w:t>[t                        ]</w:t>
            </w:r>
            <w:r>
              <w:rPr>
                <w:rFonts w:ascii="Malgun Gothic"/>
                <w:b w:val="false"/>
                <w:i w:val="false"/>
                <w:color w:val="000000"/>
                <w:sz w:val="20"/>
              </w:rPr>
              <w:t xml:space="preserve"> in a dark room, and then experimenting in it, looking for </w:t>
            </w:r>
            <w:r>
              <w:rPr>
                <w:rFonts w:ascii="Malgun Gothic"/>
                <w:b w:val="false"/>
                <w:i w:val="false"/>
                <w:color w:val="808080"/>
                <w:sz w:val="14"/>
              </w:rPr>
              <w:t>196</w:t>
            </w:r>
            <w:r>
              <w:rPr>
                <w:rFonts w:ascii="Malgun Gothic"/>
                <w:b/>
                <w:i w:val="false"/>
                <w:color w:val="000000"/>
                <w:sz w:val="20"/>
              </w:rPr>
              <w:t>[e                        ]</w:t>
            </w:r>
            <w:r>
              <w:rPr>
                <w:rFonts w:ascii="Malgun Gothic"/>
                <w:b w:val="false"/>
                <w:i w:val="false"/>
                <w:color w:val="000000"/>
                <w:sz w:val="20"/>
              </w:rPr>
              <w:t xml:space="preserve"> of a cat that did not </w:t>
            </w:r>
            <w:r>
              <w:rPr>
                <w:rFonts w:ascii="Malgun Gothic"/>
                <w:b w:val="false"/>
                <w:i w:val="false"/>
                <w:color w:val="808080"/>
                <w:sz w:val="14"/>
              </w:rPr>
              <w:t>197</w:t>
            </w:r>
            <w:r>
              <w:rPr>
                <w:rFonts w:ascii="Malgun Gothic"/>
                <w:b/>
                <w:i w:val="false"/>
                <w:color w:val="000000"/>
                <w:sz w:val="20"/>
              </w:rPr>
              <w:t>[e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Firestein이 쓰기를, 에테르는 검은 고양이였고, 물리학자들은 어두운 방에서 이론을 세우고, 그러고 나서 존재하지 않았던 고양이라는 증거를 찾으며, 그 안에서 실험을 하고 있었던 것이었다.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11. p6-no.34</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While social media </w:t>
            </w:r>
            <w:r>
              <w:rPr>
                <w:rFonts w:ascii="Malgun Gothic"/>
                <w:b w:val="false"/>
                <w:i w:val="false"/>
                <w:color w:val="808080"/>
                <w:sz w:val="14"/>
              </w:rPr>
              <w:t>198</w:t>
            </w:r>
            <w:r>
              <w:rPr>
                <w:rFonts w:ascii="Malgun Gothic"/>
                <w:b/>
                <w:i w:val="false"/>
                <w:color w:val="000000"/>
                <w:sz w:val="20"/>
              </w:rPr>
              <w:t>[a                        ]</w:t>
            </w:r>
            <w:r>
              <w:rPr>
                <w:rFonts w:ascii="Malgun Gothic"/>
                <w:b w:val="false"/>
                <w:i w:val="false"/>
                <w:color w:val="000000"/>
                <w:sz w:val="20"/>
              </w:rPr>
              <w:t xml:space="preserve"> is potentially an instrument to </w:t>
            </w:r>
            <w:r>
              <w:rPr>
                <w:rFonts w:ascii="Malgun Gothic"/>
                <w:b w:val="false"/>
                <w:i w:val="false"/>
                <w:color w:val="808080"/>
                <w:sz w:val="14"/>
              </w:rPr>
              <w:t>199</w:t>
            </w:r>
            <w:r>
              <w:rPr>
                <w:rFonts w:ascii="Malgun Gothic"/>
                <w:b/>
                <w:i w:val="false"/>
                <w:color w:val="000000"/>
                <w:sz w:val="20"/>
              </w:rPr>
              <w:t>[a                        ]</w:t>
            </w:r>
            <w:r>
              <w:rPr>
                <w:rFonts w:ascii="Malgun Gothic"/>
                <w:b w:val="false"/>
                <w:i w:val="false"/>
                <w:color w:val="000000"/>
                <w:sz w:val="20"/>
              </w:rPr>
              <w:t xml:space="preserve"> ends like elite celebrity, some content creators desire ordinary </w:t>
            </w:r>
            <w:r>
              <w:rPr>
                <w:rFonts w:ascii="Malgun Gothic"/>
                <w:b w:val="false"/>
                <w:i w:val="false"/>
                <w:color w:val="808080"/>
                <w:sz w:val="14"/>
              </w:rPr>
              <w:t>200</w:t>
            </w:r>
            <w:r>
              <w:rPr>
                <w:rFonts w:ascii="Malgun Gothic"/>
                <w:b/>
                <w:i w:val="false"/>
                <w:color w:val="000000"/>
                <w:sz w:val="20"/>
              </w:rPr>
              <w:t>[f                        ]</w:t>
            </w:r>
            <w:r>
              <w:rPr>
                <w:rFonts w:ascii="Malgun Gothic"/>
                <w:b w:val="false"/>
                <w:i w:val="false"/>
                <w:color w:val="000000"/>
                <w:sz w:val="20"/>
              </w:rPr>
              <w:t xml:space="preserve"> as a social end in itself.</w:t>
            </w:r>
          </w:p>
        </w:tc>
        <w:tc>
          <w:tcPr>
            <w:tcW w:w="1706" w:type="dxa"/>
            <w:tcBorders/>
            <w:vAlign w:val="top"/>
          </w:tcPr>
          <w:p>
            <w:pPr>
              <w:spacing w:after="0" w:line="240"/>
              <w:ind w:left="0"/>
              <w:jc w:val="both"/>
            </w:pPr>
            <w:r>
              <w:rPr>
                <w:rFonts w:ascii="Malgun Gothic"/>
                <w:b w:val="false"/>
                <w:i w:val="false"/>
                <w:color w:val="000000"/>
                <w:sz w:val="16"/>
              </w:rPr>
              <w:t>소셜 미디어 관심은 잠재적으로 엘리트 명성과 같은 목적을 달성하기 위한 도구인 반면, 일부 콘텐츠 제작자들은 사회적 목적 그 자체로서 평범한 명성을 원한다.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Not unlike reality television stars, social media </w:t>
            </w:r>
            <w:r>
              <w:rPr>
                <w:rFonts w:ascii="Malgun Gothic"/>
                <w:b w:val="false"/>
                <w:i w:val="false"/>
                <w:color w:val="808080"/>
                <w:sz w:val="14"/>
              </w:rPr>
              <w:t>201</w:t>
            </w:r>
            <w:r>
              <w:rPr>
                <w:rFonts w:ascii="Malgun Gothic"/>
                <w:b/>
                <w:i w:val="false"/>
                <w:color w:val="000000"/>
                <w:sz w:val="20"/>
              </w:rPr>
              <w:t>[c                        ]</w:t>
            </w:r>
            <w:r>
              <w:rPr>
                <w:rFonts w:ascii="Malgun Gothic"/>
                <w:b w:val="false"/>
                <w:i w:val="false"/>
                <w:color w:val="000000"/>
                <w:sz w:val="20"/>
              </w:rPr>
              <w:t xml:space="preserve"> are often </w:t>
            </w:r>
            <w:r>
              <w:rPr>
                <w:rFonts w:ascii="Malgun Gothic"/>
                <w:b w:val="false"/>
                <w:i w:val="false"/>
                <w:color w:val="808080"/>
                <w:sz w:val="14"/>
              </w:rPr>
              <w:t>202</w:t>
            </w:r>
            <w:r>
              <w:rPr>
                <w:rFonts w:ascii="Malgun Gothic"/>
                <w:b/>
                <w:i w:val="false"/>
                <w:color w:val="000000"/>
                <w:sz w:val="20"/>
              </w:rPr>
              <w:t>[c                        ]</w:t>
            </w:r>
            <w:r>
              <w:rPr>
                <w:rFonts w:ascii="Malgun Gothic"/>
                <w:b w:val="false"/>
                <w:i w:val="false"/>
                <w:color w:val="000000"/>
                <w:sz w:val="20"/>
              </w:rPr>
              <w:t xml:space="preserve"> for not having skills and talents associated with </w:t>
            </w:r>
            <w:r>
              <w:rPr>
                <w:rFonts w:ascii="Malgun Gothic"/>
                <w:b w:val="false"/>
                <w:i w:val="false"/>
                <w:color w:val="808080"/>
                <w:sz w:val="14"/>
              </w:rPr>
              <w:t>203</w:t>
            </w:r>
            <w:r>
              <w:rPr>
                <w:rFonts w:ascii="Malgun Gothic"/>
                <w:b/>
                <w:i w:val="false"/>
                <w:color w:val="000000"/>
                <w:sz w:val="20"/>
              </w:rPr>
              <w:t>[t                        ]</w:t>
            </w:r>
            <w:r>
              <w:rPr>
                <w:rFonts w:ascii="Malgun Gothic"/>
                <w:b w:val="false"/>
                <w:i w:val="false"/>
                <w:color w:val="000000"/>
                <w:sz w:val="20"/>
              </w:rPr>
              <w:t xml:space="preserve">, </w:t>
            </w:r>
            <w:r>
              <w:rPr>
                <w:rFonts w:ascii="Malgun Gothic"/>
                <w:b w:val="false"/>
                <w:i w:val="false"/>
                <w:color w:val="808080"/>
                <w:sz w:val="14"/>
              </w:rPr>
              <w:t>204</w:t>
            </w:r>
            <w:r>
              <w:rPr>
                <w:rFonts w:ascii="Malgun Gothic"/>
                <w:b/>
                <w:i w:val="false"/>
                <w:color w:val="000000"/>
                <w:sz w:val="20"/>
              </w:rPr>
              <w:t>[e                        ]</w:t>
            </w:r>
            <w:r>
              <w:rPr>
                <w:rFonts w:ascii="Malgun Gothic"/>
                <w:b w:val="false"/>
                <w:i w:val="false"/>
                <w:color w:val="000000"/>
                <w:sz w:val="20"/>
              </w:rPr>
              <w:t xml:space="preserve"> celebrity, such as acting or singing ability.</w:t>
            </w:r>
          </w:p>
        </w:tc>
        <w:tc>
          <w:tcPr>
            <w:tcW w:w="1706" w:type="dxa"/>
            <w:tcBorders/>
            <w:vAlign w:val="top"/>
          </w:tcPr>
          <w:p>
            <w:pPr>
              <w:spacing w:after="0" w:line="240"/>
              <w:ind w:left="0"/>
              <w:jc w:val="both"/>
            </w:pPr>
            <w:r>
              <w:rPr>
                <w:rFonts w:ascii="Malgun Gothic"/>
                <w:b w:val="false"/>
                <w:i w:val="false"/>
                <w:color w:val="000000"/>
                <w:sz w:val="16"/>
              </w:rPr>
              <w:t>리얼리티 텔레비전 스타들과 다르지 않게, 소셜 미디어 유명인들은 연기나 가창력과 같은 전통적인 엘리트 명성과 관련된 기술과 재능을 가지고 있지 않다는 이유로 종종 비판을 받는다.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This criticism </w:t>
            </w:r>
            <w:r>
              <w:rPr>
                <w:rFonts w:ascii="Malgun Gothic"/>
                <w:b w:val="false"/>
                <w:i w:val="false"/>
                <w:color w:val="808080"/>
                <w:sz w:val="14"/>
              </w:rPr>
              <w:t>205</w:t>
            </w:r>
            <w:r>
              <w:rPr>
                <w:rFonts w:ascii="Malgun Gothic"/>
                <w:b/>
                <w:i w:val="false"/>
                <w:color w:val="000000"/>
                <w:sz w:val="20"/>
              </w:rPr>
              <w:t>[h                        ]</w:t>
            </w:r>
            <w:r>
              <w:rPr>
                <w:rFonts w:ascii="Malgun Gothic"/>
                <w:b w:val="false"/>
                <w:i w:val="false"/>
                <w:color w:val="000000"/>
                <w:sz w:val="20"/>
              </w:rPr>
              <w:t xml:space="preserve"> the fact that digital content creators face real </w:t>
            </w:r>
            <w:r>
              <w:rPr>
                <w:rFonts w:ascii="Malgun Gothic"/>
                <w:b w:val="false"/>
                <w:i w:val="false"/>
                <w:color w:val="808080"/>
                <w:sz w:val="14"/>
              </w:rPr>
              <w:t>206</w:t>
            </w:r>
            <w:r>
              <w:rPr>
                <w:rFonts w:ascii="Malgun Gothic"/>
                <w:b/>
                <w:i w:val="false"/>
                <w:color w:val="000000"/>
                <w:sz w:val="20"/>
              </w:rPr>
              <w:t>[b                        ]</w:t>
            </w:r>
            <w:r>
              <w:rPr>
                <w:rFonts w:ascii="Malgun Gothic"/>
                <w:b w:val="false"/>
                <w:i w:val="false"/>
                <w:color w:val="000000"/>
                <w:sz w:val="20"/>
              </w:rPr>
              <w:t xml:space="preserve"> to crossing over to the </w:t>
            </w:r>
            <w:r>
              <w:rPr>
                <w:rFonts w:ascii="Malgun Gothic"/>
                <w:b w:val="false"/>
                <w:i w:val="false"/>
                <w:color w:val="808080"/>
                <w:sz w:val="14"/>
              </w:rPr>
              <w:t>207</w:t>
            </w:r>
            <w:r>
              <w:rPr>
                <w:rFonts w:ascii="Malgun Gothic"/>
                <w:b/>
                <w:i w:val="false"/>
                <w:color w:val="000000"/>
                <w:sz w:val="20"/>
              </w:rPr>
              <w:t>[s                        ]</w:t>
            </w:r>
            <w:r>
              <w:rPr>
                <w:rFonts w:ascii="Malgun Gothic"/>
                <w:b w:val="false"/>
                <w:i w:val="false"/>
                <w:color w:val="000000"/>
                <w:sz w:val="20"/>
              </w:rPr>
              <w:t xml:space="preserve"> of elite celebrity.</w:t>
            </w:r>
          </w:p>
        </w:tc>
        <w:tc>
          <w:tcPr>
            <w:tcW w:w="1706" w:type="dxa"/>
            <w:tcBorders/>
            <w:vAlign w:val="top"/>
          </w:tcPr>
          <w:p>
            <w:pPr>
              <w:spacing w:after="0" w:line="240"/>
              <w:ind w:left="0"/>
              <w:jc w:val="both"/>
            </w:pPr>
            <w:r>
              <w:rPr>
                <w:rFonts w:ascii="Malgun Gothic"/>
                <w:b w:val="false"/>
                <w:i w:val="false"/>
                <w:color w:val="000000"/>
                <w:sz w:val="16"/>
              </w:rPr>
              <w:t>이러한 비판은 디지털 콘텐츠 제작자들이 엘리트 명성의 영역으로 넘어가는 데 있어 실질적인 장벽에 직면하고 있다는 사실을 강조한다.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However, the criticism also </w:t>
            </w:r>
            <w:r>
              <w:rPr>
                <w:rFonts w:ascii="Malgun Gothic"/>
                <w:b w:val="false"/>
                <w:i w:val="false"/>
                <w:color w:val="808080"/>
                <w:sz w:val="14"/>
              </w:rPr>
              <w:t>208</w:t>
            </w:r>
            <w:r>
              <w:rPr>
                <w:rFonts w:ascii="Malgun Gothic"/>
                <w:b/>
                <w:i w:val="false"/>
                <w:color w:val="000000"/>
                <w:sz w:val="20"/>
              </w:rPr>
              <w:t>[m                        ]</w:t>
            </w:r>
            <w:r>
              <w:rPr>
                <w:rFonts w:ascii="Malgun Gothic"/>
                <w:b w:val="false"/>
                <w:i w:val="false"/>
                <w:color w:val="000000"/>
                <w:sz w:val="20"/>
              </w:rPr>
              <w:t xml:space="preserve"> the point that the phenomenon of ordinary celebrity </w:t>
            </w:r>
            <w:r>
              <w:rPr>
                <w:rFonts w:ascii="Malgun Gothic"/>
                <w:b w:val="false"/>
                <w:i w:val="false"/>
                <w:color w:val="808080"/>
                <w:sz w:val="14"/>
              </w:rPr>
              <w:t>209</w:t>
            </w:r>
            <w:r>
              <w:rPr>
                <w:rFonts w:ascii="Malgun Gothic"/>
                <w:b/>
                <w:i w:val="false"/>
                <w:color w:val="000000"/>
                <w:sz w:val="20"/>
              </w:rPr>
              <w:t>[r                        ]</w:t>
            </w:r>
            <w:r>
              <w:rPr>
                <w:rFonts w:ascii="Malgun Gothic"/>
                <w:b w:val="false"/>
                <w:i w:val="false"/>
                <w:color w:val="000000"/>
                <w:sz w:val="20"/>
              </w:rPr>
              <w:t xml:space="preserve"> the meaning of fame.</w:t>
            </w:r>
          </w:p>
        </w:tc>
        <w:tc>
          <w:tcPr>
            <w:tcW w:w="1706" w:type="dxa"/>
            <w:tcBorders/>
            <w:vAlign w:val="top"/>
          </w:tcPr>
          <w:p>
            <w:pPr>
              <w:spacing w:after="0" w:line="240"/>
              <w:ind w:left="0"/>
              <w:jc w:val="both"/>
            </w:pPr>
            <w:r>
              <w:rPr>
                <w:rFonts w:ascii="Malgun Gothic"/>
                <w:b w:val="false"/>
                <w:i w:val="false"/>
                <w:color w:val="000000"/>
                <w:sz w:val="16"/>
              </w:rPr>
              <w:t>그러나 이 비판은 또한 평범한 명성 현상이 명성의 의미를 재구성한다는 점을 놓친다.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elite celebrity is </w:t>
            </w:r>
            <w:r>
              <w:rPr>
                <w:rFonts w:ascii="Malgun Gothic"/>
                <w:b w:val="false"/>
                <w:i w:val="false"/>
                <w:color w:val="808080"/>
                <w:sz w:val="14"/>
              </w:rPr>
              <w:t>210</w:t>
            </w:r>
            <w:r>
              <w:rPr>
                <w:rFonts w:ascii="Malgun Gothic"/>
                <w:b/>
                <w:i w:val="false"/>
                <w:color w:val="000000"/>
                <w:sz w:val="20"/>
              </w:rPr>
              <w:t>[s                        ]</w:t>
            </w:r>
            <w:r>
              <w:rPr>
                <w:rFonts w:ascii="Malgun Gothic"/>
                <w:b w:val="false"/>
                <w:i w:val="false"/>
                <w:color w:val="000000"/>
                <w:sz w:val="20"/>
              </w:rPr>
              <w:t xml:space="preserve"> by the </w:t>
            </w:r>
            <w:r>
              <w:rPr>
                <w:rFonts w:ascii="Malgun Gothic"/>
                <w:b w:val="false"/>
                <w:i w:val="false"/>
                <w:color w:val="808080"/>
                <w:sz w:val="14"/>
              </w:rPr>
              <w:t>211</w:t>
            </w:r>
            <w:r>
              <w:rPr>
                <w:rFonts w:ascii="Malgun Gothic"/>
                <w:b/>
                <w:i w:val="false"/>
                <w:color w:val="000000"/>
                <w:sz w:val="20"/>
              </w:rPr>
              <w:t>[m                        ]</w:t>
            </w:r>
            <w:r>
              <w:rPr>
                <w:rFonts w:ascii="Malgun Gothic"/>
                <w:b w:val="false"/>
                <w:i w:val="false"/>
                <w:color w:val="000000"/>
                <w:sz w:val="20"/>
              </w:rPr>
              <w:t xml:space="preserve"> of the star, </w:t>
            </w:r>
            <w:r>
              <w:rPr>
                <w:rFonts w:ascii="Malgun Gothic"/>
                <w:b w:val="false"/>
                <w:i w:val="false"/>
                <w:color w:val="808080"/>
                <w:sz w:val="14"/>
              </w:rPr>
              <w:t>212</w:t>
            </w:r>
            <w:r>
              <w:rPr>
                <w:rFonts w:ascii="Malgun Gothic"/>
                <w:b/>
                <w:i w:val="false"/>
                <w:color w:val="000000"/>
                <w:sz w:val="20"/>
              </w:rPr>
              <w:t>[c                        ]</w:t>
            </w:r>
            <w:r>
              <w:rPr>
                <w:rFonts w:ascii="Malgun Gothic"/>
                <w:b w:val="false"/>
                <w:i w:val="false"/>
                <w:color w:val="000000"/>
                <w:sz w:val="20"/>
              </w:rPr>
              <w:t xml:space="preserve"> by mystery and hierarchical distance and associated with naturalized qualities of talent and class.</w:t>
            </w:r>
          </w:p>
        </w:tc>
        <w:tc>
          <w:tcPr>
            <w:tcW w:w="1706" w:type="dxa"/>
            <w:tcBorders/>
            <w:vAlign w:val="top"/>
          </w:tcPr>
          <w:p>
            <w:pPr>
              <w:spacing w:after="0" w:line="240"/>
              <w:ind w:left="0"/>
              <w:jc w:val="both"/>
            </w:pPr>
            <w:r>
              <w:rPr>
                <w:rFonts w:ascii="Malgun Gothic"/>
                <w:b w:val="false"/>
                <w:i w:val="false"/>
                <w:color w:val="000000"/>
                <w:sz w:val="16"/>
              </w:rPr>
              <w:t>엘리트 유명인은 스타라는 은유로 상징되고, 신비로움과 계층적 거리로 특징지어지며, 타고난 자질의 재능과 계층에 연관되어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ordinary celebrity </w:t>
            </w:r>
            <w:r>
              <w:rPr>
                <w:rFonts w:ascii="Malgun Gothic"/>
                <w:b w:val="false"/>
                <w:i w:val="false"/>
                <w:color w:val="808080"/>
                <w:sz w:val="14"/>
              </w:rPr>
              <w:t>213</w:t>
            </w:r>
            <w:r>
              <w:rPr>
                <w:rFonts w:ascii="Malgun Gothic"/>
                <w:b/>
                <w:i w:val="false"/>
                <w:color w:val="000000"/>
                <w:sz w:val="20"/>
              </w:rPr>
              <w:t>[a                        ]</w:t>
            </w:r>
            <w:r>
              <w:rPr>
                <w:rFonts w:ascii="Malgun Gothic"/>
                <w:b w:val="false"/>
                <w:i w:val="false"/>
                <w:color w:val="000000"/>
                <w:sz w:val="20"/>
              </w:rPr>
              <w:t xml:space="preserve"> attention through </w:t>
            </w:r>
            <w:r>
              <w:rPr>
                <w:rFonts w:ascii="Malgun Gothic"/>
                <w:b w:val="false"/>
                <w:i w:val="false"/>
                <w:color w:val="808080"/>
                <w:sz w:val="14"/>
              </w:rPr>
              <w:t>214</w:t>
            </w:r>
            <w:r>
              <w:rPr>
                <w:rFonts w:ascii="Malgun Gothic"/>
                <w:b/>
                <w:i w:val="false"/>
                <w:color w:val="000000"/>
                <w:sz w:val="20"/>
              </w:rPr>
              <w:t>[r                        ]</w:t>
            </w:r>
            <w:r>
              <w:rPr>
                <w:rFonts w:ascii="Malgun Gothic"/>
                <w:b w:val="false"/>
                <w:i w:val="false"/>
                <w:color w:val="000000"/>
                <w:sz w:val="20"/>
              </w:rPr>
              <w:t xml:space="preserve"> and frequent </w:t>
            </w:r>
            <w:r>
              <w:rPr>
                <w:rFonts w:ascii="Malgun Gothic"/>
                <w:b w:val="false"/>
                <w:i w:val="false"/>
                <w:color w:val="808080"/>
                <w:sz w:val="14"/>
              </w:rPr>
              <w:t>215</w:t>
            </w:r>
            <w:r>
              <w:rPr>
                <w:rFonts w:ascii="Malgun Gothic"/>
                <w:b/>
                <w:i w:val="false"/>
                <w:color w:val="000000"/>
                <w:sz w:val="20"/>
              </w:rPr>
              <w:t>[i                        ]</w:t>
            </w:r>
            <w:r>
              <w:rPr>
                <w:rFonts w:ascii="Malgun Gothic"/>
                <w:b w:val="false"/>
                <w:i w:val="false"/>
                <w:color w:val="000000"/>
                <w:sz w:val="20"/>
              </w:rPr>
              <w:t xml:space="preserve"> with other ordinary people.</w:t>
            </w:r>
          </w:p>
        </w:tc>
        <w:tc>
          <w:tcPr>
            <w:tcW w:w="1706" w:type="dxa"/>
            <w:tcBorders/>
            <w:vAlign w:val="top"/>
          </w:tcPr>
          <w:p>
            <w:pPr>
              <w:spacing w:after="0" w:line="240"/>
              <w:ind w:left="0"/>
              <w:jc w:val="both"/>
            </w:pPr>
            <w:r>
              <w:rPr>
                <w:rFonts w:ascii="Malgun Gothic"/>
                <w:b w:val="false"/>
                <w:i w:val="false"/>
                <w:color w:val="000000"/>
                <w:sz w:val="16"/>
              </w:rPr>
              <w:t>평범한 유명인은 다른 평범한 사람들과의 정기적이고 빈번한 상호작용을 통해 관심을 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808080"/>
                <w:sz w:val="14"/>
              </w:rPr>
              <w:t>216</w:t>
            </w:r>
            <w:r>
              <w:rPr>
                <w:rFonts w:ascii="Malgun Gothic"/>
                <w:b/>
                <w:i w:val="false"/>
                <w:color w:val="000000"/>
                <w:sz w:val="20"/>
              </w:rPr>
              <w:t>[A                        ]</w:t>
            </w:r>
            <w:r>
              <w:rPr>
                <w:rFonts w:ascii="Malgun Gothic"/>
                <w:b w:val="false"/>
                <w:i w:val="false"/>
                <w:color w:val="000000"/>
                <w:sz w:val="20"/>
              </w:rPr>
              <w:t xml:space="preserve"> ordinary fame as a social media celebrity is like doing well at a game, because in this sphere, fame is nothing more nor less than </w:t>
            </w:r>
            <w:r>
              <w:rPr>
                <w:rFonts w:ascii="Malgun Gothic"/>
                <w:b w:val="false"/>
                <w:i w:val="false"/>
                <w:color w:val="808080"/>
                <w:sz w:val="14"/>
              </w:rPr>
              <w:t>217</w:t>
            </w:r>
            <w:r>
              <w:rPr>
                <w:rFonts w:ascii="Malgun Gothic"/>
                <w:b/>
                <w:i w:val="false"/>
                <w:color w:val="000000"/>
                <w:sz w:val="20"/>
              </w:rPr>
              <w:t>[r                        ]</w:t>
            </w:r>
            <w:r>
              <w:rPr>
                <w:rFonts w:ascii="Malgun Gothic"/>
                <w:b w:val="false"/>
                <w:i w:val="false"/>
                <w:color w:val="000000"/>
                <w:sz w:val="20"/>
              </w:rPr>
              <w:t xml:space="preserve"> </w:t>
            </w:r>
            <w:r>
              <w:rPr>
                <w:rFonts w:ascii="Malgun Gothic"/>
                <w:b w:val="false"/>
                <w:i w:val="false"/>
                <w:color w:val="808080"/>
                <w:sz w:val="14"/>
              </w:rPr>
              <w:t>218</w:t>
            </w:r>
            <w:r>
              <w:rPr>
                <w:rFonts w:ascii="Malgun Gothic"/>
                <w:b/>
                <w:i w:val="false"/>
                <w:color w:val="000000"/>
                <w:sz w:val="20"/>
              </w:rPr>
              <w:t>[h                        ]</w:t>
            </w:r>
            <w:r>
              <w:rPr>
                <w:rFonts w:ascii="Malgun Gothic"/>
                <w:b w:val="false"/>
                <w:i w:val="false"/>
                <w:color w:val="000000"/>
                <w:sz w:val="20"/>
              </w:rPr>
              <w:t xml:space="preserve"> scores on attention scales, the metrics of subscribers, followers, Likes, or clicks built into social media applications.</w:t>
            </w:r>
          </w:p>
        </w:tc>
        <w:tc>
          <w:tcPr>
            <w:tcW w:w="1706" w:type="dxa"/>
            <w:tcBorders/>
            <w:vAlign w:val="top"/>
          </w:tcPr>
          <w:p>
            <w:pPr>
              <w:spacing w:after="0" w:line="240"/>
              <w:ind w:left="0"/>
              <w:jc w:val="both"/>
            </w:pPr>
            <w:r>
              <w:rPr>
                <w:rFonts w:ascii="Malgun Gothic"/>
                <w:b w:val="false"/>
                <w:i w:val="false"/>
                <w:color w:val="000000"/>
                <w:sz w:val="16"/>
              </w:rPr>
              <w:t>소셜 미디어 유명인으로서 평범한 명성을 얻는 것은 게임에서 잘하는 것과 같은데, 왜냐하면 이 영역에서 명성은 관심 척도, 즉, 소셜 미디어 애플리케이션에 내장된 구독자, 팔로워, 좋아요 또는 클릭의 측정 기준에서 상대적으로 높은 점수 그 이상도 그 이하도 아니기 때문이다.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12. p6-no.35</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Why do we have the </w:t>
            </w:r>
            <w:r>
              <w:rPr>
                <w:rFonts w:ascii="Malgun Gothic"/>
                <w:b w:val="false"/>
                <w:i w:val="false"/>
                <w:color w:val="808080"/>
                <w:sz w:val="14"/>
              </w:rPr>
              <w:t>219</w:t>
            </w:r>
            <w:r>
              <w:rPr>
                <w:rFonts w:ascii="Malgun Gothic"/>
                <w:b/>
                <w:i w:val="false"/>
                <w:color w:val="000000"/>
                <w:sz w:val="20"/>
              </w:rPr>
              <w:t>[i                        ]</w:t>
            </w:r>
            <w:r>
              <w:rPr>
                <w:rFonts w:ascii="Malgun Gothic"/>
                <w:b w:val="false"/>
                <w:i w:val="false"/>
                <w:color w:val="000000"/>
                <w:sz w:val="20"/>
              </w:rPr>
              <w:t xml:space="preserve"> that </w:t>
            </w:r>
            <w:r>
              <w:rPr>
                <w:rFonts w:ascii="Malgun Gothic"/>
                <w:b w:val="false"/>
                <w:i w:val="false"/>
                <w:color w:val="808080"/>
                <w:sz w:val="14"/>
              </w:rPr>
              <w:t>220</w:t>
            </w:r>
            <w:r>
              <w:rPr>
                <w:rFonts w:ascii="Malgun Gothic"/>
                <w:b/>
                <w:i w:val="false"/>
                <w:color w:val="000000"/>
                <w:sz w:val="20"/>
              </w:rPr>
              <w:t>[c                        ]</w:t>
            </w:r>
            <w:r>
              <w:rPr>
                <w:rFonts w:ascii="Malgun Gothic"/>
                <w:b w:val="false"/>
                <w:i w:val="false"/>
                <w:color w:val="000000"/>
                <w:sz w:val="20"/>
              </w:rPr>
              <w:t xml:space="preserve"> for an exam is the </w:t>
            </w:r>
            <w:r>
              <w:rPr>
                <w:rFonts w:ascii="Malgun Gothic"/>
                <w:b w:val="false"/>
                <w:i w:val="false"/>
                <w:color w:val="808080"/>
                <w:sz w:val="14"/>
              </w:rPr>
              <w:t>221</w:t>
            </w:r>
            <w:r>
              <w:rPr>
                <w:rFonts w:ascii="Malgun Gothic"/>
                <w:b/>
                <w:i w:val="false"/>
                <w:color w:val="000000"/>
                <w:sz w:val="20"/>
              </w:rPr>
              <w:t>[b                        ]</w:t>
            </w:r>
            <w:r>
              <w:rPr>
                <w:rFonts w:ascii="Malgun Gothic"/>
                <w:b w:val="false"/>
                <w:i w:val="false"/>
                <w:color w:val="000000"/>
                <w:sz w:val="20"/>
              </w:rPr>
              <w:t xml:space="preserve"> learning strategy?</w:t>
            </w:r>
          </w:p>
        </w:tc>
        <w:tc>
          <w:tcPr>
            <w:tcW w:w="1706" w:type="dxa"/>
            <w:tcBorders/>
            <w:vAlign w:val="top"/>
          </w:tcPr>
          <w:p>
            <w:pPr>
              <w:spacing w:after="0" w:line="240"/>
              <w:ind w:left="0"/>
              <w:jc w:val="both"/>
            </w:pPr>
            <w:r>
              <w:rPr>
                <w:rFonts w:ascii="Malgun Gothic"/>
                <w:b w:val="false"/>
                <w:i w:val="false"/>
                <w:color w:val="000000"/>
                <w:sz w:val="16"/>
              </w:rPr>
              <w:t>왜 우리는 시험을 위해 벼락 공부를 하는 것이 최고의 학습 전략이라는 착각을 하는 것일까?</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Because we are </w:t>
            </w:r>
            <w:r>
              <w:rPr>
                <w:rFonts w:ascii="Malgun Gothic"/>
                <w:b w:val="false"/>
                <w:i w:val="false"/>
                <w:color w:val="808080"/>
                <w:sz w:val="14"/>
              </w:rPr>
              <w:t>222</w:t>
            </w:r>
            <w:r>
              <w:rPr>
                <w:rFonts w:ascii="Malgun Gothic"/>
                <w:b/>
                <w:i w:val="false"/>
                <w:color w:val="000000"/>
                <w:sz w:val="20"/>
              </w:rPr>
              <w:t>[u                        ]</w:t>
            </w:r>
            <w:r>
              <w:rPr>
                <w:rFonts w:ascii="Malgun Gothic"/>
                <w:b w:val="false"/>
                <w:i w:val="false"/>
                <w:color w:val="000000"/>
                <w:sz w:val="20"/>
              </w:rPr>
              <w:t xml:space="preserve"> to </w:t>
            </w:r>
            <w:r>
              <w:rPr>
                <w:rFonts w:ascii="Malgun Gothic"/>
                <w:b w:val="false"/>
                <w:i w:val="false"/>
                <w:color w:val="808080"/>
                <w:sz w:val="14"/>
              </w:rPr>
              <w:t>223</w:t>
            </w:r>
            <w:r>
              <w:rPr>
                <w:rFonts w:ascii="Malgun Gothic"/>
                <w:b/>
                <w:i w:val="false"/>
                <w:color w:val="000000"/>
                <w:sz w:val="20"/>
              </w:rPr>
              <w:t>[d                        ]</w:t>
            </w:r>
            <w:r>
              <w:rPr>
                <w:rFonts w:ascii="Malgun Gothic"/>
                <w:b w:val="false"/>
                <w:i w:val="false"/>
                <w:color w:val="000000"/>
                <w:sz w:val="20"/>
              </w:rPr>
              <w:t xml:space="preserve"> between the various sections of our memory.</w:t>
            </w:r>
          </w:p>
        </w:tc>
        <w:tc>
          <w:tcPr>
            <w:tcW w:w="1706" w:type="dxa"/>
            <w:tcBorders/>
            <w:vAlign w:val="top"/>
          </w:tcPr>
          <w:p>
            <w:pPr>
              <w:spacing w:after="0" w:line="240"/>
              <w:ind w:left="0"/>
              <w:jc w:val="both"/>
            </w:pPr>
            <w:r>
              <w:rPr>
                <w:rFonts w:ascii="Malgun Gothic"/>
                <w:b w:val="false"/>
                <w:i w:val="false"/>
                <w:color w:val="000000"/>
                <w:sz w:val="16"/>
              </w:rPr>
              <w:t>우리가 우리의 기억의 다양한 구획을 구별할 수 없기 때문이다.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Immediately after reading our textbook or our class notes, </w:t>
            </w:r>
            <w:r>
              <w:rPr>
                <w:rFonts w:ascii="Malgun Gothic"/>
                <w:b w:val="false"/>
                <w:i w:val="false"/>
                <w:color w:val="808080"/>
                <w:sz w:val="14"/>
              </w:rPr>
              <w:t>224</w:t>
            </w:r>
            <w:r>
              <w:rPr>
                <w:rFonts w:ascii="Malgun Gothic"/>
                <w:b/>
                <w:i w:val="false"/>
                <w:color w:val="000000"/>
                <w:sz w:val="20"/>
              </w:rPr>
              <w:t>[i                        ]</w:t>
            </w:r>
            <w:r>
              <w:rPr>
                <w:rFonts w:ascii="Malgun Gothic"/>
                <w:b w:val="false"/>
                <w:i w:val="false"/>
                <w:color w:val="000000"/>
                <w:sz w:val="20"/>
              </w:rPr>
              <w:t xml:space="preserve"> is fully </w:t>
            </w:r>
            <w:r>
              <w:rPr>
                <w:rFonts w:ascii="Malgun Gothic"/>
                <w:b w:val="false"/>
                <w:i w:val="false"/>
                <w:color w:val="808080"/>
                <w:sz w:val="14"/>
              </w:rPr>
              <w:t>225</w:t>
            </w:r>
            <w:r>
              <w:rPr>
                <w:rFonts w:ascii="Malgun Gothic"/>
                <w:b/>
                <w:i w:val="false"/>
                <w:color w:val="000000"/>
                <w:sz w:val="20"/>
              </w:rPr>
              <w:t>[p                        ]</w:t>
            </w:r>
            <w:r>
              <w:rPr>
                <w:rFonts w:ascii="Malgun Gothic"/>
                <w:b w:val="false"/>
                <w:i w:val="false"/>
                <w:color w:val="000000"/>
                <w:sz w:val="20"/>
              </w:rPr>
              <w:t xml:space="preserve"> in our mind.</w:t>
            </w:r>
          </w:p>
        </w:tc>
        <w:tc>
          <w:tcPr>
            <w:tcW w:w="1706" w:type="dxa"/>
            <w:tcBorders/>
            <w:vAlign w:val="top"/>
          </w:tcPr>
          <w:p>
            <w:pPr>
              <w:spacing w:after="0" w:line="240"/>
              <w:ind w:left="0"/>
              <w:jc w:val="both"/>
            </w:pPr>
            <w:r>
              <w:rPr>
                <w:rFonts w:ascii="Malgun Gothic"/>
                <w:b w:val="false"/>
                <w:i w:val="false"/>
                <w:color w:val="000000"/>
                <w:sz w:val="16"/>
              </w:rPr>
              <w:t>우리의 교과서나 수업 노트를 읽은 직후에는 정보가 우리 머릿속에 완전히 존재한다.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It sits in our </w:t>
            </w:r>
            <w:r>
              <w:rPr>
                <w:rFonts w:ascii="Malgun Gothic"/>
                <w:b w:val="false"/>
                <w:i w:val="false"/>
                <w:color w:val="808080"/>
                <w:sz w:val="14"/>
              </w:rPr>
              <w:t>226</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227</w:t>
            </w:r>
            <w:r>
              <w:rPr>
                <w:rFonts w:ascii="Malgun Gothic"/>
                <w:b/>
                <w:i w:val="false"/>
                <w:color w:val="000000"/>
                <w:sz w:val="20"/>
              </w:rPr>
              <w:t>[w                        ]</w:t>
            </w:r>
            <w:r>
              <w:rPr>
                <w:rFonts w:ascii="Malgun Gothic"/>
                <w:b w:val="false"/>
                <w:i w:val="false"/>
                <w:color w:val="000000"/>
                <w:sz w:val="20"/>
              </w:rPr>
              <w:t xml:space="preserve"> </w:t>
            </w:r>
            <w:r>
              <w:rPr>
                <w:rFonts w:ascii="Malgun Gothic"/>
                <w:b w:val="false"/>
                <w:i w:val="false"/>
                <w:color w:val="808080"/>
                <w:sz w:val="14"/>
              </w:rPr>
              <w:t>228</w:t>
            </w:r>
            <w:r>
              <w:rPr>
                <w:rFonts w:ascii="Malgun Gothic"/>
                <w:b/>
                <w:i w:val="false"/>
                <w:color w:val="000000"/>
                <w:sz w:val="20"/>
              </w:rPr>
              <w:t>[m                        ]</w:t>
            </w:r>
            <w:r>
              <w:rPr>
                <w:rFonts w:ascii="Malgun Gothic"/>
                <w:b w:val="false"/>
                <w:i w:val="false"/>
                <w:color w:val="000000"/>
                <w:sz w:val="20"/>
              </w:rPr>
              <w:t xml:space="preserve">, in an </w:t>
            </w:r>
            <w:r>
              <w:rPr>
                <w:rFonts w:ascii="Malgun Gothic"/>
                <w:b w:val="false"/>
                <w:i w:val="false"/>
                <w:color w:val="808080"/>
                <w:sz w:val="14"/>
              </w:rPr>
              <w:t>229</w:t>
            </w:r>
            <w:r>
              <w:rPr>
                <w:rFonts w:ascii="Malgun Gothic"/>
                <w:b/>
                <w:i w:val="false"/>
                <w:color w:val="000000"/>
                <w:sz w:val="20"/>
              </w:rPr>
              <w:t>[a                        ]</w:t>
            </w:r>
            <w:r>
              <w:rPr>
                <w:rFonts w:ascii="Malgun Gothic"/>
                <w:b w:val="false"/>
                <w:i w:val="false"/>
                <w:color w:val="000000"/>
                <w:sz w:val="20"/>
              </w:rPr>
              <w:t xml:space="preserve"> form.</w:t>
            </w:r>
          </w:p>
        </w:tc>
        <w:tc>
          <w:tcPr>
            <w:tcW w:w="1706" w:type="dxa"/>
            <w:tcBorders/>
            <w:vAlign w:val="top"/>
          </w:tcPr>
          <w:p>
            <w:pPr>
              <w:spacing w:after="0" w:line="240"/>
              <w:ind w:left="0"/>
              <w:jc w:val="both"/>
            </w:pPr>
            <w:r>
              <w:rPr>
                <w:rFonts w:ascii="Malgun Gothic"/>
                <w:b w:val="false"/>
                <w:i w:val="false"/>
                <w:color w:val="000000"/>
                <w:sz w:val="16"/>
              </w:rPr>
              <w:t>그것은 우리의 의식적인 작업 기억에 활동적인 형태로 자리한다.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We feel as if we know it, because it is present in our short-term storage space ... but this short-term section has nothing to do with the </w:t>
            </w:r>
            <w:r>
              <w:rPr>
                <w:rFonts w:ascii="Malgun Gothic"/>
                <w:b w:val="false"/>
                <w:i w:val="false"/>
                <w:color w:val="808080"/>
                <w:sz w:val="14"/>
              </w:rPr>
              <w:t>230</w:t>
            </w:r>
            <w:r>
              <w:rPr>
                <w:rFonts w:ascii="Malgun Gothic"/>
                <w:b/>
                <w:i w:val="false"/>
                <w:color w:val="000000"/>
                <w:sz w:val="20"/>
              </w:rPr>
              <w:t>[l                        ]</w:t>
            </w:r>
            <w:r>
              <w:rPr>
                <w:rFonts w:ascii="Malgun Gothic"/>
                <w:b w:val="false"/>
                <w:i w:val="false"/>
                <w:color w:val="000000"/>
                <w:sz w:val="20"/>
              </w:rPr>
              <w:t xml:space="preserve"> memory that we will need in order to </w:t>
            </w:r>
            <w:r>
              <w:rPr>
                <w:rFonts w:ascii="Malgun Gothic"/>
                <w:b w:val="false"/>
                <w:i w:val="false"/>
                <w:color w:val="808080"/>
                <w:sz w:val="14"/>
              </w:rPr>
              <w:t>231</w:t>
            </w:r>
            <w:r>
              <w:rPr>
                <w:rFonts w:ascii="Malgun Gothic"/>
                <w:b/>
                <w:i w:val="false"/>
                <w:color w:val="000000"/>
                <w:sz w:val="20"/>
              </w:rPr>
              <w:t>[r                        ]</w:t>
            </w:r>
            <w:r>
              <w:rPr>
                <w:rFonts w:ascii="Malgun Gothic"/>
                <w:b w:val="false"/>
                <w:i w:val="false"/>
                <w:color w:val="000000"/>
                <w:sz w:val="20"/>
              </w:rPr>
              <w:t xml:space="preserve"> the same information a few days later.</w:t>
            </w:r>
          </w:p>
        </w:tc>
        <w:tc>
          <w:tcPr>
            <w:tcW w:w="1706" w:type="dxa"/>
            <w:tcBorders/>
            <w:vAlign w:val="top"/>
          </w:tcPr>
          <w:p>
            <w:pPr>
              <w:spacing w:after="0" w:line="240"/>
              <w:ind w:left="0"/>
              <w:jc w:val="both"/>
            </w:pPr>
            <w:r>
              <w:rPr>
                <w:rFonts w:ascii="Malgun Gothic"/>
                <w:b w:val="false"/>
                <w:i w:val="false"/>
                <w:color w:val="000000"/>
                <w:sz w:val="16"/>
              </w:rPr>
              <w:t>그것은 우리의 단기 저장 공간에 존재하기 때문에 우리는 마치 우리가 그것을 알고 있는 것처럼 느끼지만, 이 단기 구획은 며칠 후 같은 정보를 기억하기 위해 우리가 필요로 할 장기 기억과는 아무런 관련이 없다.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After a few seconds or minutes, working memory already starts </w:t>
            </w:r>
            <w:r>
              <w:rPr>
                <w:rFonts w:ascii="Malgun Gothic"/>
                <w:b w:val="false"/>
                <w:i w:val="false"/>
                <w:color w:val="808080"/>
                <w:sz w:val="14"/>
              </w:rPr>
              <w:t>232</w:t>
            </w:r>
            <w:r>
              <w:rPr>
                <w:rFonts w:ascii="Malgun Gothic"/>
                <w:b/>
                <w:i w:val="false"/>
                <w:color w:val="000000"/>
                <w:sz w:val="20"/>
              </w:rPr>
              <w:t>[d                        ]</w:t>
            </w:r>
            <w:r>
              <w:rPr>
                <w:rFonts w:ascii="Malgun Gothic"/>
                <w:b w:val="false"/>
                <w:i w:val="false"/>
                <w:color w:val="000000"/>
                <w:sz w:val="20"/>
              </w:rPr>
              <w:t xml:space="preserve">, and after a few days, the effect becomes </w:t>
            </w:r>
            <w:r>
              <w:rPr>
                <w:rFonts w:ascii="Malgun Gothic"/>
                <w:b w:val="false"/>
                <w:i w:val="false"/>
                <w:color w:val="808080"/>
                <w:sz w:val="14"/>
              </w:rPr>
              <w:t>233</w:t>
            </w:r>
            <w:r>
              <w:rPr>
                <w:rFonts w:ascii="Malgun Gothic"/>
                <w:b/>
                <w:i w:val="false"/>
                <w:color w:val="000000"/>
                <w:sz w:val="20"/>
              </w:rPr>
              <w:t>[e                        ]</w:t>
            </w:r>
            <w:r>
              <w:rPr>
                <w:rFonts w:ascii="Malgun Gothic"/>
                <w:b w:val="false"/>
                <w:i w:val="false"/>
                <w:color w:val="000000"/>
                <w:sz w:val="20"/>
              </w:rPr>
              <w:t xml:space="preserve">: unless you </w:t>
            </w:r>
            <w:r>
              <w:rPr>
                <w:rFonts w:ascii="Malgun Gothic"/>
                <w:b w:val="false"/>
                <w:i w:val="false"/>
                <w:color w:val="808080"/>
                <w:sz w:val="14"/>
              </w:rPr>
              <w:t>234</w:t>
            </w:r>
            <w:r>
              <w:rPr>
                <w:rFonts w:ascii="Malgun Gothic"/>
                <w:b/>
                <w:i w:val="false"/>
                <w:color w:val="000000"/>
                <w:sz w:val="20"/>
              </w:rPr>
              <w:t>[r                        ]</w:t>
            </w:r>
            <w:r>
              <w:rPr>
                <w:rFonts w:ascii="Malgun Gothic"/>
                <w:b w:val="false"/>
                <w:i w:val="false"/>
                <w:color w:val="000000"/>
                <w:sz w:val="20"/>
              </w:rPr>
              <w:t xml:space="preserve"> your knowledge, memory </w:t>
            </w:r>
            <w:r>
              <w:rPr>
                <w:rFonts w:ascii="Malgun Gothic"/>
                <w:b w:val="false"/>
                <w:i w:val="false"/>
                <w:color w:val="808080"/>
                <w:sz w:val="14"/>
              </w:rPr>
              <w:t>235</w:t>
            </w:r>
            <w:r>
              <w:rPr>
                <w:rFonts w:ascii="Malgun Gothic"/>
                <w:b/>
                <w:i w:val="false"/>
                <w:color w:val="000000"/>
                <w:sz w:val="20"/>
              </w:rPr>
              <w:t>[v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몇 초 또는 몇 분 후, 작업 기억은 이미 사라지기 시작하고, 며칠 후 그 영향은 엄청나게 되어, 여러분이 자신의 지식을 다시 테스트하지 않으면 기억은 사라진다.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To get information into </w:t>
            </w:r>
            <w:r>
              <w:rPr>
                <w:rFonts w:ascii="Malgun Gothic"/>
                <w:b w:val="false"/>
                <w:i w:val="false"/>
                <w:color w:val="808080"/>
                <w:sz w:val="14"/>
              </w:rPr>
              <w:t>236</w:t>
            </w:r>
            <w:r>
              <w:rPr>
                <w:rFonts w:ascii="Malgun Gothic"/>
                <w:b/>
                <w:i w:val="false"/>
                <w:color w:val="000000"/>
                <w:sz w:val="20"/>
              </w:rPr>
              <w:t>[l                        ]</w:t>
            </w:r>
            <w:r>
              <w:rPr>
                <w:rFonts w:ascii="Malgun Gothic"/>
                <w:b w:val="false"/>
                <w:i w:val="false"/>
                <w:color w:val="000000"/>
                <w:sz w:val="20"/>
              </w:rPr>
              <w:t xml:space="preserve"> memory, it is essential to </w:t>
            </w:r>
            <w:r>
              <w:rPr>
                <w:rFonts w:ascii="Malgun Gothic"/>
                <w:b w:val="false"/>
                <w:i w:val="false"/>
                <w:color w:val="808080"/>
                <w:sz w:val="14"/>
              </w:rPr>
              <w:t>237</w:t>
            </w:r>
            <w:r>
              <w:rPr>
                <w:rFonts w:ascii="Malgun Gothic"/>
                <w:b/>
                <w:i w:val="false"/>
                <w:color w:val="000000"/>
                <w:sz w:val="20"/>
              </w:rPr>
              <w:t>[s                        ]</w:t>
            </w:r>
            <w:r>
              <w:rPr>
                <w:rFonts w:ascii="Malgun Gothic"/>
                <w:b w:val="false"/>
                <w:i w:val="false"/>
                <w:color w:val="000000"/>
                <w:sz w:val="20"/>
              </w:rPr>
              <w:t xml:space="preserve"> the material, then </w:t>
            </w:r>
            <w:r>
              <w:rPr>
                <w:rFonts w:ascii="Malgun Gothic"/>
                <w:b w:val="false"/>
                <w:i w:val="false"/>
                <w:color w:val="808080"/>
                <w:sz w:val="14"/>
              </w:rPr>
              <w:t>238</w:t>
            </w:r>
            <w:r>
              <w:rPr>
                <w:rFonts w:ascii="Malgun Gothic"/>
                <w:b/>
                <w:i w:val="false"/>
                <w:color w:val="000000"/>
                <w:sz w:val="20"/>
              </w:rPr>
              <w:t>[t                        ]</w:t>
            </w:r>
            <w:r>
              <w:rPr>
                <w:rFonts w:ascii="Malgun Gothic"/>
                <w:b w:val="false"/>
                <w:i w:val="false"/>
                <w:color w:val="000000"/>
                <w:sz w:val="20"/>
              </w:rPr>
              <w:t xml:space="preserve"> yourself, rather than spend all your time studying.</w:t>
            </w:r>
          </w:p>
        </w:tc>
        <w:tc>
          <w:tcPr>
            <w:tcW w:w="1706" w:type="dxa"/>
            <w:tcBorders/>
            <w:vAlign w:val="top"/>
          </w:tcPr>
          <w:p>
            <w:pPr>
              <w:spacing w:after="0" w:line="240"/>
              <w:ind w:left="0"/>
              <w:jc w:val="both"/>
            </w:pPr>
            <w:r>
              <w:rPr>
                <w:rFonts w:ascii="Malgun Gothic"/>
                <w:b w:val="false"/>
                <w:i w:val="false"/>
                <w:color w:val="000000"/>
                <w:sz w:val="16"/>
              </w:rPr>
              <w:t>정보를 장기 기억에 넣으려면, 여러분의 모든 시간을 공부하는 데에 쓰기보다는 자료를 공부하고 나서 스스로를 테스트하는 것이 필수적이다.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13. p6-no.36</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discovery of </w:t>
            </w:r>
            <w:r>
              <w:rPr>
                <w:rFonts w:ascii="Malgun Gothic"/>
                <w:b w:val="false"/>
                <w:i w:val="false"/>
                <w:color w:val="808080"/>
                <w:sz w:val="14"/>
              </w:rPr>
              <w:t>239</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240</w:t>
            </w:r>
            <w:r>
              <w:rPr>
                <w:rFonts w:ascii="Malgun Gothic"/>
                <w:b/>
                <w:i w:val="false"/>
                <w:color w:val="000000"/>
                <w:sz w:val="20"/>
              </w:rPr>
              <w:t>[n                        ]</w:t>
            </w:r>
            <w:r>
              <w:rPr>
                <w:rFonts w:ascii="Malgun Gothic"/>
                <w:b w:val="false"/>
                <w:i w:val="false"/>
                <w:color w:val="000000"/>
                <w:sz w:val="20"/>
              </w:rPr>
              <w:t xml:space="preserve"> has profoundly changed the way we think of a </w:t>
            </w:r>
            <w:r>
              <w:rPr>
                <w:rFonts w:ascii="Malgun Gothic"/>
                <w:b w:val="false"/>
                <w:i w:val="false"/>
                <w:color w:val="808080"/>
                <w:sz w:val="14"/>
              </w:rPr>
              <w:t>241</w:t>
            </w:r>
            <w:r>
              <w:rPr>
                <w:rFonts w:ascii="Malgun Gothic"/>
                <w:b/>
                <w:i w:val="false"/>
                <w:color w:val="000000"/>
                <w:sz w:val="20"/>
              </w:rPr>
              <w:t>[f                        ]</w:t>
            </w:r>
            <w:r>
              <w:rPr>
                <w:rFonts w:ascii="Malgun Gothic"/>
                <w:b w:val="false"/>
                <w:i w:val="false"/>
                <w:color w:val="000000"/>
                <w:sz w:val="20"/>
              </w:rPr>
              <w:t xml:space="preserve"> human capacity, learning by </w:t>
            </w:r>
            <w:r>
              <w:rPr>
                <w:rFonts w:ascii="Malgun Gothic"/>
                <w:b w:val="false"/>
                <w:i w:val="false"/>
                <w:color w:val="808080"/>
                <w:sz w:val="14"/>
              </w:rPr>
              <w:t>242</w:t>
            </w:r>
            <w:r>
              <w:rPr>
                <w:rFonts w:ascii="Malgun Gothic"/>
                <w:b/>
                <w:i w:val="false"/>
                <w:color w:val="000000"/>
                <w:sz w:val="20"/>
              </w:rPr>
              <w:t>[o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거울 뉴런의 발견은 관찰에 의한 학습이라는 근본적인 인간의 능력에 대해 우리가 생각하는 방식을 완전히 바꾸어 놓았다.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As children we </w:t>
            </w:r>
            <w:r>
              <w:rPr>
                <w:rFonts w:ascii="Malgun Gothic"/>
                <w:b w:val="false"/>
                <w:i w:val="false"/>
                <w:color w:val="808080"/>
                <w:sz w:val="14"/>
              </w:rPr>
              <w:t>243</w:t>
            </w:r>
            <w:r>
              <w:rPr>
                <w:rFonts w:ascii="Malgun Gothic"/>
                <w:b/>
                <w:i w:val="false"/>
                <w:color w:val="000000"/>
                <w:sz w:val="20"/>
              </w:rPr>
              <w:t>[l                        ]</w:t>
            </w:r>
            <w:r>
              <w:rPr>
                <w:rFonts w:ascii="Malgun Gothic"/>
                <w:b w:val="false"/>
                <w:i w:val="false"/>
                <w:color w:val="000000"/>
                <w:sz w:val="20"/>
              </w:rPr>
              <w:t xml:space="preserve"> a lot by </w:t>
            </w:r>
            <w:r>
              <w:rPr>
                <w:rFonts w:ascii="Malgun Gothic"/>
                <w:b w:val="false"/>
                <w:i w:val="false"/>
                <w:color w:val="808080"/>
                <w:sz w:val="14"/>
              </w:rPr>
              <w:t>244</w:t>
            </w:r>
            <w:r>
              <w:rPr>
                <w:rFonts w:ascii="Malgun Gothic"/>
                <w:b/>
                <w:i w:val="false"/>
                <w:color w:val="000000"/>
                <w:sz w:val="20"/>
              </w:rPr>
              <w:t>[o                        ]</w:t>
            </w:r>
            <w:r>
              <w:rPr>
                <w:rFonts w:ascii="Malgun Gothic"/>
                <w:b w:val="false"/>
                <w:i w:val="false"/>
                <w:color w:val="000000"/>
                <w:sz w:val="20"/>
              </w:rPr>
              <w:t xml:space="preserve"> what our parents and friends do.</w:t>
            </w:r>
          </w:p>
        </w:tc>
        <w:tc>
          <w:tcPr>
            <w:tcW w:w="1706" w:type="dxa"/>
            <w:tcBorders/>
            <w:vAlign w:val="top"/>
          </w:tcPr>
          <w:p>
            <w:pPr>
              <w:spacing w:after="0" w:line="240"/>
              <w:ind w:left="0"/>
              <w:jc w:val="both"/>
            </w:pPr>
            <w:r>
              <w:rPr>
                <w:rFonts w:ascii="Malgun Gothic"/>
                <w:b w:val="false"/>
                <w:i w:val="false"/>
                <w:color w:val="000000"/>
                <w:sz w:val="16"/>
              </w:rPr>
              <w:t>어린이일 때 우리는 우리의 부모와 친구들이 하는 것을 관찰하면서 많이 배운다.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Newborns, in the first week of life, have an </w:t>
            </w:r>
            <w:r>
              <w:rPr>
                <w:rFonts w:ascii="Malgun Gothic"/>
                <w:b w:val="false"/>
                <w:i w:val="false"/>
                <w:color w:val="808080"/>
                <w:sz w:val="14"/>
              </w:rPr>
              <w:t>245</w:t>
            </w:r>
            <w:r>
              <w:rPr>
                <w:rFonts w:ascii="Malgun Gothic"/>
                <w:b/>
                <w:i w:val="false"/>
                <w:color w:val="000000"/>
                <w:sz w:val="20"/>
              </w:rPr>
              <w:t>[i                        ]</w:t>
            </w:r>
            <w:r>
              <w:rPr>
                <w:rFonts w:ascii="Malgun Gothic"/>
                <w:b w:val="false"/>
                <w:i w:val="false"/>
                <w:color w:val="000000"/>
                <w:sz w:val="20"/>
              </w:rPr>
              <w:t xml:space="preserve"> </w:t>
            </w:r>
            <w:r>
              <w:rPr>
                <w:rFonts w:ascii="Malgun Gothic"/>
                <w:b w:val="false"/>
                <w:i w:val="false"/>
                <w:color w:val="808080"/>
                <w:sz w:val="14"/>
              </w:rPr>
              <w:t>246</w:t>
            </w:r>
            <w:r>
              <w:rPr>
                <w:rFonts w:ascii="Malgun Gothic"/>
                <w:b/>
                <w:i w:val="false"/>
                <w:color w:val="000000"/>
                <w:sz w:val="20"/>
              </w:rPr>
              <w:t>[t                        ]</w:t>
            </w:r>
            <w:r>
              <w:rPr>
                <w:rFonts w:ascii="Malgun Gothic"/>
                <w:b w:val="false"/>
                <w:i w:val="false"/>
                <w:color w:val="000000"/>
                <w:sz w:val="20"/>
              </w:rPr>
              <w:t xml:space="preserve"> to stick out their tongue if their parents stick out theirs.</w:t>
            </w:r>
          </w:p>
        </w:tc>
        <w:tc>
          <w:tcPr>
            <w:tcW w:w="1706" w:type="dxa"/>
            <w:tcBorders/>
            <w:vAlign w:val="top"/>
          </w:tcPr>
          <w:p>
            <w:pPr>
              <w:spacing w:after="0" w:line="240"/>
              <w:ind w:left="0"/>
              <w:jc w:val="both"/>
            </w:pPr>
            <w:r>
              <w:rPr>
                <w:rFonts w:ascii="Malgun Gothic"/>
                <w:b w:val="false"/>
                <w:i w:val="false"/>
                <w:color w:val="000000"/>
                <w:sz w:val="16"/>
              </w:rPr>
              <w:t>갓난아기들은 생의 첫 주에 그들의 부모가 그들의 것(혀)을 내밀면 자신의 혀를 내미는 선천적인 성향을 갖고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Such </w:t>
            </w:r>
            <w:r>
              <w:rPr>
                <w:rFonts w:ascii="Malgun Gothic"/>
                <w:b w:val="false"/>
                <w:i w:val="false"/>
                <w:color w:val="808080"/>
                <w:sz w:val="14"/>
              </w:rPr>
              <w:t>247</w:t>
            </w:r>
            <w:r>
              <w:rPr>
                <w:rFonts w:ascii="Malgun Gothic"/>
                <w:b/>
                <w:i w:val="false"/>
                <w:color w:val="000000"/>
                <w:sz w:val="20"/>
              </w:rPr>
              <w:t>[i                        ]</w:t>
            </w:r>
            <w:r>
              <w:rPr>
                <w:rFonts w:ascii="Malgun Gothic"/>
                <w:b w:val="false"/>
                <w:i w:val="false"/>
                <w:color w:val="000000"/>
                <w:sz w:val="20"/>
              </w:rPr>
              <w:t xml:space="preserve"> is not </w:t>
            </w:r>
            <w:r>
              <w:rPr>
                <w:rFonts w:ascii="Malgun Gothic"/>
                <w:b w:val="false"/>
                <w:i w:val="false"/>
                <w:color w:val="808080"/>
                <w:sz w:val="14"/>
              </w:rPr>
              <w:t>248</w:t>
            </w:r>
            <w:r>
              <w:rPr>
                <w:rFonts w:ascii="Malgun Gothic"/>
                <w:b/>
                <w:i w:val="false"/>
                <w:color w:val="000000"/>
                <w:sz w:val="20"/>
              </w:rPr>
              <w:t>[p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그러한 모방은 완벽하지 않다.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You may not </w:t>
            </w:r>
            <w:r>
              <w:rPr>
                <w:rFonts w:ascii="Malgun Gothic"/>
                <w:b w:val="false"/>
                <w:i w:val="false"/>
                <w:color w:val="808080"/>
                <w:sz w:val="14"/>
              </w:rPr>
              <w:t>249</w:t>
            </w:r>
            <w:r>
              <w:rPr>
                <w:rFonts w:ascii="Malgun Gothic"/>
                <w:b/>
                <w:i w:val="false"/>
                <w:color w:val="000000"/>
                <w:sz w:val="20"/>
              </w:rPr>
              <w:t>[s                        ]</w:t>
            </w:r>
            <w:r>
              <w:rPr>
                <w:rFonts w:ascii="Malgun Gothic"/>
                <w:b w:val="false"/>
                <w:i w:val="false"/>
                <w:color w:val="000000"/>
                <w:sz w:val="20"/>
              </w:rPr>
              <w:t xml:space="preserve"> the tongue stick out each time you stick yours out at your newborn, but if you do it many times, the tongue will come out more </w:t>
            </w:r>
            <w:r>
              <w:rPr>
                <w:rFonts w:ascii="Malgun Gothic"/>
                <w:b w:val="false"/>
                <w:i w:val="false"/>
                <w:color w:val="808080"/>
                <w:sz w:val="14"/>
              </w:rPr>
              <w:t>250</w:t>
            </w:r>
            <w:r>
              <w:rPr>
                <w:rFonts w:ascii="Malgun Gothic"/>
                <w:b/>
                <w:i w:val="false"/>
                <w:color w:val="000000"/>
                <w:sz w:val="20"/>
              </w:rPr>
              <w:t>[o                        ]</w:t>
            </w:r>
            <w:r>
              <w:rPr>
                <w:rFonts w:ascii="Malgun Gothic"/>
                <w:b w:val="false"/>
                <w:i w:val="false"/>
                <w:color w:val="000000"/>
                <w:sz w:val="20"/>
              </w:rPr>
              <w:t xml:space="preserve"> than if you do something different.</w:t>
            </w:r>
          </w:p>
        </w:tc>
        <w:tc>
          <w:tcPr>
            <w:tcW w:w="1706" w:type="dxa"/>
            <w:tcBorders/>
            <w:vAlign w:val="top"/>
          </w:tcPr>
          <w:p>
            <w:pPr>
              <w:spacing w:after="0" w:line="240"/>
              <w:ind w:left="0"/>
              <w:jc w:val="both"/>
            </w:pPr>
            <w:r>
              <w:rPr>
                <w:rFonts w:ascii="Malgun Gothic"/>
                <w:b w:val="false"/>
                <w:i w:val="false"/>
                <w:color w:val="000000"/>
                <w:sz w:val="16"/>
              </w:rPr>
              <w:t>당신은 당신의 갓난아기에게 당신의 것(혀)을 내밀 때마다 (아기의) 혀가 내밀어 나오는 것을 보지 못할 수도 있지만, 만약 당신이 그것을 여러 번 한다면 당신이 다른 것을 할 때보다 (아기의) 혀가 더 자주 나올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Babies </w:t>
            </w:r>
            <w:r>
              <w:rPr>
                <w:rFonts w:ascii="Malgun Gothic"/>
                <w:b w:val="false"/>
                <w:i w:val="false"/>
                <w:color w:val="808080"/>
                <w:sz w:val="14"/>
              </w:rPr>
              <w:t>251</w:t>
            </w:r>
            <w:r>
              <w:rPr>
                <w:rFonts w:ascii="Malgun Gothic"/>
                <w:b/>
                <w:i w:val="false"/>
                <w:color w:val="000000"/>
                <w:sz w:val="20"/>
              </w:rPr>
              <w:t>[b                        ]</w:t>
            </w:r>
            <w:r>
              <w:rPr>
                <w:rFonts w:ascii="Malgun Gothic"/>
                <w:b w:val="false"/>
                <w:i w:val="false"/>
                <w:color w:val="000000"/>
                <w:sz w:val="20"/>
              </w:rPr>
              <w:t xml:space="preserve"> and later start to </w:t>
            </w:r>
            <w:r>
              <w:rPr>
                <w:rFonts w:ascii="Malgun Gothic"/>
                <w:b w:val="false"/>
                <w:i w:val="false"/>
                <w:color w:val="808080"/>
                <w:sz w:val="14"/>
              </w:rPr>
              <w:t>252</w:t>
            </w:r>
            <w:r>
              <w:rPr>
                <w:rFonts w:ascii="Malgun Gothic"/>
                <w:b/>
                <w:i w:val="false"/>
                <w:color w:val="000000"/>
                <w:sz w:val="20"/>
              </w:rPr>
              <w:t>[i                        ]</w:t>
            </w:r>
            <w:r>
              <w:rPr>
                <w:rFonts w:ascii="Malgun Gothic"/>
                <w:b w:val="false"/>
                <w:i w:val="false"/>
                <w:color w:val="000000"/>
                <w:sz w:val="20"/>
              </w:rPr>
              <w:t xml:space="preserve"> the sounds their parents produce.</w:t>
            </w:r>
          </w:p>
        </w:tc>
        <w:tc>
          <w:tcPr>
            <w:tcW w:w="1706" w:type="dxa"/>
            <w:tcBorders/>
            <w:vAlign w:val="top"/>
          </w:tcPr>
          <w:p>
            <w:pPr>
              <w:spacing w:after="0" w:line="240"/>
              <w:ind w:left="0"/>
              <w:jc w:val="both"/>
            </w:pPr>
            <w:r>
              <w:rPr>
                <w:rFonts w:ascii="Malgun Gothic"/>
                <w:b w:val="false"/>
                <w:i w:val="false"/>
                <w:color w:val="000000"/>
                <w:sz w:val="16"/>
              </w:rPr>
              <w:t>아기들은 옹알이하고 이후에 그들의 부모가 내는 소리를 모방하기 시작한다.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Later still, they play with vacuum cleaners and hammers in </w:t>
            </w:r>
            <w:r>
              <w:rPr>
                <w:rFonts w:ascii="Malgun Gothic"/>
                <w:b w:val="false"/>
                <w:i w:val="false"/>
                <w:color w:val="808080"/>
                <w:sz w:val="14"/>
              </w:rPr>
              <w:t>253</w:t>
            </w:r>
            <w:r>
              <w:rPr>
                <w:rFonts w:ascii="Malgun Gothic"/>
                <w:b/>
                <w:i w:val="false"/>
                <w:color w:val="000000"/>
                <w:sz w:val="20"/>
              </w:rPr>
              <w:t>[i                        ]</w:t>
            </w:r>
            <w:r>
              <w:rPr>
                <w:rFonts w:ascii="Malgun Gothic"/>
                <w:b w:val="false"/>
                <w:i w:val="false"/>
                <w:color w:val="000000"/>
                <w:sz w:val="20"/>
              </w:rPr>
              <w:t xml:space="preserve"> of their parents.</w:t>
            </w:r>
          </w:p>
        </w:tc>
        <w:tc>
          <w:tcPr>
            <w:tcW w:w="1706" w:type="dxa"/>
            <w:tcBorders/>
            <w:vAlign w:val="top"/>
          </w:tcPr>
          <w:p>
            <w:pPr>
              <w:spacing w:after="0" w:line="240"/>
              <w:ind w:left="0"/>
              <w:jc w:val="both"/>
            </w:pPr>
            <w:r>
              <w:rPr>
                <w:rFonts w:ascii="Malgun Gothic"/>
                <w:b w:val="false"/>
                <w:i w:val="false"/>
                <w:color w:val="000000"/>
                <w:sz w:val="16"/>
              </w:rPr>
              <w:t>이후에도 여전히, 그들은 부모들을 흉내 내어 진공청소기와 망치를 갖고 논다.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Our </w:t>
            </w:r>
            <w:r>
              <w:rPr>
                <w:rFonts w:ascii="Malgun Gothic"/>
                <w:b w:val="false"/>
                <w:i w:val="false"/>
                <w:color w:val="808080"/>
                <w:sz w:val="14"/>
              </w:rPr>
              <w:t>254</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255</w:t>
            </w:r>
            <w:r>
              <w:rPr>
                <w:rFonts w:ascii="Malgun Gothic"/>
                <w:b/>
                <w:i w:val="false"/>
                <w:color w:val="000000"/>
                <w:sz w:val="20"/>
              </w:rPr>
              <w:t>[c                        ]</w:t>
            </w:r>
            <w:r>
              <w:rPr>
                <w:rFonts w:ascii="Malgun Gothic"/>
                <w:b w:val="false"/>
                <w:i w:val="false"/>
                <w:color w:val="000000"/>
                <w:sz w:val="20"/>
              </w:rPr>
              <w:t xml:space="preserve">, in which we write, speak, read, build spaceships and go to school, can work only because we are not </w:t>
            </w:r>
            <w:r>
              <w:rPr>
                <w:rFonts w:ascii="Malgun Gothic"/>
                <w:b w:val="false"/>
                <w:i w:val="false"/>
                <w:color w:val="808080"/>
                <w:sz w:val="14"/>
              </w:rPr>
              <w:t>256</w:t>
            </w:r>
            <w:r>
              <w:rPr>
                <w:rFonts w:ascii="Malgun Gothic"/>
                <w:b/>
                <w:i w:val="false"/>
                <w:color w:val="000000"/>
                <w:sz w:val="20"/>
              </w:rPr>
              <w:t>[r                        ]</w:t>
            </w:r>
            <w:r>
              <w:rPr>
                <w:rFonts w:ascii="Malgun Gothic"/>
                <w:b w:val="false"/>
                <w:i w:val="false"/>
                <w:color w:val="000000"/>
                <w:sz w:val="20"/>
              </w:rPr>
              <w:t xml:space="preserve"> to the </w:t>
            </w:r>
            <w:r>
              <w:rPr>
                <w:rFonts w:ascii="Malgun Gothic"/>
                <w:b w:val="false"/>
                <w:i w:val="false"/>
                <w:color w:val="808080"/>
                <w:sz w:val="14"/>
              </w:rPr>
              <w:t>257</w:t>
            </w:r>
            <w:r>
              <w:rPr>
                <w:rFonts w:ascii="Malgun Gothic"/>
                <w:b/>
                <w:i w:val="false"/>
                <w:color w:val="000000"/>
                <w:sz w:val="20"/>
              </w:rPr>
              <w:t>[b                        ]</w:t>
            </w:r>
            <w:r>
              <w:rPr>
                <w:rFonts w:ascii="Malgun Gothic"/>
                <w:b w:val="false"/>
                <w:i w:val="false"/>
                <w:color w:val="000000"/>
                <w:sz w:val="20"/>
              </w:rPr>
              <w:t xml:space="preserve"> we are born with or learn by trial and error.</w:t>
            </w:r>
          </w:p>
        </w:tc>
        <w:tc>
          <w:tcPr>
            <w:tcW w:w="1706" w:type="dxa"/>
            <w:tcBorders/>
            <w:vAlign w:val="top"/>
          </w:tcPr>
          <w:p>
            <w:pPr>
              <w:spacing w:after="0" w:line="240"/>
              <w:ind w:left="0"/>
              <w:jc w:val="both"/>
            </w:pPr>
            <w:r>
              <w:rPr>
                <w:rFonts w:ascii="Malgun Gothic"/>
                <w:b w:val="false"/>
                <w:i w:val="false"/>
                <w:color w:val="000000"/>
                <w:sz w:val="16"/>
              </w:rPr>
              <w:t>쓰고 말하고 읽고 우주선을 만들고 학교에 가는 우리의 현대 문화는 단지 우리가 가지고 태어나는 또는 시행착오를 통해 배우는 행동에 국한되지 않기 때문에 작동할 수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We can </w:t>
            </w:r>
            <w:r>
              <w:rPr>
                <w:rFonts w:ascii="Malgun Gothic"/>
                <w:b w:val="false"/>
                <w:i w:val="false"/>
                <w:color w:val="808080"/>
                <w:sz w:val="14"/>
              </w:rPr>
              <w:t>258</w:t>
            </w:r>
            <w:r>
              <w:rPr>
                <w:rFonts w:ascii="Malgun Gothic"/>
                <w:b/>
                <w:i w:val="false"/>
                <w:color w:val="000000"/>
                <w:sz w:val="20"/>
              </w:rPr>
              <w:t>[l                        ]</w:t>
            </w:r>
            <w:r>
              <w:rPr>
                <w:rFonts w:ascii="Malgun Gothic"/>
                <w:b w:val="false"/>
                <w:i w:val="false"/>
                <w:color w:val="000000"/>
                <w:sz w:val="20"/>
              </w:rPr>
              <w:t xml:space="preserve"> a lot by simply </w:t>
            </w:r>
            <w:r>
              <w:rPr>
                <w:rFonts w:ascii="Malgun Gothic"/>
                <w:b w:val="false"/>
                <w:i w:val="false"/>
                <w:color w:val="808080"/>
                <w:sz w:val="14"/>
              </w:rPr>
              <w:t>259</w:t>
            </w:r>
            <w:r>
              <w:rPr>
                <w:rFonts w:ascii="Malgun Gothic"/>
                <w:b/>
                <w:i w:val="false"/>
                <w:color w:val="000000"/>
                <w:sz w:val="20"/>
              </w:rPr>
              <w:t>[w                        ]</w:t>
            </w:r>
            <w:r>
              <w:rPr>
                <w:rFonts w:ascii="Malgun Gothic"/>
                <w:b w:val="false"/>
                <w:i w:val="false"/>
                <w:color w:val="000000"/>
                <w:sz w:val="20"/>
              </w:rPr>
              <w:t xml:space="preserve"> others.</w:t>
            </w:r>
          </w:p>
        </w:tc>
        <w:tc>
          <w:tcPr>
            <w:tcW w:w="1706" w:type="dxa"/>
            <w:tcBorders/>
            <w:vAlign w:val="top"/>
          </w:tcPr>
          <w:p>
            <w:pPr>
              <w:spacing w:after="0" w:line="240"/>
              <w:ind w:left="0"/>
              <w:jc w:val="both"/>
            </w:pPr>
            <w:r>
              <w:rPr>
                <w:rFonts w:ascii="Malgun Gothic"/>
                <w:b w:val="false"/>
                <w:i w:val="false"/>
                <w:color w:val="000000"/>
                <w:sz w:val="16"/>
              </w:rPr>
              <w:t>우리는 그저 다른 사람들을 관찰하는 것을 통해 많이 배울 수 있다.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14. p7-no.37</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Have you ever been </w:t>
            </w:r>
            <w:r>
              <w:rPr>
                <w:rFonts w:ascii="Malgun Gothic"/>
                <w:b w:val="false"/>
                <w:i w:val="false"/>
                <w:color w:val="808080"/>
                <w:sz w:val="14"/>
              </w:rPr>
              <w:t>260</w:t>
            </w:r>
            <w:r>
              <w:rPr>
                <w:rFonts w:ascii="Malgun Gothic"/>
                <w:b/>
                <w:i w:val="false"/>
                <w:color w:val="000000"/>
                <w:sz w:val="20"/>
              </w:rPr>
              <w:t>[s                        ]</w:t>
            </w:r>
            <w:r>
              <w:rPr>
                <w:rFonts w:ascii="Malgun Gothic"/>
                <w:b w:val="false"/>
                <w:i w:val="false"/>
                <w:color w:val="000000"/>
                <w:sz w:val="20"/>
              </w:rPr>
              <w:t xml:space="preserve"> to hear a recording of your </w:t>
            </w:r>
            <w:r>
              <w:rPr>
                <w:rFonts w:ascii="Malgun Gothic"/>
                <w:b w:val="false"/>
                <w:i w:val="false"/>
                <w:color w:val="808080"/>
                <w:sz w:val="14"/>
              </w:rPr>
              <w:t>261</w:t>
            </w:r>
            <w:r>
              <w:rPr>
                <w:rFonts w:ascii="Malgun Gothic"/>
                <w:b/>
                <w:i w:val="false"/>
                <w:color w:val="000000"/>
                <w:sz w:val="20"/>
              </w:rPr>
              <w:t>[o                        ]</w:t>
            </w:r>
            <w:r>
              <w:rPr>
                <w:rFonts w:ascii="Malgun Gothic"/>
                <w:b w:val="false"/>
                <w:i w:val="false"/>
                <w:color w:val="000000"/>
                <w:sz w:val="20"/>
              </w:rPr>
              <w:t xml:space="preserve"> </w:t>
            </w:r>
            <w:r>
              <w:rPr>
                <w:rFonts w:ascii="Malgun Gothic"/>
                <w:b w:val="false"/>
                <w:i w:val="false"/>
                <w:color w:val="808080"/>
                <w:sz w:val="14"/>
              </w:rPr>
              <w:t>262</w:t>
            </w:r>
            <w:r>
              <w:rPr>
                <w:rFonts w:ascii="Malgun Gothic"/>
                <w:b/>
                <w:i w:val="false"/>
                <w:color w:val="000000"/>
                <w:sz w:val="20"/>
              </w:rPr>
              <w:t>[v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당신은 당신의 음성 녹음을 듣고 놀랐던 적이 있는가?</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You might have thought, "Is that really what my voice </w:t>
            </w:r>
            <w:r>
              <w:rPr>
                <w:rFonts w:ascii="Malgun Gothic"/>
                <w:b w:val="false"/>
                <w:i w:val="false"/>
                <w:color w:val="808080"/>
                <w:sz w:val="14"/>
              </w:rPr>
              <w:t>263</w:t>
            </w:r>
            <w:r>
              <w:rPr>
                <w:rFonts w:ascii="Malgun Gothic"/>
                <w:b/>
                <w:i w:val="false"/>
                <w:color w:val="000000"/>
                <w:sz w:val="20"/>
              </w:rPr>
              <w:t>[s                        ]</w:t>
            </w:r>
            <w:r>
              <w:rPr>
                <w:rFonts w:ascii="Malgun Gothic"/>
                <w:b w:val="false"/>
                <w:i w:val="false"/>
                <w:color w:val="000000"/>
                <w:sz w:val="20"/>
              </w:rPr>
              <w:t xml:space="preserve"> like?"</w:t>
            </w:r>
          </w:p>
        </w:tc>
        <w:tc>
          <w:tcPr>
            <w:tcW w:w="1706" w:type="dxa"/>
            <w:tcBorders/>
            <w:vAlign w:val="top"/>
          </w:tcPr>
          <w:p>
            <w:pPr>
              <w:spacing w:after="0" w:line="240"/>
              <w:ind w:left="0"/>
              <w:jc w:val="both"/>
            </w:pPr>
            <w:r>
              <w:rPr>
                <w:rFonts w:ascii="Malgun Gothic"/>
                <w:b w:val="false"/>
                <w:i w:val="false"/>
                <w:color w:val="000000"/>
                <w:sz w:val="16"/>
              </w:rPr>
              <w:t>당신은 '내 목소리가 정말 이렇게 들리는가?'라고 생각했을지도 모른다.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Maybe your </w:t>
            </w:r>
            <w:r>
              <w:rPr>
                <w:rFonts w:ascii="Malgun Gothic"/>
                <w:b w:val="false"/>
                <w:i w:val="false"/>
                <w:color w:val="808080"/>
                <w:sz w:val="14"/>
              </w:rPr>
              <w:t>264</w:t>
            </w:r>
            <w:r>
              <w:rPr>
                <w:rFonts w:ascii="Malgun Gothic"/>
                <w:b/>
                <w:i w:val="false"/>
                <w:color w:val="000000"/>
                <w:sz w:val="20"/>
              </w:rPr>
              <w:t>[a                        ]</w:t>
            </w:r>
            <w:r>
              <w:rPr>
                <w:rFonts w:ascii="Malgun Gothic"/>
                <w:b w:val="false"/>
                <w:i w:val="false"/>
                <w:color w:val="000000"/>
                <w:sz w:val="20"/>
              </w:rPr>
              <w:t xml:space="preserve"> is </w:t>
            </w:r>
            <w:r>
              <w:rPr>
                <w:rFonts w:ascii="Malgun Gothic"/>
                <w:b w:val="false"/>
                <w:i w:val="false"/>
                <w:color w:val="808080"/>
                <w:sz w:val="14"/>
              </w:rPr>
              <w:t>265</w:t>
            </w:r>
            <w:r>
              <w:rPr>
                <w:rFonts w:ascii="Malgun Gothic"/>
                <w:b/>
                <w:i w:val="false"/>
                <w:color w:val="000000"/>
                <w:sz w:val="20"/>
              </w:rPr>
              <w:t>[m                        ]</w:t>
            </w:r>
            <w:r>
              <w:rPr>
                <w:rFonts w:ascii="Malgun Gothic"/>
                <w:b w:val="false"/>
                <w:i w:val="false"/>
                <w:color w:val="000000"/>
                <w:sz w:val="20"/>
              </w:rPr>
              <w:t xml:space="preserve"> pronounced in the recording than you </w:t>
            </w:r>
            <w:r>
              <w:rPr>
                <w:rFonts w:ascii="Malgun Gothic"/>
                <w:b w:val="false"/>
                <w:i w:val="false"/>
                <w:color w:val="808080"/>
                <w:sz w:val="14"/>
              </w:rPr>
              <w:t>266</w:t>
            </w:r>
            <w:r>
              <w:rPr>
                <w:rFonts w:ascii="Malgun Gothic"/>
                <w:b/>
                <w:i w:val="false"/>
                <w:color w:val="000000"/>
                <w:sz w:val="20"/>
              </w:rPr>
              <w:t>[r                        ]</w:t>
            </w:r>
            <w:r>
              <w:rPr>
                <w:rFonts w:ascii="Malgun Gothic"/>
                <w:b w:val="false"/>
                <w:i w:val="false"/>
                <w:color w:val="000000"/>
                <w:sz w:val="20"/>
              </w:rPr>
              <w:t>, or your voice is higher than it seems to your own ears.</w:t>
            </w:r>
          </w:p>
        </w:tc>
        <w:tc>
          <w:tcPr>
            <w:tcW w:w="1706" w:type="dxa"/>
            <w:tcBorders/>
            <w:vAlign w:val="top"/>
          </w:tcPr>
          <w:p>
            <w:pPr>
              <w:spacing w:after="0" w:line="240"/>
              <w:ind w:left="0"/>
              <w:jc w:val="both"/>
            </w:pPr>
            <w:r>
              <w:rPr>
                <w:rFonts w:ascii="Malgun Gothic"/>
                <w:b w:val="false"/>
                <w:i w:val="false"/>
                <w:color w:val="000000"/>
                <w:sz w:val="16"/>
              </w:rPr>
              <w:t>어쩌면 녹음에서는 당신이 인식한 것보다 당신의 억양이 더 강조되거나, 당신의 목소리가 당신의 귀에 들리는 것 같은 것보다 더 높다.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This is of course quite a </w:t>
            </w:r>
            <w:r>
              <w:rPr>
                <w:rFonts w:ascii="Malgun Gothic"/>
                <w:b w:val="false"/>
                <w:i w:val="false"/>
                <w:color w:val="808080"/>
                <w:sz w:val="14"/>
              </w:rPr>
              <w:t>267</w:t>
            </w:r>
            <w:r>
              <w:rPr>
                <w:rFonts w:ascii="Malgun Gothic"/>
                <w:b/>
                <w:i w:val="false"/>
                <w:color w:val="000000"/>
                <w:sz w:val="20"/>
              </w:rPr>
              <w:t>[c                        ]</w:t>
            </w:r>
            <w:r>
              <w:rPr>
                <w:rFonts w:ascii="Malgun Gothic"/>
                <w:b w:val="false"/>
                <w:i w:val="false"/>
                <w:color w:val="000000"/>
                <w:sz w:val="20"/>
              </w:rPr>
              <w:t xml:space="preserve"> experience.</w:t>
            </w:r>
          </w:p>
        </w:tc>
        <w:tc>
          <w:tcPr>
            <w:tcW w:w="1706" w:type="dxa"/>
            <w:tcBorders/>
            <w:vAlign w:val="top"/>
          </w:tcPr>
          <w:p>
            <w:pPr>
              <w:spacing w:after="0" w:line="240"/>
              <w:ind w:left="0"/>
              <w:jc w:val="both"/>
            </w:pPr>
            <w:r>
              <w:rPr>
                <w:rFonts w:ascii="Malgun Gothic"/>
                <w:b w:val="false"/>
                <w:i w:val="false"/>
                <w:color w:val="000000"/>
                <w:sz w:val="16"/>
              </w:rPr>
              <w:t>이것은 당연히 꽤 흔한 경험이다.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268</w:t>
            </w:r>
            <w:r>
              <w:rPr>
                <w:rFonts w:ascii="Malgun Gothic"/>
                <w:b/>
                <w:i w:val="false"/>
                <w:color w:val="000000"/>
                <w:sz w:val="20"/>
              </w:rPr>
              <w:t>[e                        ]</w:t>
            </w:r>
            <w:r>
              <w:rPr>
                <w:rFonts w:ascii="Malgun Gothic"/>
                <w:b w:val="false"/>
                <w:i w:val="false"/>
                <w:color w:val="000000"/>
                <w:sz w:val="20"/>
              </w:rPr>
              <w:t xml:space="preserve"> is actually fairly simple.</w:t>
            </w:r>
          </w:p>
        </w:tc>
        <w:tc>
          <w:tcPr>
            <w:tcW w:w="1706" w:type="dxa"/>
            <w:tcBorders/>
            <w:vAlign w:val="top"/>
          </w:tcPr>
          <w:p>
            <w:pPr>
              <w:spacing w:after="0" w:line="240"/>
              <w:ind w:left="0"/>
              <w:jc w:val="both"/>
            </w:pPr>
            <w:r>
              <w:rPr>
                <w:rFonts w:ascii="Malgun Gothic"/>
                <w:b w:val="false"/>
                <w:i w:val="false"/>
                <w:color w:val="000000"/>
                <w:sz w:val="16"/>
              </w:rPr>
              <w:t>이 설명은 사실 꽤 간단하다.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There are two </w:t>
            </w:r>
            <w:r>
              <w:rPr>
                <w:rFonts w:ascii="Malgun Gothic"/>
                <w:b w:val="false"/>
                <w:i w:val="false"/>
                <w:color w:val="808080"/>
                <w:sz w:val="14"/>
              </w:rPr>
              <w:t>269</w:t>
            </w:r>
            <w:r>
              <w:rPr>
                <w:rFonts w:ascii="Malgun Gothic"/>
                <w:b/>
                <w:i w:val="false"/>
                <w:color w:val="000000"/>
                <w:sz w:val="20"/>
              </w:rPr>
              <w:t>[p                        ]</w:t>
            </w:r>
            <w:r>
              <w:rPr>
                <w:rFonts w:ascii="Malgun Gothic"/>
                <w:b w:val="false"/>
                <w:i w:val="false"/>
                <w:color w:val="000000"/>
                <w:sz w:val="20"/>
              </w:rPr>
              <w:t xml:space="preserve"> through which we </w:t>
            </w:r>
            <w:r>
              <w:rPr>
                <w:rFonts w:ascii="Malgun Gothic"/>
                <w:b w:val="false"/>
                <w:i w:val="false"/>
                <w:color w:val="808080"/>
                <w:sz w:val="14"/>
              </w:rPr>
              <w:t>270</w:t>
            </w:r>
            <w:r>
              <w:rPr>
                <w:rFonts w:ascii="Malgun Gothic"/>
                <w:b/>
                <w:i w:val="false"/>
                <w:color w:val="000000"/>
                <w:sz w:val="20"/>
              </w:rPr>
              <w:t>[p                        ]</w:t>
            </w:r>
            <w:r>
              <w:rPr>
                <w:rFonts w:ascii="Malgun Gothic"/>
                <w:b w:val="false"/>
                <w:i w:val="false"/>
                <w:color w:val="000000"/>
                <w:sz w:val="20"/>
              </w:rPr>
              <w:t xml:space="preserve"> our own voice when we </w:t>
            </w:r>
            <w:r>
              <w:rPr>
                <w:rFonts w:ascii="Malgun Gothic"/>
                <w:b w:val="false"/>
                <w:i w:val="false"/>
                <w:color w:val="808080"/>
                <w:sz w:val="14"/>
              </w:rPr>
              <w:t>271</w:t>
            </w:r>
            <w:r>
              <w:rPr>
                <w:rFonts w:ascii="Malgun Gothic"/>
                <w:b/>
                <w:i w:val="false"/>
                <w:color w:val="000000"/>
                <w:sz w:val="20"/>
              </w:rPr>
              <w:t>[s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우리가 말할 때 우리 자신의 목소리를 인지하는 데는 두 가지 경로가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One is the route through which we perceive </w:t>
            </w:r>
            <w:r>
              <w:rPr>
                <w:rFonts w:ascii="Malgun Gothic"/>
                <w:b w:val="false"/>
                <w:i w:val="false"/>
                <w:color w:val="808080"/>
                <w:sz w:val="14"/>
              </w:rPr>
              <w:t>272</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273</w:t>
            </w:r>
            <w:r>
              <w:rPr>
                <w:rFonts w:ascii="Malgun Gothic"/>
                <w:b/>
                <w:i w:val="false"/>
                <w:color w:val="000000"/>
                <w:sz w:val="20"/>
              </w:rPr>
              <w:t>[e                        ]</w:t>
            </w:r>
            <w:r>
              <w:rPr>
                <w:rFonts w:ascii="Malgun Gothic"/>
                <w:b w:val="false"/>
                <w:i w:val="false"/>
                <w:color w:val="000000"/>
                <w:sz w:val="20"/>
              </w:rPr>
              <w:t xml:space="preserve"> sounds, like waves that travel from the air through the outer, middle and inner ear.</w:t>
            </w:r>
          </w:p>
        </w:tc>
        <w:tc>
          <w:tcPr>
            <w:tcW w:w="1706" w:type="dxa"/>
            <w:tcBorders/>
            <w:vAlign w:val="top"/>
          </w:tcPr>
          <w:p>
            <w:pPr>
              <w:spacing w:after="0" w:line="240"/>
              <w:ind w:left="0"/>
              <w:jc w:val="both"/>
            </w:pPr>
            <w:r>
              <w:rPr>
                <w:rFonts w:ascii="Malgun Gothic"/>
                <w:b w:val="false"/>
                <w:i w:val="false"/>
                <w:color w:val="000000"/>
                <w:sz w:val="16"/>
              </w:rPr>
              <w:t>하나는 외이, 중이, 내이를 통하는 공기로부터 이동하는 파동처럼 우리가 대부분의 외부의 소리를 인지하는 경로이다.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But because our vocal cords </w:t>
            </w:r>
            <w:r>
              <w:rPr>
                <w:rFonts w:ascii="Malgun Gothic"/>
                <w:b w:val="false"/>
                <w:i w:val="false"/>
                <w:color w:val="808080"/>
                <w:sz w:val="14"/>
              </w:rPr>
              <w:t>274</w:t>
            </w:r>
            <w:r>
              <w:rPr>
                <w:rFonts w:ascii="Malgun Gothic"/>
                <w:b/>
                <w:i w:val="false"/>
                <w:color w:val="000000"/>
                <w:sz w:val="20"/>
              </w:rPr>
              <w:t>[v                        ]</w:t>
            </w:r>
            <w:r>
              <w:rPr>
                <w:rFonts w:ascii="Malgun Gothic"/>
                <w:b w:val="false"/>
                <w:i w:val="false"/>
                <w:color w:val="000000"/>
                <w:sz w:val="20"/>
              </w:rPr>
              <w:t xml:space="preserve"> when we speak, there is a </w:t>
            </w:r>
            <w:r>
              <w:rPr>
                <w:rFonts w:ascii="Malgun Gothic"/>
                <w:b w:val="false"/>
                <w:i w:val="false"/>
                <w:color w:val="808080"/>
                <w:sz w:val="14"/>
              </w:rPr>
              <w:t>275</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276</w:t>
            </w:r>
            <w:r>
              <w:rPr>
                <w:rFonts w:ascii="Malgun Gothic"/>
                <w:b/>
                <w:i w:val="false"/>
                <w:color w:val="000000"/>
                <w:sz w:val="20"/>
              </w:rPr>
              <w:t>[i                        ]</w:t>
            </w:r>
            <w:r>
              <w:rPr>
                <w:rFonts w:ascii="Malgun Gothic"/>
                <w:b w:val="false"/>
                <w:i w:val="false"/>
                <w:color w:val="000000"/>
                <w:sz w:val="20"/>
              </w:rPr>
              <w:t xml:space="preserve"> path.</w:t>
            </w:r>
          </w:p>
        </w:tc>
        <w:tc>
          <w:tcPr>
            <w:tcW w:w="1706" w:type="dxa"/>
            <w:tcBorders/>
            <w:vAlign w:val="top"/>
          </w:tcPr>
          <w:p>
            <w:pPr>
              <w:spacing w:after="0" w:line="240"/>
              <w:ind w:left="0"/>
              <w:jc w:val="both"/>
            </w:pPr>
            <w:r>
              <w:rPr>
                <w:rFonts w:ascii="Malgun Gothic"/>
                <w:b w:val="false"/>
                <w:i w:val="false"/>
                <w:color w:val="000000"/>
                <w:sz w:val="16"/>
              </w:rPr>
              <w:t>그러나 우리가 말할 때 우리의 성대가 진동하기 때문에 두 번째 내부의 경로가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Vibrations are </w:t>
            </w:r>
            <w:r>
              <w:rPr>
                <w:rFonts w:ascii="Malgun Gothic"/>
                <w:b w:val="false"/>
                <w:i w:val="false"/>
                <w:color w:val="808080"/>
                <w:sz w:val="14"/>
              </w:rPr>
              <w:t>277</w:t>
            </w:r>
            <w:r>
              <w:rPr>
                <w:rFonts w:ascii="Malgun Gothic"/>
                <w:b/>
                <w:i w:val="false"/>
                <w:color w:val="000000"/>
                <w:sz w:val="20"/>
              </w:rPr>
              <w:t>[c                        ]</w:t>
            </w:r>
            <w:r>
              <w:rPr>
                <w:rFonts w:ascii="Malgun Gothic"/>
                <w:b w:val="false"/>
                <w:i w:val="false"/>
                <w:color w:val="000000"/>
                <w:sz w:val="20"/>
              </w:rPr>
              <w:t xml:space="preserve"> through our bones and </w:t>
            </w:r>
            <w:r>
              <w:rPr>
                <w:rFonts w:ascii="Malgun Gothic"/>
                <w:b w:val="false"/>
                <w:i w:val="false"/>
                <w:color w:val="808080"/>
                <w:sz w:val="14"/>
              </w:rPr>
              <w:t>278</w:t>
            </w:r>
            <w:r>
              <w:rPr>
                <w:rFonts w:ascii="Malgun Gothic"/>
                <w:b/>
                <w:i w:val="false"/>
                <w:color w:val="000000"/>
                <w:sz w:val="20"/>
              </w:rPr>
              <w:t>[s                        ]</w:t>
            </w:r>
            <w:r>
              <w:rPr>
                <w:rFonts w:ascii="Malgun Gothic"/>
                <w:b w:val="false"/>
                <w:i w:val="false"/>
                <w:color w:val="000000"/>
                <w:sz w:val="20"/>
              </w:rPr>
              <w:t xml:space="preserve"> our inner ears directly.</w:t>
            </w:r>
          </w:p>
        </w:tc>
        <w:tc>
          <w:tcPr>
            <w:tcW w:w="1706" w:type="dxa"/>
            <w:tcBorders/>
            <w:vAlign w:val="top"/>
          </w:tcPr>
          <w:p>
            <w:pPr>
              <w:spacing w:after="0" w:line="240"/>
              <w:ind w:left="0"/>
              <w:jc w:val="both"/>
            </w:pPr>
            <w:r>
              <w:rPr>
                <w:rFonts w:ascii="Malgun Gothic"/>
                <w:b w:val="false"/>
                <w:i w:val="false"/>
                <w:color w:val="000000"/>
                <w:sz w:val="16"/>
              </w:rPr>
              <w:t>진동은 뼈를 통해 전해지고, 우리의 내이를 직접 자극한다.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808080"/>
                <w:sz w:val="14"/>
              </w:rPr>
              <w:t>279</w:t>
            </w:r>
            <w:r>
              <w:rPr>
                <w:rFonts w:ascii="Malgun Gothic"/>
                <w:b/>
                <w:i w:val="false"/>
                <w:color w:val="000000"/>
                <w:sz w:val="20"/>
              </w:rPr>
              <w:t>[L                        ]</w:t>
            </w:r>
            <w:r>
              <w:rPr>
                <w:rFonts w:ascii="Malgun Gothic"/>
                <w:b w:val="false"/>
                <w:i w:val="false"/>
                <w:color w:val="000000"/>
                <w:sz w:val="20"/>
              </w:rPr>
              <w:t xml:space="preserve"> frequencies are </w:t>
            </w:r>
            <w:r>
              <w:rPr>
                <w:rFonts w:ascii="Malgun Gothic"/>
                <w:b w:val="false"/>
                <w:i w:val="false"/>
                <w:color w:val="808080"/>
                <w:sz w:val="14"/>
              </w:rPr>
              <w:t>280</w:t>
            </w:r>
            <w:r>
              <w:rPr>
                <w:rFonts w:ascii="Malgun Gothic"/>
                <w:b/>
                <w:i w:val="false"/>
                <w:color w:val="000000"/>
                <w:sz w:val="20"/>
              </w:rPr>
              <w:t>[e                        ]</w:t>
            </w:r>
            <w:r>
              <w:rPr>
                <w:rFonts w:ascii="Malgun Gothic"/>
                <w:b w:val="false"/>
                <w:i w:val="false"/>
                <w:color w:val="000000"/>
                <w:sz w:val="20"/>
              </w:rPr>
              <w:t xml:space="preserve"> along this pathway.</w:t>
            </w:r>
          </w:p>
        </w:tc>
        <w:tc>
          <w:tcPr>
            <w:tcW w:w="1706" w:type="dxa"/>
            <w:tcBorders/>
            <w:vAlign w:val="top"/>
          </w:tcPr>
          <w:p>
            <w:pPr>
              <w:spacing w:after="0" w:line="240"/>
              <w:ind w:left="0"/>
              <w:jc w:val="both"/>
            </w:pPr>
            <w:r>
              <w:rPr>
                <w:rFonts w:ascii="Malgun Gothic"/>
                <w:b w:val="false"/>
                <w:i w:val="false"/>
                <w:color w:val="000000"/>
                <w:sz w:val="16"/>
              </w:rPr>
              <w:t>낮은 주파수는 이 경로를 따라 두드러진다.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That makes your voice sound </w:t>
            </w:r>
            <w:r>
              <w:rPr>
                <w:rFonts w:ascii="Malgun Gothic"/>
                <w:b w:val="false"/>
                <w:i w:val="false"/>
                <w:color w:val="808080"/>
                <w:sz w:val="14"/>
              </w:rPr>
              <w:t>281</w:t>
            </w:r>
            <w:r>
              <w:rPr>
                <w:rFonts w:ascii="Malgun Gothic"/>
                <w:b/>
                <w:i w:val="false"/>
                <w:color w:val="000000"/>
                <w:sz w:val="20"/>
              </w:rPr>
              <w:t>[d                        ]</w:t>
            </w:r>
            <w:r>
              <w:rPr>
                <w:rFonts w:ascii="Malgun Gothic"/>
                <w:b w:val="false"/>
                <w:i w:val="false"/>
                <w:color w:val="000000"/>
                <w:sz w:val="20"/>
              </w:rPr>
              <w:t xml:space="preserve"> and richer to </w:t>
            </w:r>
            <w:r>
              <w:rPr>
                <w:rFonts w:ascii="Malgun Gothic"/>
                <w:b w:val="false"/>
                <w:i w:val="false"/>
                <w:color w:val="808080"/>
                <w:sz w:val="14"/>
              </w:rPr>
              <w:t>282</w:t>
            </w:r>
            <w:r>
              <w:rPr>
                <w:rFonts w:ascii="Malgun Gothic"/>
                <w:b/>
                <w:i w:val="false"/>
                <w:color w:val="000000"/>
                <w:sz w:val="20"/>
              </w:rPr>
              <w:t>[y                        ]</w:t>
            </w:r>
            <w:r>
              <w:rPr>
                <w:rFonts w:ascii="Malgun Gothic"/>
                <w:b w:val="false"/>
                <w:i w:val="false"/>
                <w:color w:val="000000"/>
                <w:sz w:val="20"/>
              </w:rPr>
              <w:t xml:space="preserve"> than it may sound to other people.</w:t>
            </w:r>
          </w:p>
        </w:tc>
        <w:tc>
          <w:tcPr>
            <w:tcW w:w="1706" w:type="dxa"/>
            <w:tcBorders/>
            <w:vAlign w:val="top"/>
          </w:tcPr>
          <w:p>
            <w:pPr>
              <w:spacing w:after="0" w:line="240"/>
              <w:ind w:left="0"/>
              <w:jc w:val="both"/>
            </w:pPr>
            <w:r>
              <w:rPr>
                <w:rFonts w:ascii="Malgun Gothic"/>
                <w:b w:val="false"/>
                <w:i w:val="false"/>
                <w:color w:val="000000"/>
                <w:sz w:val="16"/>
              </w:rPr>
              <w:t>그것은 당신의 목소리가 다른 사람에게 들릴 수 있는 것보다 당신 자신에게 더 깊고 풍부하게 들리게 한다.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15. p7-no.38</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Biologists </w:t>
            </w:r>
            <w:r>
              <w:rPr>
                <w:rFonts w:ascii="Malgun Gothic"/>
                <w:b w:val="false"/>
                <w:i w:val="false"/>
                <w:color w:val="808080"/>
                <w:sz w:val="14"/>
              </w:rPr>
              <w:t>283</w:t>
            </w:r>
            <w:r>
              <w:rPr>
                <w:rFonts w:ascii="Malgun Gothic"/>
                <w:b/>
                <w:i w:val="false"/>
                <w:color w:val="000000"/>
                <w:sz w:val="20"/>
              </w:rPr>
              <w:t>[d                        ]</w:t>
            </w:r>
            <w:r>
              <w:rPr>
                <w:rFonts w:ascii="Malgun Gothic"/>
                <w:b w:val="false"/>
                <w:i w:val="false"/>
                <w:color w:val="000000"/>
                <w:sz w:val="20"/>
              </w:rPr>
              <w:t xml:space="preserve"> two kinds of </w:t>
            </w:r>
            <w:r>
              <w:rPr>
                <w:rFonts w:ascii="Malgun Gothic"/>
                <w:b w:val="false"/>
                <w:i w:val="false"/>
                <w:color w:val="808080"/>
                <w:sz w:val="14"/>
              </w:rPr>
              <w:t>284</w:t>
            </w:r>
            <w:r>
              <w:rPr>
                <w:rFonts w:ascii="Malgun Gothic"/>
                <w:b/>
                <w:i w:val="false"/>
                <w:color w:val="000000"/>
                <w:sz w:val="20"/>
              </w:rPr>
              <w:t>[s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생물학자들은 두 종류의 유사성을 구별한다.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"Analogous" </w:t>
            </w:r>
            <w:r>
              <w:rPr>
                <w:rFonts w:ascii="Malgun Gothic"/>
                <w:b w:val="false"/>
                <w:i w:val="false"/>
                <w:color w:val="808080"/>
                <w:sz w:val="14"/>
              </w:rPr>
              <w:t>285</w:t>
            </w:r>
            <w:r>
              <w:rPr>
                <w:rFonts w:ascii="Malgun Gothic"/>
                <w:b/>
                <w:i w:val="false"/>
                <w:color w:val="000000"/>
                <w:sz w:val="20"/>
              </w:rPr>
              <w:t>[t                        ]</w:t>
            </w:r>
            <w:r>
              <w:rPr>
                <w:rFonts w:ascii="Malgun Gothic"/>
                <w:b w:val="false"/>
                <w:i w:val="false"/>
                <w:color w:val="000000"/>
                <w:sz w:val="20"/>
              </w:rPr>
              <w:t xml:space="preserve"> are ones that have a </w:t>
            </w:r>
            <w:r>
              <w:rPr>
                <w:rFonts w:ascii="Malgun Gothic"/>
                <w:b w:val="false"/>
                <w:i w:val="false"/>
                <w:color w:val="808080"/>
                <w:sz w:val="14"/>
              </w:rPr>
              <w:t>286</w:t>
            </w:r>
            <w:r>
              <w:rPr>
                <w:rFonts w:ascii="Malgun Gothic"/>
                <w:b/>
                <w:i w:val="false"/>
                <w:color w:val="000000"/>
                <w:sz w:val="20"/>
              </w:rPr>
              <w:t>[c                        ]</w:t>
            </w:r>
            <w:r>
              <w:rPr>
                <w:rFonts w:ascii="Malgun Gothic"/>
                <w:b w:val="false"/>
                <w:i w:val="false"/>
                <w:color w:val="000000"/>
                <w:sz w:val="20"/>
              </w:rPr>
              <w:t xml:space="preserve"> function but arose on </w:t>
            </w:r>
            <w:r>
              <w:rPr>
                <w:rFonts w:ascii="Malgun Gothic"/>
                <w:b w:val="false"/>
                <w:i w:val="false"/>
                <w:color w:val="808080"/>
                <w:sz w:val="14"/>
              </w:rPr>
              <w:t>287</w:t>
            </w:r>
            <w:r>
              <w:rPr>
                <w:rFonts w:ascii="Malgun Gothic"/>
                <w:b/>
                <w:i w:val="false"/>
                <w:color w:val="000000"/>
                <w:sz w:val="20"/>
              </w:rPr>
              <w:t>[d                        ]</w:t>
            </w:r>
            <w:r>
              <w:rPr>
                <w:rFonts w:ascii="Malgun Gothic"/>
                <w:b w:val="false"/>
                <w:i w:val="false"/>
                <w:color w:val="000000"/>
                <w:sz w:val="20"/>
              </w:rPr>
              <w:t xml:space="preserve"> branches of the evolutionary tree and are in an important sense not "the </w:t>
            </w:r>
            <w:r>
              <w:rPr>
                <w:rFonts w:ascii="Malgun Gothic"/>
                <w:b w:val="false"/>
                <w:i w:val="false"/>
                <w:color w:val="808080"/>
                <w:sz w:val="14"/>
              </w:rPr>
              <w:t>288</w:t>
            </w:r>
            <w:r>
              <w:rPr>
                <w:rFonts w:ascii="Malgun Gothic"/>
                <w:b/>
                <w:i w:val="false"/>
                <w:color w:val="000000"/>
                <w:sz w:val="20"/>
              </w:rPr>
              <w:t>[s                        ]</w:t>
            </w:r>
            <w:r>
              <w:rPr>
                <w:rFonts w:ascii="Malgun Gothic"/>
                <w:b w:val="false"/>
                <w:i w:val="false"/>
                <w:color w:val="000000"/>
                <w:sz w:val="20"/>
              </w:rPr>
              <w:t>" organ.</w:t>
            </w:r>
          </w:p>
        </w:tc>
        <w:tc>
          <w:tcPr>
            <w:tcW w:w="1706" w:type="dxa"/>
            <w:tcBorders/>
            <w:vAlign w:val="top"/>
          </w:tcPr>
          <w:p>
            <w:pPr>
              <w:spacing w:after="0" w:line="240"/>
              <w:ind w:left="0"/>
              <w:jc w:val="both"/>
            </w:pPr>
            <w:r>
              <w:rPr>
                <w:rFonts w:ascii="Malgun Gothic"/>
                <w:b w:val="false"/>
                <w:i w:val="false"/>
                <w:color w:val="000000"/>
                <w:sz w:val="16"/>
              </w:rPr>
              <w:t>'상사' 형질은 공통된 기능을 가지는 것들이지만, 진화 계보의 다른 가지에서 생겨났고 중요한 면에서 '동일한' 기관이 아닌 형질이다.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wings of birds and the wings of bees are </w:t>
            </w:r>
            <w:r>
              <w:rPr>
                <w:rFonts w:ascii="Malgun Gothic"/>
                <w:b w:val="false"/>
                <w:i w:val="false"/>
                <w:color w:val="808080"/>
                <w:sz w:val="14"/>
              </w:rPr>
              <w:t>289</w:t>
            </w:r>
            <w:r>
              <w:rPr>
                <w:rFonts w:ascii="Malgun Gothic"/>
                <w:b/>
                <w:i w:val="false"/>
                <w:color w:val="000000"/>
                <w:sz w:val="20"/>
              </w:rPr>
              <w:t>[b                        ]</w:t>
            </w:r>
            <w:r>
              <w:rPr>
                <w:rFonts w:ascii="Malgun Gothic"/>
                <w:b w:val="false"/>
                <w:i w:val="false"/>
                <w:color w:val="000000"/>
                <w:sz w:val="20"/>
              </w:rPr>
              <w:t xml:space="preserve"> used for flight and are </w:t>
            </w:r>
            <w:r>
              <w:rPr>
                <w:rFonts w:ascii="Malgun Gothic"/>
                <w:b w:val="false"/>
                <w:i w:val="false"/>
                <w:color w:val="808080"/>
                <w:sz w:val="14"/>
              </w:rPr>
              <w:t>290</w:t>
            </w:r>
            <w:r>
              <w:rPr>
                <w:rFonts w:ascii="Malgun Gothic"/>
                <w:b/>
                <w:i w:val="false"/>
                <w:color w:val="000000"/>
                <w:sz w:val="20"/>
              </w:rPr>
              <w:t>[s                        ]</w:t>
            </w:r>
            <w:r>
              <w:rPr>
                <w:rFonts w:ascii="Malgun Gothic"/>
                <w:b w:val="false"/>
                <w:i w:val="false"/>
                <w:color w:val="000000"/>
                <w:sz w:val="20"/>
              </w:rPr>
              <w:t xml:space="preserve"> in some ways because anything used for flight has to be built in those ways, but they arose </w:t>
            </w:r>
            <w:r>
              <w:rPr>
                <w:rFonts w:ascii="Malgun Gothic"/>
                <w:b w:val="false"/>
                <w:i w:val="false"/>
                <w:color w:val="808080"/>
                <w:sz w:val="14"/>
              </w:rPr>
              <w:t>291</w:t>
            </w:r>
            <w:r>
              <w:rPr>
                <w:rFonts w:ascii="Malgun Gothic"/>
                <w:b/>
                <w:i w:val="false"/>
                <w:color w:val="000000"/>
                <w:sz w:val="20"/>
              </w:rPr>
              <w:t>[i                        ]</w:t>
            </w:r>
            <w:r>
              <w:rPr>
                <w:rFonts w:ascii="Malgun Gothic"/>
                <w:b w:val="false"/>
                <w:i w:val="false"/>
                <w:color w:val="000000"/>
                <w:sz w:val="20"/>
              </w:rPr>
              <w:t xml:space="preserve"> in evolution and have </w:t>
            </w:r>
            <w:r>
              <w:rPr>
                <w:rFonts w:ascii="Malgun Gothic"/>
                <w:b w:val="false"/>
                <w:i w:val="false"/>
                <w:color w:val="808080"/>
                <w:sz w:val="14"/>
              </w:rPr>
              <w:t>292</w:t>
            </w:r>
            <w:r>
              <w:rPr>
                <w:rFonts w:ascii="Malgun Gothic"/>
                <w:b/>
                <w:i w:val="false"/>
                <w:color w:val="000000"/>
                <w:sz w:val="20"/>
              </w:rPr>
              <w:t>[n                        ]</w:t>
            </w:r>
            <w:r>
              <w:rPr>
                <w:rFonts w:ascii="Malgun Gothic"/>
                <w:b w:val="false"/>
                <w:i w:val="false"/>
                <w:color w:val="000000"/>
                <w:sz w:val="20"/>
              </w:rPr>
              <w:t xml:space="preserve"> in common beyond their use in flight.</w:t>
            </w:r>
          </w:p>
        </w:tc>
        <w:tc>
          <w:tcPr>
            <w:tcW w:w="1706" w:type="dxa"/>
            <w:tcBorders/>
            <w:vAlign w:val="top"/>
          </w:tcPr>
          <w:p>
            <w:pPr>
              <w:spacing w:after="0" w:line="240"/>
              <w:ind w:left="0"/>
              <w:jc w:val="both"/>
            </w:pPr>
            <w:r>
              <w:rPr>
                <w:rFonts w:ascii="Malgun Gothic"/>
                <w:b w:val="false"/>
                <w:i w:val="false"/>
                <w:color w:val="000000"/>
                <w:sz w:val="16"/>
              </w:rPr>
              <w:t>새의 날개들과 벌의 날개들은 둘 다 비행에 쓰이고 비행에 쓰이는 것은 어떤 것이든 그러한 방식으로 만들어져야 하기 때문에 일부 방식에서 유사하지만, 그것들은 진화상에 별개로 생겨났고, 비행에서 그것들의 쓰임 외에는 공통점이 없다.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"Homologous" traits, in contrast, may or may not have a </w:t>
            </w:r>
            <w:r>
              <w:rPr>
                <w:rFonts w:ascii="Malgun Gothic"/>
                <w:b w:val="false"/>
                <w:i w:val="false"/>
                <w:color w:val="808080"/>
                <w:sz w:val="14"/>
              </w:rPr>
              <w:t>293</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294</w:t>
            </w:r>
            <w:r>
              <w:rPr>
                <w:rFonts w:ascii="Malgun Gothic"/>
                <w:b/>
                <w:i w:val="false"/>
                <w:color w:val="000000"/>
                <w:sz w:val="20"/>
              </w:rPr>
              <w:t>[f                        ]</w:t>
            </w:r>
            <w:r>
              <w:rPr>
                <w:rFonts w:ascii="Malgun Gothic"/>
                <w:b w:val="false"/>
                <w:i w:val="false"/>
                <w:color w:val="000000"/>
                <w:sz w:val="20"/>
              </w:rPr>
              <w:t xml:space="preserve">, but they </w:t>
            </w:r>
            <w:r>
              <w:rPr>
                <w:rFonts w:ascii="Malgun Gothic"/>
                <w:b w:val="false"/>
                <w:i w:val="false"/>
                <w:color w:val="808080"/>
                <w:sz w:val="14"/>
              </w:rPr>
              <w:t>295</w:t>
            </w:r>
            <w:r>
              <w:rPr>
                <w:rFonts w:ascii="Malgun Gothic"/>
                <w:b/>
                <w:i w:val="false"/>
                <w:color w:val="000000"/>
                <w:sz w:val="20"/>
              </w:rPr>
              <w:t>[d                        ]</w:t>
            </w:r>
            <w:r>
              <w:rPr>
                <w:rFonts w:ascii="Malgun Gothic"/>
                <w:b w:val="false"/>
                <w:i w:val="false"/>
                <w:color w:val="000000"/>
                <w:sz w:val="20"/>
              </w:rPr>
              <w:t xml:space="preserve"> from a common ancestor and hence have some common </w:t>
            </w:r>
            <w:r>
              <w:rPr>
                <w:rFonts w:ascii="Malgun Gothic"/>
                <w:b w:val="false"/>
                <w:i w:val="false"/>
                <w:color w:val="808080"/>
                <w:sz w:val="14"/>
              </w:rPr>
              <w:t>296</w:t>
            </w:r>
            <w:r>
              <w:rPr>
                <w:rFonts w:ascii="Malgun Gothic"/>
                <w:b/>
                <w:i w:val="false"/>
                <w:color w:val="000000"/>
                <w:sz w:val="20"/>
              </w:rPr>
              <w:t>[s                        ]</w:t>
            </w:r>
            <w:r>
              <w:rPr>
                <w:rFonts w:ascii="Malgun Gothic"/>
                <w:b w:val="false"/>
                <w:i w:val="false"/>
                <w:color w:val="000000"/>
                <w:sz w:val="20"/>
              </w:rPr>
              <w:t xml:space="preserve"> that indicates their being "the same" organ.</w:t>
            </w:r>
          </w:p>
        </w:tc>
        <w:tc>
          <w:tcPr>
            <w:tcW w:w="1706" w:type="dxa"/>
            <w:tcBorders/>
            <w:vAlign w:val="top"/>
          </w:tcPr>
          <w:p>
            <w:pPr>
              <w:spacing w:after="0" w:line="240"/>
              <w:ind w:left="0"/>
              <w:jc w:val="both"/>
            </w:pPr>
            <w:r>
              <w:rPr>
                <w:rFonts w:ascii="Malgun Gothic"/>
                <w:b w:val="false"/>
                <w:i w:val="false"/>
                <w:color w:val="000000"/>
                <w:sz w:val="16"/>
              </w:rPr>
              <w:t>대조적으로, '상동' 형질은 공통된 기능이 있을 수도 없을 수도 있으나 그것들은 공통의 조상으로부터 내려왔으므로 그들이 '동일한' 기관임을 보여주는 어떠한 공통된 구조를 가진다.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wing of a bat and the front leg of a horse have very </w:t>
            </w:r>
            <w:r>
              <w:rPr>
                <w:rFonts w:ascii="Malgun Gothic"/>
                <w:b w:val="false"/>
                <w:i w:val="false"/>
                <w:color w:val="808080"/>
                <w:sz w:val="14"/>
              </w:rPr>
              <w:t>297</w:t>
            </w:r>
            <w:r>
              <w:rPr>
                <w:rFonts w:ascii="Malgun Gothic"/>
                <w:b/>
                <w:i w:val="false"/>
                <w:color w:val="000000"/>
                <w:sz w:val="20"/>
              </w:rPr>
              <w:t>[d                        ]</w:t>
            </w:r>
            <w:r>
              <w:rPr>
                <w:rFonts w:ascii="Malgun Gothic"/>
                <w:b w:val="false"/>
                <w:i w:val="false"/>
                <w:color w:val="000000"/>
                <w:sz w:val="20"/>
              </w:rPr>
              <w:t xml:space="preserve"> functions, but they are all </w:t>
            </w:r>
            <w:r>
              <w:rPr>
                <w:rFonts w:ascii="Malgun Gothic"/>
                <w:b w:val="false"/>
                <w:i w:val="false"/>
                <w:color w:val="808080"/>
                <w:sz w:val="14"/>
              </w:rPr>
              <w:t>298</w:t>
            </w:r>
            <w:r>
              <w:rPr>
                <w:rFonts w:ascii="Malgun Gothic"/>
                <w:b/>
                <w:i w:val="false"/>
                <w:color w:val="000000"/>
                <w:sz w:val="20"/>
              </w:rPr>
              <w:t>[m                        ]</w:t>
            </w:r>
            <w:r>
              <w:rPr>
                <w:rFonts w:ascii="Malgun Gothic"/>
                <w:b w:val="false"/>
                <w:i w:val="false"/>
                <w:color w:val="000000"/>
                <w:sz w:val="20"/>
              </w:rPr>
              <w:t xml:space="preserve"> of the forelimb of the ancestor of all mammals.</w:t>
            </w:r>
          </w:p>
        </w:tc>
        <w:tc>
          <w:tcPr>
            <w:tcW w:w="1706" w:type="dxa"/>
            <w:tcBorders/>
            <w:vAlign w:val="top"/>
          </w:tcPr>
          <w:p>
            <w:pPr>
              <w:spacing w:after="0" w:line="240"/>
              <w:ind w:left="0"/>
              <w:jc w:val="both"/>
            </w:pPr>
            <w:r>
              <w:rPr>
                <w:rFonts w:ascii="Malgun Gothic"/>
                <w:b w:val="false"/>
                <w:i w:val="false"/>
                <w:color w:val="000000"/>
                <w:sz w:val="16"/>
              </w:rPr>
              <w:t>박쥐의 날개와 말의 앞다리는 매우 다른 기능들을 가지나, 그것들은 모든 포유류의 조상의 앞다리가 모두 변형된 것들이다.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As a result, they share </w:t>
            </w:r>
            <w:r>
              <w:rPr>
                <w:rFonts w:ascii="Malgun Gothic"/>
                <w:b w:val="false"/>
                <w:i w:val="false"/>
                <w:color w:val="808080"/>
                <w:sz w:val="14"/>
              </w:rPr>
              <w:t>299</w:t>
            </w:r>
            <w:r>
              <w:rPr>
                <w:rFonts w:ascii="Malgun Gothic"/>
                <w:b/>
                <w:i w:val="false"/>
                <w:color w:val="000000"/>
                <w:sz w:val="20"/>
              </w:rPr>
              <w:t>[n                        ]</w:t>
            </w:r>
            <w:r>
              <w:rPr>
                <w:rFonts w:ascii="Malgun Gothic"/>
                <w:b w:val="false"/>
                <w:i w:val="false"/>
                <w:color w:val="000000"/>
                <w:sz w:val="20"/>
              </w:rPr>
              <w:t xml:space="preserve"> traits like the number of bones and the ways they are </w:t>
            </w:r>
            <w:r>
              <w:rPr>
                <w:rFonts w:ascii="Malgun Gothic"/>
                <w:b w:val="false"/>
                <w:i w:val="false"/>
                <w:color w:val="808080"/>
                <w:sz w:val="14"/>
              </w:rPr>
              <w:t>300</w:t>
            </w:r>
            <w:r>
              <w:rPr>
                <w:rFonts w:ascii="Malgun Gothic"/>
                <w:b/>
                <w:i w:val="false"/>
                <w:color w:val="000000"/>
                <w:sz w:val="20"/>
              </w:rPr>
              <w:t>[c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그 결과, 그들은 뼈의 개수와 그것들이 연결된 방식과 같은 비기능적 형질을 공유한다.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To </w:t>
            </w:r>
            <w:r>
              <w:rPr>
                <w:rFonts w:ascii="Malgun Gothic"/>
                <w:b w:val="false"/>
                <w:i w:val="false"/>
                <w:color w:val="808080"/>
                <w:sz w:val="14"/>
              </w:rPr>
              <w:t>301</w:t>
            </w:r>
            <w:r>
              <w:rPr>
                <w:rFonts w:ascii="Malgun Gothic"/>
                <w:b/>
                <w:i w:val="false"/>
                <w:color w:val="000000"/>
                <w:sz w:val="20"/>
              </w:rPr>
              <w:t>[d                        ]</w:t>
            </w:r>
            <w:r>
              <w:rPr>
                <w:rFonts w:ascii="Malgun Gothic"/>
                <w:b w:val="false"/>
                <w:i w:val="false"/>
                <w:color w:val="000000"/>
                <w:sz w:val="20"/>
              </w:rPr>
              <w:t xml:space="preserve"> analogy from homology, biologists usually look at the overall </w:t>
            </w:r>
            <w:r>
              <w:rPr>
                <w:rFonts w:ascii="Malgun Gothic"/>
                <w:b w:val="false"/>
                <w:i w:val="false"/>
                <w:color w:val="808080"/>
                <w:sz w:val="14"/>
              </w:rPr>
              <w:t>302</w:t>
            </w:r>
            <w:r>
              <w:rPr>
                <w:rFonts w:ascii="Malgun Gothic"/>
                <w:b/>
                <w:i w:val="false"/>
                <w:color w:val="000000"/>
                <w:sz w:val="20"/>
              </w:rPr>
              <w:t>[a                        ]</w:t>
            </w:r>
            <w:r>
              <w:rPr>
                <w:rFonts w:ascii="Malgun Gothic"/>
                <w:b w:val="false"/>
                <w:i w:val="false"/>
                <w:color w:val="000000"/>
                <w:sz w:val="20"/>
              </w:rPr>
              <w:t xml:space="preserve"> of the organs and focus on their most </w:t>
            </w:r>
            <w:r>
              <w:rPr>
                <w:rFonts w:ascii="Malgun Gothic"/>
                <w:b w:val="false"/>
                <w:i w:val="false"/>
                <w:color w:val="808080"/>
                <w:sz w:val="14"/>
              </w:rPr>
              <w:t>303</w:t>
            </w:r>
            <w:r>
              <w:rPr>
                <w:rFonts w:ascii="Malgun Gothic"/>
                <w:b/>
                <w:i w:val="false"/>
                <w:color w:val="000000"/>
                <w:sz w:val="20"/>
              </w:rPr>
              <w:t>[u                        ]</w:t>
            </w:r>
            <w:r>
              <w:rPr>
                <w:rFonts w:ascii="Malgun Gothic"/>
                <w:b w:val="false"/>
                <w:i w:val="false"/>
                <w:color w:val="000000"/>
                <w:sz w:val="20"/>
              </w:rPr>
              <w:t xml:space="preserve"> properties.</w:t>
            </w:r>
          </w:p>
        </w:tc>
        <w:tc>
          <w:tcPr>
            <w:tcW w:w="1706" w:type="dxa"/>
            <w:tcBorders/>
            <w:vAlign w:val="top"/>
          </w:tcPr>
          <w:p>
            <w:pPr>
              <w:spacing w:after="0" w:line="240"/>
              <w:ind w:left="0"/>
              <w:jc w:val="both"/>
            </w:pPr>
            <w:r>
              <w:rPr>
                <w:rFonts w:ascii="Malgun Gothic"/>
                <w:b w:val="false"/>
                <w:i w:val="false"/>
                <w:color w:val="000000"/>
                <w:sz w:val="16"/>
              </w:rPr>
              <w:t>상사성과 상동성을 구별하기 위해, 생물학자들은 주로 그 기관의 전체적인 구성을 살펴보고 그들의 가장 쓰임이 없는 특성에 집중한다.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16. p7-no.39</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Seawater contains an abundance of </w:t>
            </w:r>
            <w:r>
              <w:rPr>
                <w:rFonts w:ascii="Malgun Gothic"/>
                <w:b w:val="false"/>
                <w:i w:val="false"/>
                <w:color w:val="808080"/>
                <w:sz w:val="14"/>
              </w:rPr>
              <w:t>304</w:t>
            </w:r>
            <w:r>
              <w:rPr>
                <w:rFonts w:ascii="Malgun Gothic"/>
                <w:b/>
                <w:i w:val="false"/>
                <w:color w:val="000000"/>
                <w:sz w:val="20"/>
              </w:rPr>
              <w:t>[d                        ]</w:t>
            </w:r>
            <w:r>
              <w:rPr>
                <w:rFonts w:ascii="Malgun Gothic"/>
                <w:b w:val="false"/>
                <w:i w:val="false"/>
                <w:color w:val="000000"/>
                <w:sz w:val="20"/>
              </w:rPr>
              <w:t xml:space="preserve"> oxygen that all </w:t>
            </w:r>
            <w:r>
              <w:rPr>
                <w:rFonts w:ascii="Malgun Gothic"/>
                <w:b w:val="false"/>
                <w:i w:val="false"/>
                <w:color w:val="808080"/>
                <w:sz w:val="14"/>
              </w:rPr>
              <w:t>305</w:t>
            </w:r>
            <w:r>
              <w:rPr>
                <w:rFonts w:ascii="Malgun Gothic"/>
                <w:b/>
                <w:i w:val="false"/>
                <w:color w:val="000000"/>
                <w:sz w:val="20"/>
              </w:rPr>
              <w:t>[m                        ]</w:t>
            </w:r>
            <w:r>
              <w:rPr>
                <w:rFonts w:ascii="Malgun Gothic"/>
                <w:b w:val="false"/>
                <w:i w:val="false"/>
                <w:color w:val="000000"/>
                <w:sz w:val="20"/>
              </w:rPr>
              <w:t xml:space="preserve"> animals </w:t>
            </w:r>
            <w:r>
              <w:rPr>
                <w:rFonts w:ascii="Malgun Gothic"/>
                <w:b w:val="false"/>
                <w:i w:val="false"/>
                <w:color w:val="808080"/>
                <w:sz w:val="14"/>
              </w:rPr>
              <w:t>306</w:t>
            </w:r>
            <w:r>
              <w:rPr>
                <w:rFonts w:ascii="Malgun Gothic"/>
                <w:b/>
                <w:i w:val="false"/>
                <w:color w:val="000000"/>
                <w:sz w:val="20"/>
              </w:rPr>
              <w:t>[b                        ]</w:t>
            </w:r>
            <w:r>
              <w:rPr>
                <w:rFonts w:ascii="Malgun Gothic"/>
                <w:b w:val="false"/>
                <w:i w:val="false"/>
                <w:color w:val="000000"/>
                <w:sz w:val="20"/>
              </w:rPr>
              <w:t xml:space="preserve"> to stay alive.</w:t>
            </w:r>
          </w:p>
        </w:tc>
        <w:tc>
          <w:tcPr>
            <w:tcW w:w="1706" w:type="dxa"/>
            <w:tcBorders/>
            <w:vAlign w:val="top"/>
          </w:tcPr>
          <w:p>
            <w:pPr>
              <w:spacing w:after="0" w:line="240"/>
              <w:ind w:left="0"/>
              <w:jc w:val="both"/>
            </w:pPr>
            <w:r>
              <w:rPr>
                <w:rFonts w:ascii="Malgun Gothic"/>
                <w:b w:val="false"/>
                <w:i w:val="false"/>
                <w:color w:val="000000"/>
                <w:sz w:val="16"/>
              </w:rPr>
              <w:t>해수는 모든 해양 동물이 살아있기 위해 호흡하는 다량의 용존 산소를 포함한다.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It has long been established in physics that </w:t>
            </w:r>
            <w:r>
              <w:rPr>
                <w:rFonts w:ascii="Malgun Gothic"/>
                <w:b w:val="false"/>
                <w:i w:val="false"/>
                <w:color w:val="808080"/>
                <w:sz w:val="14"/>
              </w:rPr>
              <w:t>307</w:t>
            </w:r>
            <w:r>
              <w:rPr>
                <w:rFonts w:ascii="Malgun Gothic"/>
                <w:b/>
                <w:i w:val="false"/>
                <w:color w:val="000000"/>
                <w:sz w:val="20"/>
              </w:rPr>
              <w:t>[c                        ]</w:t>
            </w:r>
            <w:r>
              <w:rPr>
                <w:rFonts w:ascii="Malgun Gothic"/>
                <w:b w:val="false"/>
                <w:i w:val="false"/>
                <w:color w:val="000000"/>
                <w:sz w:val="20"/>
              </w:rPr>
              <w:t xml:space="preserve"> water holds more dissolved oxygen than </w:t>
            </w:r>
            <w:r>
              <w:rPr>
                <w:rFonts w:ascii="Malgun Gothic"/>
                <w:b w:val="false"/>
                <w:i w:val="false"/>
                <w:color w:val="808080"/>
                <w:sz w:val="14"/>
              </w:rPr>
              <w:t>308</w:t>
            </w:r>
            <w:r>
              <w:rPr>
                <w:rFonts w:ascii="Malgun Gothic"/>
                <w:b/>
                <w:i w:val="false"/>
                <w:color w:val="000000"/>
                <w:sz w:val="20"/>
              </w:rPr>
              <w:t>[w                        ]</w:t>
            </w:r>
            <w:r>
              <w:rPr>
                <w:rFonts w:ascii="Malgun Gothic"/>
                <w:b w:val="false"/>
                <w:i w:val="false"/>
                <w:color w:val="000000"/>
                <w:sz w:val="20"/>
              </w:rPr>
              <w:t xml:space="preserve"> water does ― this is one reason that cold polar seas are full of life while tropical oceans are blue, clear, and relatively </w:t>
            </w:r>
            <w:r>
              <w:rPr>
                <w:rFonts w:ascii="Malgun Gothic"/>
                <w:b w:val="false"/>
                <w:i w:val="false"/>
                <w:color w:val="808080"/>
                <w:sz w:val="14"/>
              </w:rPr>
              <w:t>309</w:t>
            </w:r>
            <w:r>
              <w:rPr>
                <w:rFonts w:ascii="Malgun Gothic"/>
                <w:b/>
                <w:i w:val="false"/>
                <w:color w:val="000000"/>
                <w:sz w:val="20"/>
              </w:rPr>
              <w:t>[p                        ]</w:t>
            </w:r>
            <w:r>
              <w:rPr>
                <w:rFonts w:ascii="Malgun Gothic"/>
                <w:b w:val="false"/>
                <w:i w:val="false"/>
                <w:color w:val="000000"/>
                <w:sz w:val="20"/>
              </w:rPr>
              <w:t xml:space="preserve"> populated with living creatures.</w:t>
            </w:r>
          </w:p>
        </w:tc>
        <w:tc>
          <w:tcPr>
            <w:tcW w:w="1706" w:type="dxa"/>
            <w:tcBorders/>
            <w:vAlign w:val="top"/>
          </w:tcPr>
          <w:p>
            <w:pPr>
              <w:spacing w:after="0" w:line="240"/>
              <w:ind w:left="0"/>
              <w:jc w:val="both"/>
            </w:pPr>
            <w:r>
              <w:rPr>
                <w:rFonts w:ascii="Malgun Gothic"/>
                <w:b w:val="false"/>
                <w:i w:val="false"/>
                <w:color w:val="000000"/>
                <w:sz w:val="16"/>
              </w:rPr>
              <w:t>따뜻한 물이 보유하고 있는 것보다 차가운 물이 더 많은 용존 산소를 보유하고 있다는 사실은 물리학에서 오랫동안 확립되어 왔으며, 이는 열대 해양은 푸르고 맑고 생물이 상대적으로 적게 서식하는 반면 차가운 극지의 바다는 생명으로 가득한 하나의 이유이다.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Thus, as global warming raises the </w:t>
            </w:r>
            <w:r>
              <w:rPr>
                <w:rFonts w:ascii="Malgun Gothic"/>
                <w:b w:val="false"/>
                <w:i w:val="false"/>
                <w:color w:val="808080"/>
                <w:sz w:val="14"/>
              </w:rPr>
              <w:t>310</w:t>
            </w:r>
            <w:r>
              <w:rPr>
                <w:rFonts w:ascii="Malgun Gothic"/>
                <w:b/>
                <w:i w:val="false"/>
                <w:color w:val="000000"/>
                <w:sz w:val="20"/>
              </w:rPr>
              <w:t>[t                        ]</w:t>
            </w:r>
            <w:r>
              <w:rPr>
                <w:rFonts w:ascii="Malgun Gothic"/>
                <w:b w:val="false"/>
                <w:i w:val="false"/>
                <w:color w:val="000000"/>
                <w:sz w:val="20"/>
              </w:rPr>
              <w:t xml:space="preserve"> of </w:t>
            </w:r>
            <w:r>
              <w:rPr>
                <w:rFonts w:ascii="Malgun Gothic"/>
                <w:b w:val="false"/>
                <w:i w:val="false"/>
                <w:color w:val="808080"/>
                <w:sz w:val="14"/>
              </w:rPr>
              <w:t>311</w:t>
            </w:r>
            <w:r>
              <w:rPr>
                <w:rFonts w:ascii="Malgun Gothic"/>
                <w:b/>
                <w:i w:val="false"/>
                <w:color w:val="000000"/>
                <w:sz w:val="20"/>
              </w:rPr>
              <w:t>[m                        ]</w:t>
            </w:r>
            <w:r>
              <w:rPr>
                <w:rFonts w:ascii="Malgun Gothic"/>
                <w:b w:val="false"/>
                <w:i w:val="false"/>
                <w:color w:val="000000"/>
                <w:sz w:val="20"/>
              </w:rPr>
              <w:t xml:space="preserve"> waters, it is self-evident that the amount of dissolved oxygen will </w:t>
            </w:r>
            <w:r>
              <w:rPr>
                <w:rFonts w:ascii="Malgun Gothic"/>
                <w:b w:val="false"/>
                <w:i w:val="false"/>
                <w:color w:val="808080"/>
                <w:sz w:val="14"/>
              </w:rPr>
              <w:t>312</w:t>
            </w:r>
            <w:r>
              <w:rPr>
                <w:rFonts w:ascii="Malgun Gothic"/>
                <w:b/>
                <w:i w:val="false"/>
                <w:color w:val="000000"/>
                <w:sz w:val="20"/>
              </w:rPr>
              <w:t>[d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따라서 지구 온난화가 해양 수온을 높임에 따라 용존 산소의 양이 감소할 것은 자명하다.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This is a </w:t>
            </w:r>
            <w:r>
              <w:rPr>
                <w:rFonts w:ascii="Malgun Gothic"/>
                <w:b w:val="false"/>
                <w:i w:val="false"/>
                <w:color w:val="808080"/>
                <w:sz w:val="14"/>
              </w:rPr>
              <w:t>313</w:t>
            </w:r>
            <w:r>
              <w:rPr>
                <w:rFonts w:ascii="Malgun Gothic"/>
                <w:b/>
                <w:i w:val="false"/>
                <w:color w:val="000000"/>
                <w:sz w:val="20"/>
              </w:rPr>
              <w:t>[w                        ]</w:t>
            </w:r>
            <w:r>
              <w:rPr>
                <w:rFonts w:ascii="Malgun Gothic"/>
                <w:b w:val="false"/>
                <w:i w:val="false"/>
                <w:color w:val="000000"/>
                <w:sz w:val="20"/>
              </w:rPr>
              <w:t xml:space="preserve"> and potentially </w:t>
            </w:r>
            <w:r>
              <w:rPr>
                <w:rFonts w:ascii="Malgun Gothic"/>
                <w:b w:val="false"/>
                <w:i w:val="false"/>
                <w:color w:val="808080"/>
                <w:sz w:val="14"/>
              </w:rPr>
              <w:t>314</w:t>
            </w:r>
            <w:r>
              <w:rPr>
                <w:rFonts w:ascii="Malgun Gothic"/>
                <w:b/>
                <w:i w:val="false"/>
                <w:color w:val="000000"/>
                <w:sz w:val="20"/>
              </w:rPr>
              <w:t>[d                        ]</w:t>
            </w:r>
            <w:r>
              <w:rPr>
                <w:rFonts w:ascii="Malgun Gothic"/>
                <w:b w:val="false"/>
                <w:i w:val="false"/>
                <w:color w:val="000000"/>
                <w:sz w:val="20"/>
              </w:rPr>
              <w:t xml:space="preserve"> consequence if </w:t>
            </w:r>
            <w:r>
              <w:rPr>
                <w:rFonts w:ascii="Malgun Gothic"/>
                <w:b w:val="false"/>
                <w:i w:val="false"/>
                <w:color w:val="808080"/>
                <w:sz w:val="14"/>
              </w:rPr>
              <w:t>315</w:t>
            </w:r>
            <w:r>
              <w:rPr>
                <w:rFonts w:ascii="Malgun Gothic"/>
                <w:b/>
                <w:i w:val="false"/>
                <w:color w:val="000000"/>
                <w:sz w:val="20"/>
              </w:rPr>
              <w:t>[a                        ]</w:t>
            </w:r>
            <w:r>
              <w:rPr>
                <w:rFonts w:ascii="Malgun Gothic"/>
                <w:b w:val="false"/>
                <w:i w:val="false"/>
                <w:color w:val="000000"/>
                <w:sz w:val="20"/>
              </w:rPr>
              <w:t xml:space="preserve"> to continue to an ecosystem-threatening level.</w:t>
            </w:r>
          </w:p>
        </w:tc>
        <w:tc>
          <w:tcPr>
            <w:tcW w:w="1706" w:type="dxa"/>
            <w:tcBorders/>
            <w:vAlign w:val="top"/>
          </w:tcPr>
          <w:p>
            <w:pPr>
              <w:spacing w:after="0" w:line="240"/>
              <w:ind w:left="0"/>
              <w:jc w:val="both"/>
            </w:pPr>
            <w:r>
              <w:rPr>
                <w:rFonts w:ascii="Malgun Gothic"/>
                <w:b w:val="false"/>
                <w:i w:val="false"/>
                <w:color w:val="000000"/>
                <w:sz w:val="16"/>
              </w:rPr>
              <w:t>만약 생태계를 위협하는 수준까지 계속되도록 허용된다면 이는 걱정스럽고 잠재적으로 파괴적인 결과다.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Now scientists have analyzed data </w:t>
            </w:r>
            <w:r>
              <w:rPr>
                <w:rFonts w:ascii="Malgun Gothic"/>
                <w:b w:val="false"/>
                <w:i w:val="false"/>
                <w:color w:val="808080"/>
                <w:sz w:val="14"/>
              </w:rPr>
              <w:t>316</w:t>
            </w:r>
            <w:r>
              <w:rPr>
                <w:rFonts w:ascii="Malgun Gothic"/>
                <w:b/>
                <w:i w:val="false"/>
                <w:color w:val="000000"/>
                <w:sz w:val="20"/>
              </w:rPr>
              <w:t>[i                        ]</w:t>
            </w:r>
            <w:r>
              <w:rPr>
                <w:rFonts w:ascii="Malgun Gothic"/>
                <w:b w:val="false"/>
                <w:i w:val="false"/>
                <w:color w:val="000000"/>
                <w:sz w:val="20"/>
              </w:rPr>
              <w:t xml:space="preserve"> that the amount of dissolved oxygen in the oceans has been </w:t>
            </w:r>
            <w:r>
              <w:rPr>
                <w:rFonts w:ascii="Malgun Gothic"/>
                <w:b w:val="false"/>
                <w:i w:val="false"/>
                <w:color w:val="808080"/>
                <w:sz w:val="14"/>
              </w:rPr>
              <w:t>317</w:t>
            </w:r>
            <w:r>
              <w:rPr>
                <w:rFonts w:ascii="Malgun Gothic"/>
                <w:b/>
                <w:i w:val="false"/>
                <w:color w:val="000000"/>
                <w:sz w:val="20"/>
              </w:rPr>
              <w:t>[d                        ]</w:t>
            </w:r>
            <w:r>
              <w:rPr>
                <w:rFonts w:ascii="Malgun Gothic"/>
                <w:b w:val="false"/>
                <w:i w:val="false"/>
                <w:color w:val="000000"/>
                <w:sz w:val="20"/>
              </w:rPr>
              <w:t xml:space="preserve"> for more than a half century.</w:t>
            </w:r>
          </w:p>
        </w:tc>
        <w:tc>
          <w:tcPr>
            <w:tcW w:w="1706" w:type="dxa"/>
            <w:tcBorders/>
            <w:vAlign w:val="top"/>
          </w:tcPr>
          <w:p>
            <w:pPr>
              <w:spacing w:after="0" w:line="240"/>
              <w:ind w:left="0"/>
              <w:jc w:val="both"/>
            </w:pPr>
            <w:r>
              <w:rPr>
                <w:rFonts w:ascii="Malgun Gothic"/>
                <w:b w:val="false"/>
                <w:i w:val="false"/>
                <w:color w:val="000000"/>
                <w:sz w:val="16"/>
              </w:rPr>
              <w:t>현재 과학자들은 해양에서 용존 산소의 양이 반세기가 넘는 기간 동안 감소해 왔다는 것을 보여 주는 데이터를 분석해 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data show that the ocean oxygen level has been </w:t>
            </w:r>
            <w:r>
              <w:rPr>
                <w:rFonts w:ascii="Malgun Gothic"/>
                <w:b w:val="false"/>
                <w:i w:val="false"/>
                <w:color w:val="808080"/>
                <w:sz w:val="14"/>
              </w:rPr>
              <w:t>318</w:t>
            </w:r>
            <w:r>
              <w:rPr>
                <w:rFonts w:ascii="Malgun Gothic"/>
                <w:b/>
                <w:i w:val="false"/>
                <w:color w:val="000000"/>
                <w:sz w:val="20"/>
              </w:rPr>
              <w:t>[f                        ]</w:t>
            </w:r>
            <w:r>
              <w:rPr>
                <w:rFonts w:ascii="Malgun Gothic"/>
                <w:b w:val="false"/>
                <w:i w:val="false"/>
                <w:color w:val="000000"/>
                <w:sz w:val="20"/>
              </w:rPr>
              <w:t xml:space="preserve"> more </w:t>
            </w:r>
            <w:r>
              <w:rPr>
                <w:rFonts w:ascii="Malgun Gothic"/>
                <w:b w:val="false"/>
                <w:i w:val="false"/>
                <w:color w:val="808080"/>
                <w:sz w:val="14"/>
              </w:rPr>
              <w:t>319</w:t>
            </w:r>
            <w:r>
              <w:rPr>
                <w:rFonts w:ascii="Malgun Gothic"/>
                <w:b/>
                <w:i w:val="false"/>
                <w:color w:val="000000"/>
                <w:sz w:val="20"/>
              </w:rPr>
              <w:t>[r                        ]</w:t>
            </w:r>
            <w:r>
              <w:rPr>
                <w:rFonts w:ascii="Malgun Gothic"/>
                <w:b w:val="false"/>
                <w:i w:val="false"/>
                <w:color w:val="000000"/>
                <w:sz w:val="20"/>
              </w:rPr>
              <w:t xml:space="preserve"> than the </w:t>
            </w:r>
            <w:r>
              <w:rPr>
                <w:rFonts w:ascii="Malgun Gothic"/>
                <w:b w:val="false"/>
                <w:i w:val="false"/>
                <w:color w:val="808080"/>
                <w:sz w:val="14"/>
              </w:rPr>
              <w:t>320</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321</w:t>
            </w:r>
            <w:r>
              <w:rPr>
                <w:rFonts w:ascii="Malgun Gothic"/>
                <w:b/>
                <w:i w:val="false"/>
                <w:color w:val="000000"/>
                <w:sz w:val="20"/>
              </w:rPr>
              <w:t>[r                        ]</w:t>
            </w:r>
            <w:r>
              <w:rPr>
                <w:rFonts w:ascii="Malgun Gothic"/>
                <w:b w:val="false"/>
                <w:i w:val="false"/>
                <w:color w:val="000000"/>
                <w:sz w:val="20"/>
              </w:rPr>
              <w:t xml:space="preserve"> in water temperature.</w:t>
            </w:r>
          </w:p>
        </w:tc>
        <w:tc>
          <w:tcPr>
            <w:tcW w:w="1706" w:type="dxa"/>
            <w:tcBorders/>
            <w:vAlign w:val="top"/>
          </w:tcPr>
          <w:p>
            <w:pPr>
              <w:spacing w:after="0" w:line="240"/>
              <w:ind w:left="0"/>
              <w:jc w:val="both"/>
            </w:pPr>
            <w:r>
              <w:rPr>
                <w:rFonts w:ascii="Malgun Gothic"/>
                <w:b w:val="false"/>
                <w:i w:val="false"/>
                <w:color w:val="000000"/>
                <w:sz w:val="16"/>
              </w:rPr>
              <w:t>이 데이터는 해양 산소 농도가 상응하는 수온 상승보다 더 빠르게 감소해 오고 있음을 보여 준다.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808080"/>
                <w:sz w:val="14"/>
              </w:rPr>
              <w:t>322</w:t>
            </w:r>
            <w:r>
              <w:rPr>
                <w:rFonts w:ascii="Malgun Gothic"/>
                <w:b/>
                <w:i w:val="false"/>
                <w:color w:val="000000"/>
                <w:sz w:val="20"/>
              </w:rPr>
              <w:t>[F                        ]</w:t>
            </w:r>
            <w:r>
              <w:rPr>
                <w:rFonts w:ascii="Malgun Gothic"/>
                <w:b w:val="false"/>
                <w:i w:val="false"/>
                <w:color w:val="000000"/>
                <w:sz w:val="20"/>
              </w:rPr>
              <w:t xml:space="preserve"> oxygen levels in water have the potential to impact the </w:t>
            </w:r>
            <w:r>
              <w:rPr>
                <w:rFonts w:ascii="Malgun Gothic"/>
                <w:b w:val="false"/>
                <w:i w:val="false"/>
                <w:color w:val="808080"/>
                <w:sz w:val="14"/>
              </w:rPr>
              <w:t>323</w:t>
            </w:r>
            <w:r>
              <w:rPr>
                <w:rFonts w:ascii="Malgun Gothic"/>
                <w:b/>
                <w:i w:val="false"/>
                <w:color w:val="000000"/>
                <w:sz w:val="20"/>
              </w:rPr>
              <w:t>[h                        ]</w:t>
            </w:r>
            <w:r>
              <w:rPr>
                <w:rFonts w:ascii="Malgun Gothic"/>
                <w:b w:val="false"/>
                <w:i w:val="false"/>
                <w:color w:val="000000"/>
                <w:sz w:val="20"/>
              </w:rPr>
              <w:t xml:space="preserve"> of marine organisms worldwide and in recent years this has led to more frequent anoxic events that killed or </w:t>
            </w:r>
            <w:r>
              <w:rPr>
                <w:rFonts w:ascii="Malgun Gothic"/>
                <w:b w:val="false"/>
                <w:i w:val="false"/>
                <w:color w:val="808080"/>
                <w:sz w:val="14"/>
              </w:rPr>
              <w:t>324</w:t>
            </w:r>
            <w:r>
              <w:rPr>
                <w:rFonts w:ascii="Malgun Gothic"/>
                <w:b/>
                <w:i w:val="false"/>
                <w:color w:val="000000"/>
                <w:sz w:val="20"/>
              </w:rPr>
              <w:t>[d                        ]</w:t>
            </w:r>
            <w:r>
              <w:rPr>
                <w:rFonts w:ascii="Malgun Gothic"/>
                <w:b w:val="false"/>
                <w:i w:val="false"/>
                <w:color w:val="000000"/>
                <w:sz w:val="20"/>
              </w:rPr>
              <w:t xml:space="preserve"> populations of fish, crabs, and many other organisms.</w:t>
            </w:r>
          </w:p>
        </w:tc>
        <w:tc>
          <w:tcPr>
            <w:tcW w:w="1706" w:type="dxa"/>
            <w:tcBorders/>
            <w:vAlign w:val="top"/>
          </w:tcPr>
          <w:p>
            <w:pPr>
              <w:spacing w:after="0" w:line="240"/>
              <w:ind w:left="0"/>
              <w:jc w:val="both"/>
            </w:pPr>
            <w:r>
              <w:rPr>
                <w:rFonts w:ascii="Malgun Gothic"/>
                <w:b w:val="false"/>
                <w:i w:val="false"/>
                <w:color w:val="000000"/>
                <w:sz w:val="16"/>
              </w:rPr>
              <w:t>감소하는 수중 산소 농도는 세계적으로 해양 생물의 서식지에 영향을 끼칠 가능성을 갖고 있으며 최근에 이것은 물고기, 게, 그리고 많은 다른 생물의 개체군을 죽이거나 쫓아낸 더 빈번한 산소 결핍 사건을 초래해 왔다.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17. p7-no.40</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Capuchins ― New World Monkeys that live in </w:t>
            </w:r>
            <w:r>
              <w:rPr>
                <w:rFonts w:ascii="Malgun Gothic"/>
                <w:b w:val="false"/>
                <w:i w:val="false"/>
                <w:color w:val="808080"/>
                <w:sz w:val="14"/>
              </w:rPr>
              <w:t>325</w:t>
            </w:r>
            <w:r>
              <w:rPr>
                <w:rFonts w:ascii="Malgun Gothic"/>
                <w:b/>
                <w:i w:val="false"/>
                <w:color w:val="000000"/>
                <w:sz w:val="20"/>
              </w:rPr>
              <w:t>[l                        ]</w:t>
            </w:r>
            <w:r>
              <w:rPr>
                <w:rFonts w:ascii="Malgun Gothic"/>
                <w:b w:val="false"/>
                <w:i w:val="false"/>
                <w:color w:val="000000"/>
                <w:sz w:val="20"/>
              </w:rPr>
              <w:t xml:space="preserve"> </w:t>
            </w:r>
            <w:r>
              <w:rPr>
                <w:rFonts w:ascii="Malgun Gothic"/>
                <w:b w:val="false"/>
                <w:i w:val="false"/>
                <w:color w:val="808080"/>
                <w:sz w:val="14"/>
              </w:rPr>
              <w:t>326</w:t>
            </w:r>
            <w:r>
              <w:rPr>
                <w:rFonts w:ascii="Malgun Gothic"/>
                <w:b/>
                <w:i w:val="false"/>
                <w:color w:val="000000"/>
                <w:sz w:val="20"/>
              </w:rPr>
              <w:t>[s                        ]</w:t>
            </w:r>
            <w:r>
              <w:rPr>
                <w:rFonts w:ascii="Malgun Gothic"/>
                <w:b w:val="false"/>
                <w:i w:val="false"/>
                <w:color w:val="000000"/>
                <w:sz w:val="20"/>
              </w:rPr>
              <w:t xml:space="preserve"> groups ― will, in captivity, </w:t>
            </w:r>
            <w:r>
              <w:rPr>
                <w:rFonts w:ascii="Malgun Gothic"/>
                <w:b w:val="false"/>
                <w:i w:val="false"/>
                <w:color w:val="808080"/>
                <w:sz w:val="14"/>
              </w:rPr>
              <w:t>327</w:t>
            </w:r>
            <w:r>
              <w:rPr>
                <w:rFonts w:ascii="Malgun Gothic"/>
                <w:b/>
                <w:i w:val="false"/>
                <w:color w:val="000000"/>
                <w:sz w:val="20"/>
              </w:rPr>
              <w:t>[t                        ]</w:t>
            </w:r>
            <w:r>
              <w:rPr>
                <w:rFonts w:ascii="Malgun Gothic"/>
                <w:b w:val="false"/>
                <w:i w:val="false"/>
                <w:color w:val="000000"/>
                <w:sz w:val="20"/>
              </w:rPr>
              <w:t xml:space="preserve"> with people all day long, especially if food is involved.</w:t>
            </w:r>
          </w:p>
        </w:tc>
        <w:tc>
          <w:tcPr>
            <w:tcW w:w="1706" w:type="dxa"/>
            <w:tcBorders/>
            <w:vAlign w:val="top"/>
          </w:tcPr>
          <w:p>
            <w:pPr>
              <w:spacing w:after="0" w:line="240"/>
              <w:ind w:left="0"/>
              <w:jc w:val="both"/>
            </w:pPr>
            <w:r>
              <w:rPr>
                <w:rFonts w:ascii="Malgun Gothic"/>
                <w:b w:val="false"/>
                <w:i w:val="false"/>
                <w:color w:val="000000"/>
                <w:sz w:val="16"/>
              </w:rPr>
              <w:t>대규모의 사회 집단으로 서식하는 New World Monkey인 Capuchin은 갇힌 상태에서 온종일 사람들과 거래를 할 것인데 특히 먹이가 연관된다면 그러할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 </w:t>
            </w:r>
            <w:r>
              <w:rPr>
                <w:rFonts w:ascii="Malgun Gothic"/>
                <w:b w:val="false"/>
                <w:i w:val="false"/>
                <w:color w:val="808080"/>
                <w:sz w:val="14"/>
              </w:rPr>
              <w:t>328</w:t>
            </w:r>
            <w:r>
              <w:rPr>
                <w:rFonts w:ascii="Malgun Gothic"/>
                <w:b/>
                <w:i w:val="false"/>
                <w:color w:val="000000"/>
                <w:sz w:val="20"/>
              </w:rPr>
              <w:t>[g                        ]</w:t>
            </w:r>
            <w:r>
              <w:rPr>
                <w:rFonts w:ascii="Malgun Gothic"/>
                <w:b w:val="false"/>
                <w:i w:val="false"/>
                <w:color w:val="000000"/>
                <w:sz w:val="20"/>
              </w:rPr>
              <w:t xml:space="preserve"> you this rock and you </w:t>
            </w:r>
            <w:r>
              <w:rPr>
                <w:rFonts w:ascii="Malgun Gothic"/>
                <w:b w:val="false"/>
                <w:i w:val="false"/>
                <w:color w:val="808080"/>
                <w:sz w:val="14"/>
              </w:rPr>
              <w:t>329</w:t>
            </w:r>
            <w:r>
              <w:rPr>
                <w:rFonts w:ascii="Malgun Gothic"/>
                <w:b/>
                <w:i w:val="false"/>
                <w:color w:val="000000"/>
                <w:sz w:val="20"/>
              </w:rPr>
              <w:t>[g                        ]</w:t>
            </w:r>
            <w:r>
              <w:rPr>
                <w:rFonts w:ascii="Malgun Gothic"/>
                <w:b w:val="false"/>
                <w:i w:val="false"/>
                <w:color w:val="000000"/>
                <w:sz w:val="20"/>
              </w:rPr>
              <w:t xml:space="preserve"> me a treat to eat.</w:t>
            </w:r>
          </w:p>
        </w:tc>
        <w:tc>
          <w:tcPr>
            <w:tcW w:w="1706" w:type="dxa"/>
            <w:tcBorders/>
            <w:vAlign w:val="top"/>
          </w:tcPr>
          <w:p>
            <w:pPr>
              <w:spacing w:after="0" w:line="240"/>
              <w:ind w:left="0"/>
              <w:jc w:val="both"/>
            </w:pPr>
            <w:r>
              <w:rPr>
                <w:rFonts w:ascii="Malgun Gothic"/>
                <w:b w:val="false"/>
                <w:i w:val="false"/>
                <w:color w:val="000000"/>
                <w:sz w:val="16"/>
              </w:rPr>
              <w:t>'내가 너에게 이 돌을 주고 너는 나에게 먹을 간식을 준다.'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If you put two monkeys in cages </w:t>
            </w:r>
            <w:r>
              <w:rPr>
                <w:rFonts w:ascii="Malgun Gothic"/>
                <w:b w:val="false"/>
                <w:i w:val="false"/>
                <w:color w:val="808080"/>
                <w:sz w:val="14"/>
              </w:rPr>
              <w:t>330</w:t>
            </w:r>
            <w:r>
              <w:rPr>
                <w:rFonts w:ascii="Malgun Gothic"/>
                <w:b/>
                <w:i w:val="false"/>
                <w:color w:val="000000"/>
                <w:sz w:val="20"/>
              </w:rPr>
              <w:t>[n                        ]</w:t>
            </w:r>
            <w:r>
              <w:rPr>
                <w:rFonts w:ascii="Malgun Gothic"/>
                <w:b w:val="false"/>
                <w:i w:val="false"/>
                <w:color w:val="000000"/>
                <w:sz w:val="20"/>
              </w:rPr>
              <w:t xml:space="preserve"> to each other, and </w:t>
            </w:r>
            <w:r>
              <w:rPr>
                <w:rFonts w:ascii="Malgun Gothic"/>
                <w:b w:val="false"/>
                <w:i w:val="false"/>
                <w:color w:val="808080"/>
                <w:sz w:val="14"/>
              </w:rPr>
              <w:t>331</w:t>
            </w:r>
            <w:r>
              <w:rPr>
                <w:rFonts w:ascii="Malgun Gothic"/>
                <w:b/>
                <w:i w:val="false"/>
                <w:color w:val="000000"/>
                <w:sz w:val="20"/>
              </w:rPr>
              <w:t>[o                        ]</w:t>
            </w:r>
            <w:r>
              <w:rPr>
                <w:rFonts w:ascii="Malgun Gothic"/>
                <w:b w:val="false"/>
                <w:i w:val="false"/>
                <w:color w:val="000000"/>
                <w:sz w:val="20"/>
              </w:rPr>
              <w:t xml:space="preserve"> them both slices of cucumber for the rocks they already have, they will </w:t>
            </w:r>
            <w:r>
              <w:rPr>
                <w:rFonts w:ascii="Malgun Gothic"/>
                <w:b w:val="false"/>
                <w:i w:val="false"/>
                <w:color w:val="808080"/>
                <w:sz w:val="14"/>
              </w:rPr>
              <w:t>332</w:t>
            </w:r>
            <w:r>
              <w:rPr>
                <w:rFonts w:ascii="Malgun Gothic"/>
                <w:b/>
                <w:i w:val="false"/>
                <w:color w:val="000000"/>
                <w:sz w:val="20"/>
              </w:rPr>
              <w:t>[h                        ]</w:t>
            </w:r>
            <w:r>
              <w:rPr>
                <w:rFonts w:ascii="Malgun Gothic"/>
                <w:b w:val="false"/>
                <w:i w:val="false"/>
                <w:color w:val="000000"/>
                <w:sz w:val="20"/>
              </w:rPr>
              <w:t xml:space="preserve"> eat the cucumbers.</w:t>
            </w:r>
          </w:p>
        </w:tc>
        <w:tc>
          <w:tcPr>
            <w:tcW w:w="1706" w:type="dxa"/>
            <w:tcBorders/>
            <w:vAlign w:val="top"/>
          </w:tcPr>
          <w:p>
            <w:pPr>
              <w:spacing w:after="0" w:line="240"/>
              <w:ind w:left="0"/>
              <w:jc w:val="both"/>
            </w:pPr>
            <w:r>
              <w:rPr>
                <w:rFonts w:ascii="Malgun Gothic"/>
                <w:b w:val="false"/>
                <w:i w:val="false"/>
                <w:color w:val="000000"/>
                <w:sz w:val="16"/>
              </w:rPr>
              <w:t>만약 당신이 두 마리의 원숭이들을 나란히 있는 우리에 넣고 그들이 이미 가지고 있는 돌의 대가로 오이 조각을 둘 모두에게 주었을 때 그들은 그 오이를 기쁘게 먹을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If, however, you give one monkey grapes instead ― grapes being universally </w:t>
            </w:r>
            <w:r>
              <w:rPr>
                <w:rFonts w:ascii="Malgun Gothic"/>
                <w:b w:val="false"/>
                <w:i w:val="false"/>
                <w:color w:val="808080"/>
                <w:sz w:val="14"/>
              </w:rPr>
              <w:t>333</w:t>
            </w:r>
            <w:r>
              <w:rPr>
                <w:rFonts w:ascii="Malgun Gothic"/>
                <w:b/>
                <w:i w:val="false"/>
                <w:color w:val="000000"/>
                <w:sz w:val="20"/>
              </w:rPr>
              <w:t>[p                        ]</w:t>
            </w:r>
            <w:r>
              <w:rPr>
                <w:rFonts w:ascii="Malgun Gothic"/>
                <w:b w:val="false"/>
                <w:i w:val="false"/>
                <w:color w:val="000000"/>
                <w:sz w:val="20"/>
              </w:rPr>
              <w:t xml:space="preserve"> to cucumbers ― the monkey that is still </w:t>
            </w:r>
            <w:r>
              <w:rPr>
                <w:rFonts w:ascii="Malgun Gothic"/>
                <w:b w:val="false"/>
                <w:i w:val="false"/>
                <w:color w:val="808080"/>
                <w:sz w:val="14"/>
              </w:rPr>
              <w:t>334</w:t>
            </w:r>
            <w:r>
              <w:rPr>
                <w:rFonts w:ascii="Malgun Gothic"/>
                <w:b/>
                <w:i w:val="false"/>
                <w:color w:val="000000"/>
                <w:sz w:val="20"/>
              </w:rPr>
              <w:t>[r                        ]</w:t>
            </w:r>
            <w:r>
              <w:rPr>
                <w:rFonts w:ascii="Malgun Gothic"/>
                <w:b w:val="false"/>
                <w:i w:val="false"/>
                <w:color w:val="000000"/>
                <w:sz w:val="20"/>
              </w:rPr>
              <w:t xml:space="preserve"> cucumbers will begin to </w:t>
            </w:r>
            <w:r>
              <w:rPr>
                <w:rFonts w:ascii="Malgun Gothic"/>
                <w:b w:val="false"/>
                <w:i w:val="false"/>
                <w:color w:val="808080"/>
                <w:sz w:val="14"/>
              </w:rPr>
              <w:t>335</w:t>
            </w:r>
            <w:r>
              <w:rPr>
                <w:rFonts w:ascii="Malgun Gothic"/>
                <w:b/>
                <w:i w:val="false"/>
                <w:color w:val="000000"/>
                <w:sz w:val="20"/>
              </w:rPr>
              <w:t>[t                        ]</w:t>
            </w:r>
            <w:r>
              <w:rPr>
                <w:rFonts w:ascii="Malgun Gothic"/>
                <w:b w:val="false"/>
                <w:i w:val="false"/>
                <w:color w:val="000000"/>
                <w:sz w:val="20"/>
              </w:rPr>
              <w:t xml:space="preserve"> them back at the experimenter.</w:t>
            </w:r>
          </w:p>
        </w:tc>
        <w:tc>
          <w:tcPr>
            <w:tcW w:w="1706" w:type="dxa"/>
            <w:tcBorders/>
            <w:vAlign w:val="top"/>
          </w:tcPr>
          <w:p>
            <w:pPr>
              <w:spacing w:after="0" w:line="240"/>
              <w:ind w:left="0"/>
              <w:jc w:val="both"/>
            </w:pPr>
            <w:r>
              <w:rPr>
                <w:rFonts w:ascii="Malgun Gothic"/>
                <w:b w:val="false"/>
                <w:i w:val="false"/>
                <w:color w:val="000000"/>
                <w:sz w:val="16"/>
              </w:rPr>
              <w:t>하지만 만약 당신이 한 원숭이에게는 포도를 대신 준다면, 일반적으로 포도는 오이보다 더 선호되는데, 여전히 오이를 받은 원숭이는 그것들을 실험자에게 던지기 시작할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Even though she is still getting "</w:t>
            </w:r>
            <w:r>
              <w:rPr>
                <w:rFonts w:ascii="Malgun Gothic"/>
                <w:b w:val="false"/>
                <w:i w:val="false"/>
                <w:color w:val="808080"/>
                <w:sz w:val="14"/>
              </w:rPr>
              <w:t>336</w:t>
            </w:r>
            <w:r>
              <w:rPr>
                <w:rFonts w:ascii="Malgun Gothic"/>
                <w:b/>
                <w:i w:val="false"/>
                <w:color w:val="000000"/>
                <w:sz w:val="20"/>
              </w:rPr>
              <w:t>[p                        ]</w:t>
            </w:r>
            <w:r>
              <w:rPr>
                <w:rFonts w:ascii="Malgun Gothic"/>
                <w:b w:val="false"/>
                <w:i w:val="false"/>
                <w:color w:val="000000"/>
                <w:sz w:val="20"/>
              </w:rPr>
              <w:t xml:space="preserve">" the same amount for her effort of sourcing rocks, and so her particular situation has not </w:t>
            </w:r>
            <w:r>
              <w:rPr>
                <w:rFonts w:ascii="Malgun Gothic"/>
                <w:b w:val="false"/>
                <w:i w:val="false"/>
                <w:color w:val="808080"/>
                <w:sz w:val="14"/>
              </w:rPr>
              <w:t>337</w:t>
            </w:r>
            <w:r>
              <w:rPr>
                <w:rFonts w:ascii="Malgun Gothic"/>
                <w:b/>
                <w:i w:val="false"/>
                <w:color w:val="000000"/>
                <w:sz w:val="20"/>
              </w:rPr>
              <w:t>[c                        ]</w:t>
            </w:r>
            <w:r>
              <w:rPr>
                <w:rFonts w:ascii="Malgun Gothic"/>
                <w:b w:val="false"/>
                <w:i w:val="false"/>
                <w:color w:val="000000"/>
                <w:sz w:val="20"/>
              </w:rPr>
              <w:t xml:space="preserve">, the </w:t>
            </w:r>
            <w:r>
              <w:rPr>
                <w:rFonts w:ascii="Malgun Gothic"/>
                <w:b w:val="false"/>
                <w:i w:val="false"/>
                <w:color w:val="808080"/>
                <w:sz w:val="14"/>
              </w:rPr>
              <w:t>338</w:t>
            </w:r>
            <w:r>
              <w:rPr>
                <w:rFonts w:ascii="Malgun Gothic"/>
                <w:b/>
                <w:i w:val="false"/>
                <w:color w:val="000000"/>
                <w:sz w:val="20"/>
              </w:rPr>
              <w:t>[c                        ]</w:t>
            </w:r>
            <w:r>
              <w:rPr>
                <w:rFonts w:ascii="Malgun Gothic"/>
                <w:b w:val="false"/>
                <w:i w:val="false"/>
                <w:color w:val="000000"/>
                <w:sz w:val="20"/>
              </w:rPr>
              <w:t xml:space="preserve"> to another makes the situation </w:t>
            </w:r>
            <w:r>
              <w:rPr>
                <w:rFonts w:ascii="Malgun Gothic"/>
                <w:b w:val="false"/>
                <w:i w:val="false"/>
                <w:color w:val="808080"/>
                <w:sz w:val="14"/>
              </w:rPr>
              <w:t>339</w:t>
            </w:r>
            <w:r>
              <w:rPr>
                <w:rFonts w:ascii="Malgun Gothic"/>
                <w:b/>
                <w:i w:val="false"/>
                <w:color w:val="000000"/>
                <w:sz w:val="20"/>
              </w:rPr>
              <w:t>[u                        ]</w:t>
            </w:r>
            <w:r>
              <w:rPr>
                <w:rFonts w:ascii="Malgun Gothic"/>
                <w:b w:val="false"/>
                <w:i w:val="false"/>
                <w:color w:val="000000"/>
                <w:sz w:val="20"/>
              </w:rPr>
              <w:t>.</w:t>
            </w:r>
          </w:p>
        </w:tc>
        <w:tc>
          <w:tcPr>
            <w:tcW w:w="1706" w:type="dxa"/>
            <w:tcBorders/>
            <w:vAlign w:val="top"/>
          </w:tcPr>
          <w:p>
            <w:pPr>
              <w:spacing w:after="0" w:line="240"/>
              <w:ind w:left="0"/>
              <w:jc w:val="both"/>
            </w:pPr>
            <w:r>
              <w:rPr>
                <w:rFonts w:ascii="Malgun Gothic"/>
                <w:b w:val="false"/>
                <w:i w:val="false"/>
                <w:color w:val="000000"/>
                <w:sz w:val="16"/>
              </w:rPr>
              <w:t>비록 그녀가 돌을 모은 그녀의 수고에 대한 대가로 같은 양을 여전히 '받고', 그래서 그녀의 특정한 상황이 변화가 없더라도, 다른 원숭이와의 비교는 그 상황을 부당하게 만든다.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Furthermore, she is now </w:t>
            </w:r>
            <w:r>
              <w:rPr>
                <w:rFonts w:ascii="Malgun Gothic"/>
                <w:b w:val="false"/>
                <w:i w:val="false"/>
                <w:color w:val="808080"/>
                <w:sz w:val="14"/>
              </w:rPr>
              <w:t>340</w:t>
            </w:r>
            <w:r>
              <w:rPr>
                <w:rFonts w:ascii="Malgun Gothic"/>
                <w:b/>
                <w:i w:val="false"/>
                <w:color w:val="000000"/>
                <w:sz w:val="20"/>
              </w:rPr>
              <w:t>[w                        ]</w:t>
            </w:r>
            <w:r>
              <w:rPr>
                <w:rFonts w:ascii="Malgun Gothic"/>
                <w:b w:val="false"/>
                <w:i w:val="false"/>
                <w:color w:val="000000"/>
                <w:sz w:val="20"/>
              </w:rPr>
              <w:t xml:space="preserve"> to </w:t>
            </w:r>
            <w:r>
              <w:rPr>
                <w:rFonts w:ascii="Malgun Gothic"/>
                <w:b w:val="false"/>
                <w:i w:val="false"/>
                <w:color w:val="808080"/>
                <w:sz w:val="14"/>
              </w:rPr>
              <w:t>341</w:t>
            </w:r>
            <w:r>
              <w:rPr>
                <w:rFonts w:ascii="Malgun Gothic"/>
                <w:b/>
                <w:i w:val="false"/>
                <w:color w:val="000000"/>
                <w:sz w:val="20"/>
              </w:rPr>
              <w:t>[a                        ]</w:t>
            </w:r>
            <w:r>
              <w:rPr>
                <w:rFonts w:ascii="Malgun Gothic"/>
                <w:b w:val="false"/>
                <w:i w:val="false"/>
                <w:color w:val="000000"/>
                <w:sz w:val="20"/>
              </w:rPr>
              <w:t xml:space="preserve"> all </w:t>
            </w:r>
            <w:r>
              <w:rPr>
                <w:rFonts w:ascii="Malgun Gothic"/>
                <w:b w:val="false"/>
                <w:i w:val="false"/>
                <w:color w:val="808080"/>
                <w:sz w:val="14"/>
              </w:rPr>
              <w:t>342</w:t>
            </w:r>
            <w:r>
              <w:rPr>
                <w:rFonts w:ascii="Malgun Gothic"/>
                <w:b/>
                <w:i w:val="false"/>
                <w:color w:val="000000"/>
                <w:sz w:val="20"/>
              </w:rPr>
              <w:t>[g                        ]</w:t>
            </w:r>
            <w:r>
              <w:rPr>
                <w:rFonts w:ascii="Malgun Gothic"/>
                <w:b w:val="false"/>
                <w:i w:val="false"/>
                <w:color w:val="000000"/>
                <w:sz w:val="20"/>
              </w:rPr>
              <w:t xml:space="preserve"> ― the cucumbers themselves ― to </w:t>
            </w:r>
            <w:r>
              <w:rPr>
                <w:rFonts w:ascii="Malgun Gothic"/>
                <w:b w:val="false"/>
                <w:i w:val="false"/>
                <w:color w:val="808080"/>
                <w:sz w:val="14"/>
              </w:rPr>
              <w:t>343</w:t>
            </w:r>
            <w:r>
              <w:rPr>
                <w:rFonts w:ascii="Malgun Gothic"/>
                <w:b/>
                <w:i w:val="false"/>
                <w:color w:val="000000"/>
                <w:sz w:val="20"/>
              </w:rPr>
              <w:t>[c                        ]</w:t>
            </w:r>
            <w:r>
              <w:rPr>
                <w:rFonts w:ascii="Malgun Gothic"/>
                <w:b w:val="false"/>
                <w:i w:val="false"/>
                <w:color w:val="000000"/>
                <w:sz w:val="20"/>
              </w:rPr>
              <w:t xml:space="preserve"> her </w:t>
            </w:r>
            <w:r>
              <w:rPr>
                <w:rFonts w:ascii="Malgun Gothic"/>
                <w:b w:val="false"/>
                <w:i w:val="false"/>
                <w:color w:val="808080"/>
                <w:sz w:val="14"/>
              </w:rPr>
              <w:t>344</w:t>
            </w:r>
            <w:r>
              <w:rPr>
                <w:rFonts w:ascii="Malgun Gothic"/>
                <w:b/>
                <w:i w:val="false"/>
                <w:color w:val="000000"/>
                <w:sz w:val="20"/>
              </w:rPr>
              <w:t>[d                        ]</w:t>
            </w:r>
            <w:r>
              <w:rPr>
                <w:rFonts w:ascii="Malgun Gothic"/>
                <w:b w:val="false"/>
                <w:i w:val="false"/>
                <w:color w:val="000000"/>
                <w:sz w:val="20"/>
              </w:rPr>
              <w:t xml:space="preserve"> to the experimenter.</w:t>
            </w:r>
          </w:p>
        </w:tc>
        <w:tc>
          <w:tcPr>
            <w:tcW w:w="1706" w:type="dxa"/>
            <w:tcBorders/>
            <w:vAlign w:val="top"/>
          </w:tcPr>
          <w:p>
            <w:pPr>
              <w:spacing w:after="0" w:line="240"/>
              <w:ind w:left="0"/>
              <w:jc w:val="both"/>
            </w:pPr>
            <w:r>
              <w:rPr>
                <w:rFonts w:ascii="Malgun Gothic"/>
                <w:b w:val="false"/>
                <w:i w:val="false"/>
                <w:color w:val="000000"/>
                <w:sz w:val="16"/>
              </w:rPr>
              <w:t>게다가, 그녀는 실험자에게 그녀의 불쾌함을 전달하기 위해 모든 얻은 것들, 즉, 오이 자체를 이제 기꺼이 포기한다.</w:t>
            </w:r>
          </w:p>
        </w:tc>
      </w:tr>
      <w:tr>
        <w:trPr>
          <w:trHeight w:val="150" w:hRule="atLeast"/>
        </w:trPr>
        <w:tc>
          <w:tcPr>
            <w:tcW w:w="0" w:type="auto"/>
            <w:gridSpan w:val="2"/>
            <w:tcBorders/>
            <w:vAlign w:val="center"/>
          </w:tcPr>
          <w:p/>
        </w:tc>
      </w:tr>
      <w:tr>
        <w:trPr>
          <w:trHeight w:val="375" w:hRule="atLeast"/>
        </w:trPr>
        <w:tc>
          <w:tcPr>
            <w:tcW w:w="12694" w:type="dxa"/>
            <w:tcBorders>
              <w:right w:val="single" w:color="dadada" w:sz="8"/>
            </w:tcBorders>
            <w:vAlign w:val="center"/>
          </w:tcPr>
          <w:p>
            <w:pPr>
              <w:spacing w:after="0"/>
              <w:ind w:left="0"/>
              <w:jc w:val="left"/>
            </w:pPr>
            <w:r>
              <w:rPr>
                <w:rFonts w:ascii="Malgun Gothic"/>
                <w:b w:val="false"/>
                <w:i w:val="false"/>
                <w:color w:val="000000"/>
                <w:sz w:val="16"/>
              </w:rPr>
              <w:t>18. p8-no.41~42</w:t>
            </w:r>
          </w:p>
        </w:tc>
        <w:tc>
          <w:tcPr>
            <w:tcW w:w="1706" w:type="dxa"/>
            <w:tcBorders/>
            <w:vAlign w:val="center"/>
          </w:tcP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Higher education has grown from an </w:t>
            </w:r>
            <w:r>
              <w:rPr>
                <w:rFonts w:ascii="Malgun Gothic"/>
                <w:b w:val="false"/>
                <w:i w:val="false"/>
                <w:color w:val="808080"/>
                <w:sz w:val="14"/>
              </w:rPr>
              <w:t>345</w:t>
            </w:r>
            <w:r>
              <w:rPr>
                <w:rFonts w:ascii="Malgun Gothic"/>
                <w:b/>
                <w:i w:val="false"/>
                <w:color w:val="000000"/>
                <w:sz w:val="20"/>
              </w:rPr>
              <w:t>[e                        ]</w:t>
            </w:r>
            <w:r>
              <w:rPr>
                <w:rFonts w:ascii="Malgun Gothic"/>
                <w:b w:val="false"/>
                <w:i w:val="false"/>
                <w:color w:val="000000"/>
                <w:sz w:val="20"/>
              </w:rPr>
              <w:t xml:space="preserve"> to a </w:t>
            </w:r>
            <w:r>
              <w:rPr>
                <w:rFonts w:ascii="Malgun Gothic"/>
                <w:b w:val="false"/>
                <w:i w:val="false"/>
                <w:color w:val="808080"/>
                <w:sz w:val="14"/>
              </w:rPr>
              <w:t>346</w:t>
            </w:r>
            <w:r>
              <w:rPr>
                <w:rFonts w:ascii="Malgun Gothic"/>
                <w:b/>
                <w:i w:val="false"/>
                <w:color w:val="000000"/>
                <w:sz w:val="20"/>
              </w:rPr>
              <w:t>[m                        ]</w:t>
            </w:r>
            <w:r>
              <w:rPr>
                <w:rFonts w:ascii="Malgun Gothic"/>
                <w:b w:val="false"/>
                <w:i w:val="false"/>
                <w:color w:val="000000"/>
                <w:sz w:val="20"/>
              </w:rPr>
              <w:t xml:space="preserve"> system across the world.</w:t>
            </w:r>
          </w:p>
        </w:tc>
        <w:tc>
          <w:tcPr>
            <w:tcW w:w="1706" w:type="dxa"/>
            <w:tcBorders/>
            <w:vAlign w:val="top"/>
          </w:tcPr>
          <w:p>
            <w:pPr>
              <w:spacing w:after="0" w:line="240"/>
              <w:ind w:left="0"/>
              <w:jc w:val="both"/>
            </w:pPr>
            <w:r>
              <w:rPr>
                <w:rFonts w:ascii="Malgun Gothic"/>
                <w:b w:val="false"/>
                <w:i w:val="false"/>
                <w:color w:val="000000"/>
                <w:sz w:val="16"/>
              </w:rPr>
              <w:t>고등 교육은 전 세계에 걸쳐 엘리트에서 대중 체제로 성장해 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In Europe and the USA, </w:t>
            </w:r>
            <w:r>
              <w:rPr>
                <w:rFonts w:ascii="Malgun Gothic"/>
                <w:b w:val="false"/>
                <w:i w:val="false"/>
                <w:color w:val="808080"/>
                <w:sz w:val="14"/>
              </w:rPr>
              <w:t>347</w:t>
            </w:r>
            <w:r>
              <w:rPr>
                <w:rFonts w:ascii="Malgun Gothic"/>
                <w:b/>
                <w:i w:val="false"/>
                <w:color w:val="000000"/>
                <w:sz w:val="20"/>
              </w:rPr>
              <w:t>[i                        ]</w:t>
            </w:r>
            <w:r>
              <w:rPr>
                <w:rFonts w:ascii="Malgun Gothic"/>
                <w:b w:val="false"/>
                <w:i w:val="false"/>
                <w:color w:val="000000"/>
                <w:sz w:val="20"/>
              </w:rPr>
              <w:t xml:space="preserve"> rates of </w:t>
            </w:r>
            <w:r>
              <w:rPr>
                <w:rFonts w:ascii="Malgun Gothic"/>
                <w:b w:val="false"/>
                <w:i w:val="false"/>
                <w:color w:val="808080"/>
                <w:sz w:val="14"/>
              </w:rPr>
              <w:t>348</w:t>
            </w:r>
            <w:r>
              <w:rPr>
                <w:rFonts w:ascii="Malgun Gothic"/>
                <w:b/>
                <w:i w:val="false"/>
                <w:color w:val="000000"/>
                <w:sz w:val="20"/>
              </w:rPr>
              <w:t>[p                        ]</w:t>
            </w:r>
            <w:r>
              <w:rPr>
                <w:rFonts w:ascii="Malgun Gothic"/>
                <w:b w:val="false"/>
                <w:i w:val="false"/>
                <w:color w:val="000000"/>
                <w:sz w:val="20"/>
              </w:rPr>
              <w:t xml:space="preserve"> occurred in the decades after the Second World War.</w:t>
            </w:r>
          </w:p>
        </w:tc>
        <w:tc>
          <w:tcPr>
            <w:tcW w:w="1706" w:type="dxa"/>
            <w:tcBorders/>
            <w:vAlign w:val="top"/>
          </w:tcPr>
          <w:p>
            <w:pPr>
              <w:spacing w:after="0" w:line="240"/>
              <w:ind w:left="0"/>
              <w:jc w:val="both"/>
            </w:pPr>
            <w:r>
              <w:rPr>
                <w:rFonts w:ascii="Malgun Gothic"/>
                <w:b w:val="false"/>
                <w:i w:val="false"/>
                <w:color w:val="000000"/>
                <w:sz w:val="16"/>
              </w:rPr>
              <w:t>유럽과 미국에서는 2차 세계 대전 이후 수십 년 동안 증가된 참여율이 나타났다.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Between 2000 and 2014, rates of participation in higher education almost </w:t>
            </w:r>
            <w:r>
              <w:rPr>
                <w:rFonts w:ascii="Malgun Gothic"/>
                <w:b w:val="false"/>
                <w:i w:val="false"/>
                <w:color w:val="808080"/>
                <w:sz w:val="14"/>
              </w:rPr>
              <w:t>349</w:t>
            </w:r>
            <w:r>
              <w:rPr>
                <w:rFonts w:ascii="Malgun Gothic"/>
                <w:b/>
                <w:i w:val="false"/>
                <w:color w:val="000000"/>
                <w:sz w:val="20"/>
              </w:rPr>
              <w:t>[d                        ]</w:t>
            </w:r>
            <w:r>
              <w:rPr>
                <w:rFonts w:ascii="Malgun Gothic"/>
                <w:b w:val="false"/>
                <w:i w:val="false"/>
                <w:color w:val="000000"/>
                <w:sz w:val="20"/>
              </w:rPr>
              <w:t xml:space="preserve"> from 19% to 34% across the world among the members of the population in the school-leaving age category (typically 18-23).</w:t>
            </w:r>
          </w:p>
        </w:tc>
        <w:tc>
          <w:tcPr>
            <w:tcW w:w="1706" w:type="dxa"/>
            <w:tcBorders/>
            <w:vAlign w:val="top"/>
          </w:tcPr>
          <w:p>
            <w:pPr>
              <w:spacing w:after="0" w:line="240"/>
              <w:ind w:left="0"/>
              <w:jc w:val="both"/>
            </w:pPr>
            <w:r>
              <w:rPr>
                <w:rFonts w:ascii="Malgun Gothic"/>
                <w:b w:val="false"/>
                <w:i w:val="false"/>
                <w:color w:val="000000"/>
                <w:sz w:val="16"/>
              </w:rPr>
              <w:t>2000년과 2014년 사이에 졸업 연령 범주 내 집단 구성원 사이에서의 고등 교육 참여율은 전 세계에 걸쳐 19%에서 34%로 거의 두 배가 되었다.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350</w:t>
            </w:r>
            <w:r>
              <w:rPr>
                <w:rFonts w:ascii="Malgun Gothic"/>
                <w:b/>
                <w:i w:val="false"/>
                <w:color w:val="000000"/>
                <w:sz w:val="20"/>
              </w:rPr>
              <w:t>[d                        ]</w:t>
            </w:r>
            <w:r>
              <w:rPr>
                <w:rFonts w:ascii="Malgun Gothic"/>
                <w:b w:val="false"/>
                <w:i w:val="false"/>
                <w:color w:val="000000"/>
                <w:sz w:val="20"/>
              </w:rPr>
              <w:t xml:space="preserve"> expansion of higher education has been marked by a </w:t>
            </w:r>
            <w:r>
              <w:rPr>
                <w:rFonts w:ascii="Malgun Gothic"/>
                <w:b w:val="false"/>
                <w:i w:val="false"/>
                <w:color w:val="808080"/>
                <w:sz w:val="14"/>
              </w:rPr>
              <w:t>351</w:t>
            </w:r>
            <w:r>
              <w:rPr>
                <w:rFonts w:ascii="Malgun Gothic"/>
                <w:b/>
                <w:i w:val="false"/>
                <w:color w:val="000000"/>
                <w:sz w:val="20"/>
              </w:rPr>
              <w:t>[w                        ]</w:t>
            </w:r>
            <w:r>
              <w:rPr>
                <w:rFonts w:ascii="Malgun Gothic"/>
                <w:b w:val="false"/>
                <w:i w:val="false"/>
                <w:color w:val="000000"/>
                <w:sz w:val="20"/>
              </w:rPr>
              <w:t xml:space="preserve"> range of institutions of higher learning and a more </w:t>
            </w:r>
            <w:r>
              <w:rPr>
                <w:rFonts w:ascii="Malgun Gothic"/>
                <w:b w:val="false"/>
                <w:i w:val="false"/>
                <w:color w:val="808080"/>
                <w:sz w:val="14"/>
              </w:rPr>
              <w:t>352</w:t>
            </w:r>
            <w:r>
              <w:rPr>
                <w:rFonts w:ascii="Malgun Gothic"/>
                <w:b/>
                <w:i w:val="false"/>
                <w:color w:val="000000"/>
                <w:sz w:val="20"/>
              </w:rPr>
              <w:t>[d                        ]</w:t>
            </w:r>
            <w:r>
              <w:rPr>
                <w:rFonts w:ascii="Malgun Gothic"/>
                <w:b w:val="false"/>
                <w:i w:val="false"/>
                <w:color w:val="000000"/>
                <w:sz w:val="20"/>
              </w:rPr>
              <w:t xml:space="preserve"> </w:t>
            </w:r>
            <w:r>
              <w:rPr>
                <w:rFonts w:ascii="Malgun Gothic"/>
                <w:b w:val="false"/>
                <w:i w:val="false"/>
                <w:color w:val="808080"/>
                <w:sz w:val="14"/>
              </w:rPr>
              <w:t>353</w:t>
            </w:r>
            <w:r>
              <w:rPr>
                <w:rFonts w:ascii="Malgun Gothic"/>
                <w:b/>
                <w:i w:val="false"/>
                <w:color w:val="000000"/>
                <w:sz w:val="20"/>
              </w:rPr>
              <w:t>[d                        ]</w:t>
            </w:r>
            <w:r>
              <w:rPr>
                <w:rFonts w:ascii="Malgun Gothic"/>
                <w:b w:val="false"/>
                <w:i w:val="false"/>
                <w:color w:val="000000"/>
                <w:sz w:val="20"/>
              </w:rPr>
              <w:t xml:space="preserve"> of students.</w:t>
            </w:r>
          </w:p>
        </w:tc>
        <w:tc>
          <w:tcPr>
            <w:tcW w:w="1706" w:type="dxa"/>
            <w:tcBorders/>
            <w:vAlign w:val="top"/>
          </w:tcPr>
          <w:p>
            <w:pPr>
              <w:spacing w:after="0" w:line="240"/>
              <w:ind w:left="0"/>
              <w:jc w:val="both"/>
            </w:pPr>
            <w:r>
              <w:rPr>
                <w:rFonts w:ascii="Malgun Gothic"/>
                <w:b w:val="false"/>
                <w:i w:val="false"/>
                <w:color w:val="000000"/>
                <w:sz w:val="16"/>
              </w:rPr>
              <w:t>고등 교육의 극적인 확대는 더 광범위한 고등 학습 기관과 더 다양한 학생 인구 집단으로 특징지어져 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Changes from an </w:t>
            </w:r>
            <w:r>
              <w:rPr>
                <w:rFonts w:ascii="Malgun Gothic"/>
                <w:b w:val="false"/>
                <w:i w:val="false"/>
                <w:color w:val="808080"/>
                <w:sz w:val="14"/>
              </w:rPr>
              <w:t>354</w:t>
            </w:r>
            <w:r>
              <w:rPr>
                <w:rFonts w:ascii="Malgun Gothic"/>
                <w:b/>
                <w:i w:val="false"/>
                <w:color w:val="000000"/>
                <w:sz w:val="20"/>
              </w:rPr>
              <w:t>[e                        ]</w:t>
            </w:r>
            <w:r>
              <w:rPr>
                <w:rFonts w:ascii="Malgun Gothic"/>
                <w:b w:val="false"/>
                <w:i w:val="false"/>
                <w:color w:val="000000"/>
                <w:sz w:val="20"/>
              </w:rPr>
              <w:t xml:space="preserve"> system to a mass higher education system are associated with </w:t>
            </w:r>
            <w:r>
              <w:rPr>
                <w:rFonts w:ascii="Malgun Gothic"/>
                <w:b w:val="false"/>
                <w:i w:val="false"/>
                <w:color w:val="808080"/>
                <w:sz w:val="14"/>
              </w:rPr>
              <w:t>355</w:t>
            </w:r>
            <w:r>
              <w:rPr>
                <w:rFonts w:ascii="Malgun Gothic"/>
                <w:b/>
                <w:i w:val="false"/>
                <w:color w:val="000000"/>
                <w:sz w:val="20"/>
              </w:rPr>
              <w:t>[p                        ]</w:t>
            </w:r>
            <w:r>
              <w:rPr>
                <w:rFonts w:ascii="Malgun Gothic"/>
                <w:b w:val="false"/>
                <w:i w:val="false"/>
                <w:color w:val="000000"/>
                <w:sz w:val="20"/>
              </w:rPr>
              <w:t xml:space="preserve"> needs to build a </w:t>
            </w:r>
            <w:r>
              <w:rPr>
                <w:rFonts w:ascii="Malgun Gothic"/>
                <w:b w:val="false"/>
                <w:i w:val="false"/>
                <w:color w:val="808080"/>
                <w:sz w:val="14"/>
              </w:rPr>
              <w:t>356</w:t>
            </w:r>
            <w:r>
              <w:rPr>
                <w:rFonts w:ascii="Malgun Gothic"/>
                <w:b/>
                <w:i w:val="false"/>
                <w:color w:val="000000"/>
                <w:sz w:val="20"/>
              </w:rPr>
              <w:t>[s                        ]</w:t>
            </w:r>
            <w:r>
              <w:rPr>
                <w:rFonts w:ascii="Malgun Gothic"/>
                <w:b w:val="false"/>
                <w:i w:val="false"/>
                <w:color w:val="000000"/>
                <w:sz w:val="20"/>
              </w:rPr>
              <w:t xml:space="preserve"> workforce for the economy.</w:t>
            </w:r>
          </w:p>
        </w:tc>
        <w:tc>
          <w:tcPr>
            <w:tcW w:w="1706" w:type="dxa"/>
            <w:tcBorders/>
            <w:vAlign w:val="top"/>
          </w:tcPr>
          <w:p>
            <w:pPr>
              <w:spacing w:after="0" w:line="240"/>
              <w:ind w:left="0"/>
              <w:jc w:val="both"/>
            </w:pPr>
            <w:r>
              <w:rPr>
                <w:rFonts w:ascii="Malgun Gothic"/>
                <w:b w:val="false"/>
                <w:i w:val="false"/>
                <w:color w:val="000000"/>
                <w:sz w:val="16"/>
              </w:rPr>
              <w:t>엘리트 체제에서 대중 고등 교육 체제로의 변화는 경제를 위한 전문화된 노동력을 구축하려는 정치적 필요성과 관련이 있다.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In theory, the expansion of higher education to develop a highly </w:t>
            </w:r>
            <w:r>
              <w:rPr>
                <w:rFonts w:ascii="Malgun Gothic"/>
                <w:b w:val="false"/>
                <w:i w:val="false"/>
                <w:color w:val="808080"/>
                <w:sz w:val="14"/>
              </w:rPr>
              <w:t>357</w:t>
            </w:r>
            <w:r>
              <w:rPr>
                <w:rFonts w:ascii="Malgun Gothic"/>
                <w:b/>
                <w:i w:val="false"/>
                <w:color w:val="000000"/>
                <w:sz w:val="20"/>
              </w:rPr>
              <w:t>[s                        ]</w:t>
            </w:r>
            <w:r>
              <w:rPr>
                <w:rFonts w:ascii="Malgun Gothic"/>
                <w:b w:val="false"/>
                <w:i w:val="false"/>
                <w:color w:val="000000"/>
                <w:sz w:val="20"/>
              </w:rPr>
              <w:t xml:space="preserve"> workforce should </w:t>
            </w:r>
            <w:r>
              <w:rPr>
                <w:rFonts w:ascii="Malgun Gothic"/>
                <w:b w:val="false"/>
                <w:i w:val="false"/>
                <w:color w:val="808080"/>
                <w:sz w:val="14"/>
              </w:rPr>
              <w:t>358</w:t>
            </w:r>
            <w:r>
              <w:rPr>
                <w:rFonts w:ascii="Malgun Gothic"/>
                <w:b/>
                <w:i w:val="false"/>
                <w:color w:val="000000"/>
                <w:sz w:val="20"/>
              </w:rPr>
              <w:t>[d                        ]</w:t>
            </w:r>
            <w:r>
              <w:rPr>
                <w:rFonts w:ascii="Malgun Gothic"/>
                <w:b w:val="false"/>
                <w:i w:val="false"/>
                <w:color w:val="000000"/>
                <w:sz w:val="20"/>
              </w:rPr>
              <w:t xml:space="preserve"> the role of </w:t>
            </w:r>
            <w:r>
              <w:rPr>
                <w:rFonts w:ascii="Malgun Gothic"/>
                <w:b w:val="false"/>
                <w:i w:val="false"/>
                <w:color w:val="808080"/>
                <w:sz w:val="14"/>
              </w:rPr>
              <w:t>359</w:t>
            </w:r>
            <w:r>
              <w:rPr>
                <w:rFonts w:ascii="Malgun Gothic"/>
                <w:b/>
                <w:i w:val="false"/>
                <w:color w:val="000000"/>
                <w:sz w:val="20"/>
              </w:rPr>
              <w:t>[e                        ]</w:t>
            </w:r>
            <w:r>
              <w:rPr>
                <w:rFonts w:ascii="Malgun Gothic"/>
                <w:b w:val="false"/>
                <w:i w:val="false"/>
                <w:color w:val="000000"/>
                <w:sz w:val="20"/>
              </w:rPr>
              <w:t xml:space="preserve"> in the selection and control of students, </w:t>
            </w:r>
            <w:r>
              <w:rPr>
                <w:rFonts w:ascii="Malgun Gothic"/>
                <w:b w:val="false"/>
                <w:i w:val="false"/>
                <w:color w:val="808080"/>
                <w:sz w:val="14"/>
              </w:rPr>
              <w:t>360</w:t>
            </w:r>
            <w:r>
              <w:rPr>
                <w:rFonts w:ascii="Malgun Gothic"/>
                <w:b/>
                <w:i w:val="false"/>
                <w:color w:val="000000"/>
                <w:sz w:val="20"/>
              </w:rPr>
              <w:t>[i                        ]</w:t>
            </w:r>
            <w:r>
              <w:rPr>
                <w:rFonts w:ascii="Malgun Gothic"/>
                <w:b w:val="false"/>
                <w:i w:val="false"/>
                <w:color w:val="000000"/>
                <w:sz w:val="20"/>
              </w:rPr>
              <w:t xml:space="preserve"> approaches to assessment which enable lifelong learning: </w:t>
            </w:r>
            <w:r>
              <w:rPr>
                <w:rFonts w:ascii="Malgun Gothic"/>
                <w:b w:val="false"/>
                <w:i w:val="false"/>
                <w:color w:val="808080"/>
                <w:sz w:val="14"/>
              </w:rPr>
              <w:t>361</w:t>
            </w:r>
            <w:r>
              <w:rPr>
                <w:rFonts w:ascii="Malgun Gothic"/>
                <w:b/>
                <w:i w:val="false"/>
                <w:color w:val="000000"/>
                <w:sz w:val="20"/>
              </w:rPr>
              <w:t>[a                        ]</w:t>
            </w:r>
            <w:r>
              <w:rPr>
                <w:rFonts w:ascii="Malgun Gothic"/>
                <w:b w:val="false"/>
                <w:i w:val="false"/>
                <w:color w:val="000000"/>
                <w:sz w:val="20"/>
              </w:rPr>
              <w:t xml:space="preserve"> for learning and a focus on feedback for development.</w:t>
            </w:r>
          </w:p>
        </w:tc>
        <w:tc>
          <w:tcPr>
            <w:tcW w:w="1706" w:type="dxa"/>
            <w:tcBorders/>
            <w:vAlign w:val="top"/>
          </w:tcPr>
          <w:p>
            <w:pPr>
              <w:spacing w:after="0" w:line="240"/>
              <w:ind w:left="0"/>
              <w:jc w:val="both"/>
            </w:pPr>
            <w:r>
              <w:rPr>
                <w:rFonts w:ascii="Malgun Gothic"/>
                <w:b w:val="false"/>
                <w:i w:val="false"/>
                <w:color w:val="000000"/>
                <w:sz w:val="16"/>
              </w:rPr>
              <w:t>이론적으로, 고도로 숙련된 노동력을 개발하기 위한 고등 교육의 확대는 평생학습을 가능하게 하는 평가로의 접근 방법, 즉, 학습을 '위한' 평가와 발달을 위한 피드백에 집중을 시작하면서, 학생의 선발과 통제에 있어 시험의 역할을 감소시킬 것이다.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In reality, sociopolitical changes to </w:t>
            </w:r>
            <w:r>
              <w:rPr>
                <w:rFonts w:ascii="Malgun Gothic"/>
                <w:b w:val="false"/>
                <w:i w:val="false"/>
                <w:color w:val="808080"/>
                <w:sz w:val="14"/>
              </w:rPr>
              <w:t>362</w:t>
            </w:r>
            <w:r>
              <w:rPr>
                <w:rFonts w:ascii="Malgun Gothic"/>
                <w:b/>
                <w:i w:val="false"/>
                <w:color w:val="000000"/>
                <w:sz w:val="20"/>
              </w:rPr>
              <w:t>[e                        ]</w:t>
            </w:r>
            <w:r>
              <w:rPr>
                <w:rFonts w:ascii="Malgun Gothic"/>
                <w:b w:val="false"/>
                <w:i w:val="false"/>
                <w:color w:val="000000"/>
                <w:sz w:val="20"/>
              </w:rPr>
              <w:t xml:space="preserve"> higher education have set up a 'field of </w:t>
            </w:r>
            <w:r>
              <w:rPr>
                <w:rFonts w:ascii="Malgun Gothic"/>
                <w:b w:val="false"/>
                <w:i w:val="false"/>
                <w:color w:val="808080"/>
                <w:sz w:val="14"/>
              </w:rPr>
              <w:t>363</w:t>
            </w:r>
            <w:r>
              <w:rPr>
                <w:rFonts w:ascii="Malgun Gothic"/>
                <w:b/>
                <w:i w:val="false"/>
                <w:color w:val="000000"/>
                <w:sz w:val="20"/>
              </w:rPr>
              <w:t>[c                        ]</w:t>
            </w:r>
            <w:r>
              <w:rPr>
                <w:rFonts w:ascii="Malgun Gothic"/>
                <w:b w:val="false"/>
                <w:i w:val="false"/>
                <w:color w:val="000000"/>
                <w:sz w:val="20"/>
              </w:rPr>
              <w:t>' for assessment in higher education.</w:t>
            </w:r>
          </w:p>
        </w:tc>
        <w:tc>
          <w:tcPr>
            <w:tcW w:w="1706" w:type="dxa"/>
            <w:tcBorders/>
            <w:vAlign w:val="top"/>
          </w:tcPr>
          <w:p>
            <w:pPr>
              <w:spacing w:after="0" w:line="240"/>
              <w:ind w:left="0"/>
              <w:jc w:val="both"/>
            </w:pPr>
            <w:r>
              <w:rPr>
                <w:rFonts w:ascii="Malgun Gothic"/>
                <w:b w:val="false"/>
                <w:i w:val="false"/>
                <w:color w:val="000000"/>
                <w:sz w:val="16"/>
              </w:rPr>
              <w:t>실제로는 고등 교육을 확대하기 위한 사회 정치적 변화는 고등 교육에서의 평가에 있어 '모순의 장'을 조성해 왔다.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Mass higher education requires </w:t>
            </w:r>
            <w:r>
              <w:rPr>
                <w:rFonts w:ascii="Malgun Gothic"/>
                <w:b w:val="false"/>
                <w:i w:val="false"/>
                <w:color w:val="808080"/>
                <w:sz w:val="14"/>
              </w:rPr>
              <w:t>364</w:t>
            </w:r>
            <w:r>
              <w:rPr>
                <w:rFonts w:ascii="Malgun Gothic"/>
                <w:b/>
                <w:i w:val="false"/>
                <w:color w:val="000000"/>
                <w:sz w:val="20"/>
              </w:rPr>
              <w:t>[e                        ]</w:t>
            </w:r>
            <w:r>
              <w:rPr>
                <w:rFonts w:ascii="Malgun Gothic"/>
                <w:b w:val="false"/>
                <w:i w:val="false"/>
                <w:color w:val="000000"/>
                <w:sz w:val="20"/>
              </w:rPr>
              <w:t xml:space="preserve"> approaches to assessment, such as examinations and multiple-choice quizzes, with minimalist, </w:t>
            </w:r>
            <w:r>
              <w:rPr>
                <w:rFonts w:ascii="Malgun Gothic"/>
                <w:b w:val="false"/>
                <w:i w:val="false"/>
                <w:color w:val="808080"/>
                <w:sz w:val="14"/>
              </w:rPr>
              <w:t>365</w:t>
            </w:r>
            <w:r>
              <w:rPr>
                <w:rFonts w:ascii="Malgun Gothic"/>
                <w:b/>
                <w:i w:val="false"/>
                <w:color w:val="000000"/>
                <w:sz w:val="20"/>
              </w:rPr>
              <w:t>[i                        ]</w:t>
            </w:r>
            <w:r>
              <w:rPr>
                <w:rFonts w:ascii="Malgun Gothic"/>
                <w:b w:val="false"/>
                <w:i w:val="false"/>
                <w:color w:val="000000"/>
                <w:sz w:val="20"/>
              </w:rPr>
              <w:t xml:space="preserve">, or standardised feedback, often causing students to focus more on </w:t>
            </w:r>
            <w:r>
              <w:rPr>
                <w:rFonts w:ascii="Malgun Gothic"/>
                <w:b w:val="false"/>
                <w:i w:val="false"/>
                <w:color w:val="808080"/>
                <w:sz w:val="14"/>
              </w:rPr>
              <w:t>366</w:t>
            </w:r>
            <w:r>
              <w:rPr>
                <w:rFonts w:ascii="Malgun Gothic"/>
                <w:b/>
                <w:i w:val="false"/>
                <w:color w:val="000000"/>
                <w:sz w:val="20"/>
              </w:rPr>
              <w:t>[g                        ]</w:t>
            </w:r>
            <w:r>
              <w:rPr>
                <w:rFonts w:ascii="Malgun Gothic"/>
                <w:b w:val="false"/>
                <w:i w:val="false"/>
                <w:color w:val="000000"/>
                <w:sz w:val="20"/>
              </w:rPr>
              <w:t xml:space="preserve"> than feedback.</w:t>
            </w:r>
          </w:p>
        </w:tc>
        <w:tc>
          <w:tcPr>
            <w:tcW w:w="1706" w:type="dxa"/>
            <w:tcBorders/>
            <w:vAlign w:val="top"/>
          </w:tcPr>
          <w:p>
            <w:pPr>
              <w:spacing w:after="0" w:line="240"/>
              <w:ind w:left="0"/>
              <w:jc w:val="both"/>
            </w:pPr>
            <w:r>
              <w:rPr>
                <w:rFonts w:ascii="Malgun Gothic"/>
                <w:b w:val="false"/>
                <w:i w:val="false"/>
                <w:color w:val="000000"/>
                <w:sz w:val="16"/>
              </w:rPr>
              <w:t>대중 고등 교육은 최소한이거나 비개인적이거나 표준화된 피드백을 갖춘, 시험과 선다형 퀴즈와 같은, 평가로의 효율적인 접근 방법을 필요로 하며, 이는 종종 학생이 피드백보다 성적에 더 집중하게 만든다.</w:t>
            </w:r>
          </w:p>
        </w:tc>
      </w:tr>
      <w:tr>
        <w:trPr>
          <w:trHeight w:val="150" w:hRule="atLeast"/>
        </w:trPr>
        <w:tc>
          <w:tcPr>
            <w:tcW w:w="12694" w:type="dxa"/>
            <w:tcBorders>
              <w:right w:val="single" w:color="dadada" w:sz="8"/>
            </w:tcBorders>
            <w:vAlign w:val="top"/>
          </w:tcPr>
          <w:p>
            <w:pPr>
              <w:spacing w:after="0" w:line="240"/>
              <w:ind w:left="0"/>
              <w:jc w:val="both"/>
            </w:pPr>
            <w:r>
              <w:rPr>
                <w:rFonts w:ascii="Malgun Gothic"/>
                <w:b w:val="false"/>
                <w:i w:val="false"/>
                <w:color w:val="000000"/>
                <w:sz w:val="20"/>
              </w:rPr>
              <w:t xml:space="preserve">In contrast, the relatively </w:t>
            </w:r>
            <w:r>
              <w:rPr>
                <w:rFonts w:ascii="Malgun Gothic"/>
                <w:b w:val="false"/>
                <w:i w:val="false"/>
                <w:color w:val="808080"/>
                <w:sz w:val="14"/>
              </w:rPr>
              <w:t>367</w:t>
            </w:r>
            <w:r>
              <w:rPr>
                <w:rFonts w:ascii="Malgun Gothic"/>
                <w:b/>
                <w:i w:val="false"/>
                <w:color w:val="000000"/>
                <w:sz w:val="20"/>
              </w:rPr>
              <w:t>[s                        ]</w:t>
            </w:r>
            <w:r>
              <w:rPr>
                <w:rFonts w:ascii="Malgun Gothic"/>
                <w:b w:val="false"/>
                <w:i w:val="false"/>
                <w:color w:val="000000"/>
                <w:sz w:val="20"/>
              </w:rPr>
              <w:t xml:space="preserve"> numbers of students in elite systems in the past allowed for </w:t>
            </w:r>
            <w:r>
              <w:rPr>
                <w:rFonts w:ascii="Malgun Gothic"/>
                <w:b w:val="false"/>
                <w:i w:val="false"/>
                <w:color w:val="808080"/>
                <w:sz w:val="14"/>
              </w:rPr>
              <w:t>368</w:t>
            </w:r>
            <w:r>
              <w:rPr>
                <w:rFonts w:ascii="Malgun Gothic"/>
                <w:b/>
                <w:i w:val="false"/>
                <w:color w:val="000000"/>
                <w:sz w:val="20"/>
              </w:rPr>
              <w:t>[c                        ]</w:t>
            </w:r>
            <w:r>
              <w:rPr>
                <w:rFonts w:ascii="Malgun Gothic"/>
                <w:b w:val="false"/>
                <w:i w:val="false"/>
                <w:color w:val="000000"/>
                <w:sz w:val="20"/>
              </w:rPr>
              <w:t xml:space="preserve"> relationships between students and their teachers, with </w:t>
            </w:r>
            <w:r>
              <w:rPr>
                <w:rFonts w:ascii="Malgun Gothic"/>
                <w:b w:val="false"/>
                <w:i w:val="false"/>
                <w:color w:val="808080"/>
                <w:sz w:val="14"/>
              </w:rPr>
              <w:t>369</w:t>
            </w:r>
            <w:r>
              <w:rPr>
                <w:rFonts w:ascii="Malgun Gothic"/>
                <w:b/>
                <w:i w:val="false"/>
                <w:color w:val="000000"/>
                <w:sz w:val="20"/>
              </w:rPr>
              <w:t>[f                        ]</w:t>
            </w:r>
            <w:r>
              <w:rPr>
                <w:rFonts w:ascii="Malgun Gothic"/>
                <w:b w:val="false"/>
                <w:i w:val="false"/>
                <w:color w:val="000000"/>
                <w:sz w:val="20"/>
              </w:rPr>
              <w:t xml:space="preserve"> feedback shaping the minds, academic skills, and even the characters of students.</w:t>
            </w:r>
          </w:p>
        </w:tc>
        <w:tc>
          <w:tcPr>
            <w:tcW w:w="1706" w:type="dxa"/>
            <w:tcBorders/>
            <w:vAlign w:val="top"/>
          </w:tcPr>
          <w:p>
            <w:pPr>
              <w:spacing w:after="0" w:line="240"/>
              <w:ind w:left="0"/>
              <w:jc w:val="both"/>
            </w:pPr>
            <w:r>
              <w:rPr>
                <w:rFonts w:ascii="Malgun Gothic"/>
                <w:b w:val="false"/>
                <w:i w:val="false"/>
                <w:color w:val="000000"/>
                <w:sz w:val="16"/>
              </w:rPr>
              <w:t>대조적으로, 과거에 엘리트 체제의 상대적으로 적은 학생의 수는 형성적 피드백이 학생의 마음, 학업 기술, 그리고 심지어 학생의 성격을 형성하면서, 학생과 그들의 선생님 사이의 더 긴밀한 관계를 허용했다.</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