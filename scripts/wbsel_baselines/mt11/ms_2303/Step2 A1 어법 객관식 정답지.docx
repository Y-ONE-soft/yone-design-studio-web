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w10="urn:schemas-microsoft-com:office:word" xmlns:v="urn:schemas-microsoft-com:vml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고1_2023_03월(서울시) - 읽기영역(18~45번)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틀린어법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995"/>
              <w:gridCol w:w="7005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③ confidently -&gt; confident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⑤ are -&gt; is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②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② that -&gt; what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③ coming -&gt; came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⑤ locking -&gt; locked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④ showed -&gt; to show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⑤ which -&gt;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⑤ which -&gt;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①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① that -&gt; what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①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① what -&gt;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④ will the future -&gt; the future will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②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② what -&gt;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⑤ being worked -&gt; working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④ forms -&gt; form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④ which -&gt; from which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②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② gave -&gt; were given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②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② positively -&gt; positive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③ Facing -&gt; Faced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w10="urn:schemas-microsoft-com:office:word" xmlns:v="urn:schemas-microsoft-com:vml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w10="urn:schemas-microsoft-com:office:word" xmlns:v="urn:schemas-microsoft-com:vml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