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명일여고2 영어Ⅰ 교과서 추가지문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6"/>
              </w:rPr>
              <w:t>Q. 각 문장에 어법상 틀린 곳을 찾아서 표시한 후 바르게 고치고, 없다면 X표 하시오.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1"/>
        <w:gridCol w:w="7209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p1-no.3과 추가지문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1.  Carbon capture and storage are an environmental technology designing help tackling climate change.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2.  It aims reducing the amount of carbon dioxide (CO₂) releasing into the atmosphere by industrial activities.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3.  The process start by capture CO₂ emissions at their source, such as a power plant or factory, before they are releasing into the air.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4.  This is important because CO₂, when releasing, can worsen global warming by trap heat in the Earth's atmosphere.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5.  Once collecting, the CO₂ is compressing and transporting to suitable storage sites which it is secure storing underground or in geological formations.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6.  This prevents the CO₂ from enter the atmosphere and contribute to global warming.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7.  The storage sites are careful selecting and monitoring to ensuring the safety and effectiveness of the carbon capture process.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8.  This innovative approach play an important role in lower the amount of greenhouse gases in the atmosphere.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9.  Nonetheless, this technology is still in its early stages of development, and it alone is not enough solving the climate crisis.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10.  It must accompany by other measures, such as transition to renewable energy sources and increase energy efficiency, to real make a difference in global carbon levels.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p2-no.4과 추가지문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11.  Have you hearing of the right to forget?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12.  This means individuals have the right requesting what their private information remove from the internet under certain circumstances.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13.  In 2014, a Spanish lawyer sued a global search engine company because he didn't want people see old articles about him.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14.  He argued what since he had already solve his issues in the past, the articles should delete.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15.  The European Court ruled which information can remove if it isn't accurate or relevant anymore.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16.  Some argue what this harms people's right knowing and freedom of expression.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17.  However, in my opinion, it's more important considering the individuals whom have harmed by information they want others forget.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18.  I believe everyone should to have control over their own privacy.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