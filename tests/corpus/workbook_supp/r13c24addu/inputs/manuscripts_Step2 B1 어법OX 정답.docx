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0"/>
              <w:gridCol w:w="701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p1-no.3과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Carbon capture and storage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 environmental technology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designing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(-&gt;designed)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help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help)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tackling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(-&gt;tackle)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climate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It aims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reducing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reduce)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amount of carbon dioxide (CO₂)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releasing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(-&gt;released)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into the atmosphere by industrial activities.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The process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start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(-&gt;starts)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capture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(-&gt;capturing)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CO₂ emissions at their source, such as a power plant or factory, before they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releasing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(-&gt;released)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into the air.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This is important because CO₂, when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releasing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(-&gt;released)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can worsen global warming by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trap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(-&gt;trapping)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heat in the Earth's atmosphere.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Once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collecting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(-&gt;collected)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the CO₂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compressing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(-&gt;compressed)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transporting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(-&gt;transported)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suitable storage sites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it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secure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(-&gt;securely)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storing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(-&gt;stored)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underground or in geological formations.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This prevents the CO₂ from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enter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(-&gt;entering)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atmosphere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contribute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(-&gt;contributing)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global warming.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The storage sites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careful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(-&gt;carefully)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selecting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(-&gt;selected)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monitoring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(-&gt;monitored)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ensuring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(-&gt;ensure)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safety and effectiveness of the carbon capture process.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This innovative approach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play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(-&gt;plays)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 important role in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lower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(-&gt;lowering)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amount of greenhouse gases in the atmosphere.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Nonetheless, this technology is still in its early stages of development, and it alone is not enough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solving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solve)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climate crisis.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It must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accompany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accompanied)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by other measures, such 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transition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(-&gt;transitioning)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renewable energy sources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increase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(-&gt;increasing)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energy efficiency,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make a difference in global carbon levels.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p2-no.4과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Have you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hearing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(-&gt;heard)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of the right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forget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forgotten)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This means individuals have the right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requesting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request)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their private information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remove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removed)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from the internet under certain circumstances.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In 2014, a Spanish lawyer sued a global search engine company because he didn't want people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old articles about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He argued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since he had already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solve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(-&gt;solved)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his issues in the past, the articles should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delete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deleted)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The European Court ruled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information can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remove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removed)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if it isn't accurate or relevant anymore.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Some argue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this harms people's right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know)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and freedom of expression.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However, in my opinion, it's more important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considering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consider)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individuals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have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harmed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(-&gt;been harmed)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by information they want others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forget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forget)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I believe everyone should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have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control over their own privacy.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