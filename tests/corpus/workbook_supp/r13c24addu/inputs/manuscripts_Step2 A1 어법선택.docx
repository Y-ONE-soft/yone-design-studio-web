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명일여고2 영어Ⅰ 교과서 추가지문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[   ] 안에서 어법 상 알맞은 것을 고르시오.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어법선택(문제지)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194"/>
        <w:gridCol w:w="7206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p1-no.3과 추가지문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Carbon capture and storage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[is / are]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 environmental technology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[designed / designing]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[help / to help]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[tackling / tackle]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climate change. It aims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[reducing / to reduce]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amount of carbon dioxide (CO₂)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[released / releasing]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into the atmosphere by industrial activities. The process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[starts / start]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[capture / capturing]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CO₂ emissions at their source, such as a power plant or factory, before they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[released / releasing]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into the air. This is important because CO₂, when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[released / releasing]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can worsen global warming by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[trap / trapping]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heat in the Earth's atmosphere. Once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[collecting / collected]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the CO₂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[compressed / compressing]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[transporting / transported]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suitable storage sites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[which / where]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it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[secure / securely]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[storing / stored]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underground or in geological formations. This prevents the CO₂ from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[entering / enter]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atmosphere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[contribute / contributing]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global warming. The storage sites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[careful / carefully]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[selected / selecting]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[monitored / monitoring]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[ensure / ensuring]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safety and effectiveness of the carbon capture process. This innovative approach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[plays / play]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 important role 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[lowering / lower]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amount of greenhouse gases in the atmosphere. Nonetheless, this technology is still in its early stages of development, and it alone is not enough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[to solve / solving]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climate crisis. It must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[accompany / be accompanied]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by other measures, such 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[transition / transitioning]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renewable energy sources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[increasing / increase]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energy efficiency,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[real / really]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make a difference in global carbon levels.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p2-no.4과 추가지문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Have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[hearing / heard]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the right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[be forgotten / forget]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? This means individuals have the right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[to request / requesting]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[that / what]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their private information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[be removed / remove]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from the internet under certain circumstances. In 2014, a Spanish lawyer sued a global search engine company because he didn't want people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[to see / see]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old articles about him. He argued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[that / what]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since he had already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[solved / solve]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his issues in the past, the articles should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[be deleted / delete]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. The European Court ruled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[that / which]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information can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[be removed / remove]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if it isn't accurate or relevant anymore. Some argue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[that / what]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this harms people's right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[knowing / to know]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freedom of expression. However, in my opinion, it's more important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[to consider / considering]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individuals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[who / whom]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have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[harmed / been harmed]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by information they want others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[forget / to forget]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. I believe everyone should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[have / to have]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control over their own privacy. 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