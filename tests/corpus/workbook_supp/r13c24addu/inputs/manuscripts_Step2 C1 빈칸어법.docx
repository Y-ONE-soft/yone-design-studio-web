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명일여고2 영어Ⅰ 교과서 추가지문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 문맥 상 알맞은 어휘를 넣으시오.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빈칸어휘(문제지)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799"/>
        <w:gridCol w:w="1601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99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p1-no.3과 추가지문</w:t>
            </w:r>
          </w:p>
        </w:tc>
        <w:tc>
          <w:tcPr>
            <w:tcW w:w="1601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9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Carbon capture and storage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 environmental technology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climate change.</w:t>
            </w:r>
          </w:p>
        </w:tc>
        <w:tc>
          <w:tcPr>
            <w:tcW w:w="160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탄소 포집 및 저장은 기후 변화에 대처하는 것을 돕도록 설계된 환경 기술이다.</w:t>
            </w:r>
          </w:p>
        </w:tc>
      </w:tr>
      <w:tr>
        <w:trPr>
          <w:trHeight w:val="150" w:hRule="atLeast"/>
        </w:trPr>
        <w:tc>
          <w:tcPr>
            <w:tcW w:w="1279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aims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amount of carbon dioxide (CO₂)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into the atmosphere by industrial activities.</w:t>
            </w:r>
          </w:p>
        </w:tc>
        <w:tc>
          <w:tcPr>
            <w:tcW w:w="160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그것은 산업 활동에 의해 대기 중으로 방출되는 이산화탄소(CO₂)의 양을 줄이는 것을 목표로 한다.</w:t>
            </w:r>
          </w:p>
        </w:tc>
      </w:tr>
      <w:tr>
        <w:trPr>
          <w:trHeight w:val="150" w:hRule="atLeast"/>
        </w:trPr>
        <w:tc>
          <w:tcPr>
            <w:tcW w:w="1279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process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CO₂ emissions at their source, such as a power plant or factory, before they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into the air.</w:t>
            </w:r>
          </w:p>
        </w:tc>
        <w:tc>
          <w:tcPr>
            <w:tcW w:w="160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과정은 발전소나 공장과 같은 그것들의 발생원에서, 그것들이 공기 중으로 방출되기 전에, CO₂ 배출물을 포집함으로써 시작된다.</w:t>
            </w:r>
          </w:p>
        </w:tc>
      </w:tr>
      <w:tr>
        <w:trPr>
          <w:trHeight w:val="150" w:hRule="atLeast"/>
        </w:trPr>
        <w:tc>
          <w:tcPr>
            <w:tcW w:w="1279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is important because CO₂, when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can worsen global warming 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heat in the Earth's atmosphere.</w:t>
            </w:r>
          </w:p>
        </w:tc>
        <w:tc>
          <w:tcPr>
            <w:tcW w:w="160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이것이 중요한 이유는 CO₂가, 방출되었을 때, 지구의 대기 중에 열을 가둠으로써 지구 온난화를 악화시킬 수 있기 때문이다.</w:t>
            </w:r>
          </w:p>
        </w:tc>
      </w:tr>
      <w:tr>
        <w:trPr>
          <w:trHeight w:val="150" w:hRule="atLeast"/>
        </w:trPr>
        <w:tc>
          <w:tcPr>
            <w:tcW w:w="1279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Once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the CO₂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suitable storage sites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it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underground or in geological formations.</w:t>
            </w:r>
          </w:p>
        </w:tc>
        <w:tc>
          <w:tcPr>
            <w:tcW w:w="160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일단 포집되면, 그 CO₂는 압축되어 적절한 저장 장소로 운송되는데, 그곳에서 그것은 지하나 지질 구조 안에 안전하게 저장된다.</w:t>
            </w:r>
          </w:p>
        </w:tc>
      </w:tr>
      <w:tr>
        <w:trPr>
          <w:trHeight w:val="150" w:hRule="atLeast"/>
        </w:trPr>
        <w:tc>
          <w:tcPr>
            <w:tcW w:w="1279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prevents the CO₂ from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atmosphere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global warming.</w:t>
            </w:r>
          </w:p>
        </w:tc>
        <w:tc>
          <w:tcPr>
            <w:tcW w:w="160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이것은 CO₂가 대기 중으로 들어가서 지구 온난화에 기여하는 것을 막는다.</w:t>
            </w:r>
          </w:p>
        </w:tc>
      </w:tr>
      <w:tr>
        <w:trPr>
          <w:trHeight w:val="150" w:hRule="atLeast"/>
        </w:trPr>
        <w:tc>
          <w:tcPr>
            <w:tcW w:w="1279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storage sites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safety and effectiveness of the carbon capture process.</w:t>
            </w:r>
          </w:p>
        </w:tc>
        <w:tc>
          <w:tcPr>
            <w:tcW w:w="160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저장 장소들은 탄소 포집 과정의 안전성과 효과성을 보장하기 위해 신중하게 선정되고 감시된다.</w:t>
            </w:r>
          </w:p>
        </w:tc>
      </w:tr>
      <w:tr>
        <w:trPr>
          <w:trHeight w:val="150" w:hRule="atLeast"/>
        </w:trPr>
        <w:tc>
          <w:tcPr>
            <w:tcW w:w="1279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innovative approach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 important role 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amount of greenhouse gases in the atmosphere.</w:t>
            </w:r>
          </w:p>
        </w:tc>
        <w:tc>
          <w:tcPr>
            <w:tcW w:w="160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 혁신적인 접근법은 대기 중 온실가스의 양을 낮추는 데 중요한 역할을 한다.</w:t>
            </w:r>
          </w:p>
        </w:tc>
      </w:tr>
      <w:tr>
        <w:trPr>
          <w:trHeight w:val="150" w:hRule="atLeast"/>
        </w:trPr>
        <w:tc>
          <w:tcPr>
            <w:tcW w:w="1279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Nonetheless, this technology is still in its early stages of development, and it alone is not enough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climate crisis.</w:t>
            </w:r>
          </w:p>
        </w:tc>
        <w:tc>
          <w:tcPr>
            <w:tcW w:w="160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그럼에도 불구하고, 이 기술은 여전히 개발의 초기 단계에 있으며, 그것만으로는 기후 위기를 해결하기에 충분하지 않다.</w:t>
            </w:r>
          </w:p>
        </w:tc>
      </w:tr>
      <w:tr>
        <w:trPr>
          <w:trHeight w:val="150" w:hRule="atLeast"/>
        </w:trPr>
        <w:tc>
          <w:tcPr>
            <w:tcW w:w="1279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must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other measures, such 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renewable energy sources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energy efficiency,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make a difference in global carbon levels.</w:t>
            </w:r>
          </w:p>
        </w:tc>
        <w:tc>
          <w:tcPr>
            <w:tcW w:w="160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그것은 전 지구적 탄소 수준에 실제로 변화를 만들어내기 위해, 재생 가능한 에너지원으로 전환하고 에너지 효율을 높이는 것과 같은 다른 조치들을 동반해야 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99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p2-no.4과 추가지문</w:t>
            </w:r>
          </w:p>
        </w:tc>
        <w:tc>
          <w:tcPr>
            <w:tcW w:w="1601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9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Have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the right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?</w:t>
            </w:r>
          </w:p>
        </w:tc>
        <w:tc>
          <w:tcPr>
            <w:tcW w:w="160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여러분은 잊힐 권리에 대해 들어본 적이 있나요?</w:t>
            </w:r>
          </w:p>
        </w:tc>
      </w:tr>
      <w:tr>
        <w:trPr>
          <w:trHeight w:val="150" w:hRule="atLeast"/>
        </w:trPr>
        <w:tc>
          <w:tcPr>
            <w:tcW w:w="1279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means individuals have the right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their private information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from the internet under certain circumstances.</w:t>
            </w:r>
          </w:p>
        </w:tc>
        <w:tc>
          <w:tcPr>
            <w:tcW w:w="160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이것은 개인이 특정한 상황에서 자신의 사적인 정보가 인터넷에서 제거되도록 요청할 권리를 가진다는 것을 의미합니다.</w:t>
            </w:r>
          </w:p>
        </w:tc>
      </w:tr>
      <w:tr>
        <w:trPr>
          <w:trHeight w:val="150" w:hRule="atLeast"/>
        </w:trPr>
        <w:tc>
          <w:tcPr>
            <w:tcW w:w="1279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2014, a Spanish lawyer sued a global search engine company because he didn't want people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old articles about him.</w:t>
            </w:r>
          </w:p>
        </w:tc>
        <w:tc>
          <w:tcPr>
            <w:tcW w:w="160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2014년에, 한 스페인 변호사가 한 글로벌 검색 엔진 회사를 고소했는데, 왜냐하면 그는 사람들이 자신에 관한 오래된 기사들을 보는 것을 원하지 않았기 때문입니다.</w:t>
            </w:r>
          </w:p>
        </w:tc>
      </w:tr>
      <w:tr>
        <w:trPr>
          <w:trHeight w:val="150" w:hRule="atLeast"/>
        </w:trPr>
        <w:tc>
          <w:tcPr>
            <w:tcW w:w="1279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He argued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since he had already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his issues in the past, the articles should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0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그는 자신이 과거에 그 문제들을 이미 해결했으므로, 그 기사들이 삭제되어야 한다고 주장했습니다.</w:t>
            </w:r>
          </w:p>
        </w:tc>
      </w:tr>
      <w:tr>
        <w:trPr>
          <w:trHeight w:val="150" w:hRule="atLeast"/>
        </w:trPr>
        <w:tc>
          <w:tcPr>
            <w:tcW w:w="1279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European Court ruled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information can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if it isn't accurate or relevant anymore.</w:t>
            </w:r>
          </w:p>
        </w:tc>
        <w:tc>
          <w:tcPr>
            <w:tcW w:w="160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유럽 사법 재판소는 정보가 더 이상 정확하지 않거나 관련이 없다면 그것이 제거될 수 있다고 판결했습니다.</w:t>
            </w:r>
          </w:p>
        </w:tc>
      </w:tr>
      <w:tr>
        <w:trPr>
          <w:trHeight w:val="150" w:hRule="atLeast"/>
        </w:trPr>
        <w:tc>
          <w:tcPr>
            <w:tcW w:w="1279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Some argue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this harms people's right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freedom of expression.</w:t>
            </w:r>
          </w:p>
        </w:tc>
        <w:tc>
          <w:tcPr>
            <w:tcW w:w="160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어떤 사람들은 이것이 사람들의 알 권리와 표현의 자유를 해친다고 주장합니다.</w:t>
            </w:r>
          </w:p>
        </w:tc>
      </w:tr>
      <w:tr>
        <w:trPr>
          <w:trHeight w:val="150" w:hRule="atLeast"/>
        </w:trPr>
        <w:tc>
          <w:tcPr>
            <w:tcW w:w="1279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However, in my opinion, it's more important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individuals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have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information they want others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0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그러나, 제 의견으로는, 다른 사람들이 잊어주기를 원하는 정보에 의해 피해를 입은 개인들을 고려하는 것이 더 중요합니다.</w:t>
            </w:r>
          </w:p>
        </w:tc>
      </w:tr>
      <w:tr>
        <w:trPr>
          <w:trHeight w:val="150" w:hRule="atLeast"/>
        </w:trPr>
        <w:tc>
          <w:tcPr>
            <w:tcW w:w="1279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 believe everyone should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control over their own privacy.</w:t>
            </w:r>
          </w:p>
        </w:tc>
        <w:tc>
          <w:tcPr>
            <w:tcW w:w="160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저는 모든 사람이 자신의 사생활에 대한 통제권을 가져야 한다고 믿습니다.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