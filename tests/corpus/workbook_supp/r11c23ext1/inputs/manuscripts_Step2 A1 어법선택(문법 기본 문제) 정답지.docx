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80"/>
              <w:gridCol w:w="702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seeing -&gt; seen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questioned -&gt; questioning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no.3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unsuccessfully -&gt; unsuccessful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no.4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is -&gt; are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