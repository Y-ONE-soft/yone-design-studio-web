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성덕2 EBS 4지문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안에서 어법 상 알맞은 것을 고르시오.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어법선택(문제지)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92"/>
        <w:gridCol w:w="7208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no.1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Developmental psychologists have found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[what / that]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infants feel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[sympathetic / sympathetically]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distress even before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[fully / full]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[realize / realizes]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[what / that]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exist apart from other people. Even a few months after birth, infants react to a disturbance in those around them as though it were their own,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[crying / cried]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they see another child's tears. By one year or so, they start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[realize / realizing]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misery is not their own but someone else's, though they still seem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[confused / confusing]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over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[how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[doing / to do]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it. In research by Martin L. Hoffman, for example, a one-year-old brought his own mother over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[comfort / to comfort]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[crying / cried]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friend,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[ignored / ignoring]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friend's mother,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[whom / who]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[was / were]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also in the room. This confusion is also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[seeing / seen]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one-year-old imitate the pain of someone else,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[possible / possibly]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better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[comprehending / comprehend]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[what / that]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[felt / feeling]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. For example, if another baby hurts fingers, a one-year-old might put her own fingers in her mouth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see / seeing]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if she hurts, too.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no.2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Why don't we think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[differently / different]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more often? The reason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[what / that]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do not need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[being / to be]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[creative / creatively]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most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[what / that]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do. For example, we do not need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be / being]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[creatively / creative]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we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[driving / driven]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the freeway,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[ridden / riding]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an elevator,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[waiting / waited]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line at a grocery store. We are creatures of habit when it comes to the business of living. For most of our activities, these routines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[indispensably / indispensable]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without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[them / it]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our lives would be in chaos, and we would not get much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[accomplished / accomplishing]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. If you got up this morning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[started / starting]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[contemplating / contemplate]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shape of your toothbrush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[questioning / question]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meaning of toast,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[probable / probably]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would not make it to work.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no.3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team of researchers found out the alarming low death rate of a small village of Roseto and started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[investigate / investigating]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[it / them]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. While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[investigated / investigating]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they realized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[that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secret of Roseto wasn't diet or exercise or genes or location. They looked at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[how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Rosetans visited one another. They learned about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[extended / extend]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family clans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[that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underlay the town's social structure. They saw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[what / how]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[much / many]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homes had three generations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[lived / living]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under one roof,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[what / how]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[many / much]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respect grandparents commanded. They noticed the particular belief in equality of the community,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[that / which]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[discouraged / discouraging]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wealthy from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[boast / boasting]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their success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[helped / helping]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[unsuccessfully / unsuccessful]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[obscure / obscuring]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their failures. These findings suggested the Rosetans had created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[closely / close]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[connect / connected]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protective social structure.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4. no.4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art of writing and the art of discussion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[are / is]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[close / closely]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[linked / linking]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. Experienced writers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[invariably / invariable]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[writes / write]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climate of discussion. Their writing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[usually / usual]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[embedded / embedding]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context of others' ideas and opinions. Many writers,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[especially / especial]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academic community,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[is / are]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[direct / directly]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[responding / responded]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other writers - a scientist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[reexamining / reexamined]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experimental procedures of other scientists; a literary critic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[taking / taken]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exception to a prevailing method of interpretation; a sociologist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[offering / offered]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alternative explanation of a colleague's data; a historian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[being participated / participating]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 respondent in a conference. Such 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[is / are]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[written / writing]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vacuum. Their ideas often originate in discussion, their writing is a response to discussion, and their papers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[designing / designed]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[stimulating / stimulate]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further discussion. 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