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성덕2 EBS 4지문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6"/>
              </w:rPr>
              <w:t>Q. 각 문장에 어법상 틀린 곳을 찾아서 표시한 후 바르게 고치고, 없다면 X표 하시오.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1"/>
        <w:gridCol w:w="7209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no.1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1.  Developmental psychologists have found what infants feel sympathetically distress even before they full realizes what they exist apart from other people.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2.  Even a few months after birth, infants react to a disturbance in those around them as though it were their own, cried when they see another child's tears.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3.  By one year or so, they start to realizing the misery is not their own but someone else's, though they still seem confusing over how doing about it.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4.  In research by Martin L. Hoffman, for example, a one-year-old brought his own mother over comfort a cried friend, ignored the friend's mother, whom were also in the room.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5.  This confusion is also seeing when one-year-old imitate the pain of someone else, possible to better comprehending that they are felt.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6.  For example, if another baby hurts fingers, a one-year-old might put her own fingers in her mouth seeing if she hurts, too.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no.2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7.  Why don't we think different more often?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8.  The reason is what we do not need being creatively for most of that we do.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9.  For example, we do not need being creatively when we are driven on the freeway, or ridden in an elevator, or waited in line at a grocery store.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10.  We are creatures of habit when it comes to the business of living.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11.  For most of our activities, these routines are indispensably, without it, our lives would be in chaos, and we would not get much accomplishing.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12.  If you got up this morning and starting contemplate the shape of your toothbrush or question the meaning of toast, you probable would not make it to work.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no.3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13.  A team of researchers found out the alarming low death rate of a small village of Roseto and started to investigating them.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14.  While investigated, they realized what the secret of Roseto wasn't diet or exercise or genes or location.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15.  They looked at what the Rosetans visited one another.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16.  They learned about the extend family clans what underlay the town's social structure.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17.  They saw what much homes had three generations lived under one roof, and what many respect grandparents commanded.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18.  They noticed the particular belief in equality of the community, that discouraging the wealthy from boast about their success and helping the unsuccessfully obscuring their failures.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19.  These findings suggested the Rosetans had created a close connect and protective social structure.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no.4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20.  The art of writing and the art of discussion is close linking.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21.  Experienced writers invariable writes in a climate of discussion.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22.  Their writing is usual embedding in a context of others' ideas and opinions.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23.  Many writers, especial in the academic community, is direct responded to other writers - a scientist reexamined the experimental procedures of other scientists; a literary critic taken exception to a prevailing method of interpretation; a sociologist offered an alternative explanation of a colleague's data; a historian being participated as respondent in a conference.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24.  Such people is not written in a vacuum.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25.  Their ideas often originate in discussion, their writing is a response to discussion, and their papers are designing to stimulating further discussion.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