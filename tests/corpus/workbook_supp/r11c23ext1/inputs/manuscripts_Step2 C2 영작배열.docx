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1"/>
        <w:gridCol w:w="720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태어난 지 몇 달밖에 되지 않아서도, 유아는 주변 사람들의 고통에 마치 그것이 자신의 것인 양 반응하여, 다른 아이의 눈물을 보면 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(around / crying / child's / tears / infants / though / few / to / Even / in / after / own / react / when / a / their / disturbance / as / those / it / months / birth / see / another / they / them / were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오늘 아침에 일어나 칫솔의 모양을 곰곰이 생각하거나 토스트의 의미에 대해 의문을 품기 시작한다면, 당신은 아마 직장에 도착하지 못할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(got / would / of / make / it / to / contemplating / If / started / you / probably / you / your / morning / meaning / up / or / of / not / shape / questioning / and / work / the / toothbrush / this / toast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no.3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얼마나 많은 가정이 세 세대가 한 지붕 아래에 살고 있는지, 그리고 조부모가 얼마나 많은 존경을 받는지를 보았다.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(had / three / and / much / how / homes / many / under / grandparents / respect / how / They / saw / roof / living / commanded / one / generations)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그 공동체의 평등에 대한 특별한 믿음을 알아차렸는데, 그것은 부유한 사람들이 자신의 성공에 대해 자랑하는 것을 막았고, 성공하지 못한 사람들이 자신의 실패를 흐리게 하도록 도왔다.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(They / wealthy / unsuccessful / the / community / belief / noticed / discouraged / their / which / particular / of / about / in / and / boasting / success / the / from / failures / obscure / their / the / helped / equality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no.4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그들의 생각은 흔히 토론에서 일어나고, 그들의 글쓰기는 토론에 대한 반응이며, 그들의 논문은 더 많은 토론을 자극하도록 고안되어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(papers / their / ideas / a / discussion / stimulate / originate / and / discussion / their / designed / to / are / to / often / Their / response / discussion / is / further / in / writing)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