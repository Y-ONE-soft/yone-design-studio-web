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성덕2 EBS 4지문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231"/>
        <w:gridCol w:w="1169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31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no.1</w:t>
            </w:r>
          </w:p>
        </w:tc>
        <w:tc>
          <w:tcPr>
            <w:tcW w:w="116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Developmental psychologists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found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infants feel sympathetic distress even before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fully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realize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exist apart from other people.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발달 심리학자들은 유아가 자신이 다른 사람들과 떨어져 존재한다는 것을 완전히 깨닫기도 전에 동정적 고통을 느낀다는 것을 발견했다.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Even a few months after birth, infants react to a disturbance in those around them as though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own,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crying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they see another child's tears.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태어난 지 몇 달밖에 되지 않아서도, 유아는 주변 사람들의 고통에 마치 그것이 자신의 것인 양 반응하여, 다른 아이의 눈물을 보면 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one year or so, they start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realize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misery is not their own but someone else's, though they still seem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confused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it.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살 정도가 되면, 그들은 그 불행이 자신의 것이 아니라 다른 누군가의 것임을 깨닫기 시작하지만, 여전히 그것에 대해 무엇을 해야 할지 혼란스러워하는 것처럼 보인다.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research by Martin L. Hoffman, for example, a one-year-old brought his own mother over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comfort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crying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friend,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ignoring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friend's mother,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also in the room.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Martin L. Hoffman의 연구에서, 한 한 살배기 아이는 우는 친구를 위로하기 위해 자기 자신의 엄마를 데려왔고, 방 안에 함께 있던 그 친구의 엄마는 무시했다.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confusion is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one-year-old imitate the pain of someone else,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possibly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comprehend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feeling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혼란은 한 살배기 아이가 다른 누군가의 고통을 흉내 낼 때에도 나타나는데, 아마도 그들이 무엇을 느끼는지 더 잘 이해하기 위해서일 것이다.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if another baby hurts fingers, a one-year-old might put her own fingers in her mouth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she hurts, too.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만약 다른 아기가 손가락을 다치면, 한 살배기 아이는 자기도 아픈지 보려고 자신의 손가락을 입에 넣을지도 모른다.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31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no.2</w:t>
            </w:r>
          </w:p>
        </w:tc>
        <w:tc>
          <w:tcPr>
            <w:tcW w:w="116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Why don't we think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differently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more often?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왜 더 자주 다르게 생각하지 않는가?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reason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do not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creative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most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do.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이유는 우리가 하는 일의 대부분에 대해 창의적일 필요가 없기 때문이다.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we do not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creative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driving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freeway,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an elevator,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waiting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line at a grocery store.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우리는 고속도로에서 운전하거나, 엘리베이터를 타거나, 식료품점에서 줄을 서서 기다릴 때 창의적일 필요가 없다.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We are creatures of habit when it comes to the business of living.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삶을 살아가는 일에 관해서는 습관의 동물이다.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most of our activities, these routines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indispensable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without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them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our lives would be in chaos, and we would not get much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accomplished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우리의 활동 대부분에 있어서, 이러한 일상의 과정들은 절대 필요하며, 그것들이 없으면 우리의 삶은 혼돈에 빠질 것이고, 우리는 많은 것을 이루지 못할 것이다.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got up this morning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started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contemplating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shape of your toothbrush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questioning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meaning of toast,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probably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would not make it to work.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당신이 오늘 아침에 일어나 칫솔의 모양을 곰곰이 생각하거나 토스트의 의미에 대해 의문을 품기 시작한다면, 당신은 아마 직장에 도착하지 못할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31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no.3</w:t>
            </w:r>
          </w:p>
        </w:tc>
        <w:tc>
          <w:tcPr>
            <w:tcW w:w="116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team of researchers found out the alarming low death rate of a small village of Roseto and started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investigate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연구팀이 Roseto라는 작은 마을의 놀랍도록 낮은 사망률을 알아내고 그것을 조사하기 시작했다.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While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investigating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they realized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secret of Roseto wasn't diet or exercise or genes or location.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조사하는 동안, 그들은 Roseto의 비밀이 식단이나 운동이나 유전자나 위치가 아니라는 것을 깨달았다.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looked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Rosetans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visited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one another.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Roseto 사람들이 서로를 어떻게 방문하는지를 살펴보았다.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learned about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extended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family clans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underlay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town's social structure.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그 마을의 사회 구조의 아래에 있는 대가족 씨족에 대해 알게 되었다.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saw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many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homes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three generations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under one roof,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much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respect grandparents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commanded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얼마나 많은 가정이 세 세대가 한 지붕 아래에 살고 있는지, 그리고 조부모가 얼마나 많은 존경을 받는지를 보았다.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noticed the particular belief in equality of the community,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discouraged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wealthy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boasting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their success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helped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unsuccessful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obscure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failures.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그 공동체의 평등에 대한 특별한 믿음을 알아차렸는데, 그것은 부유한 사람들이 자신의 성공에 대해 자랑하는 것을 막았고, 성공하지 못한 사람들이 자신의 실패를 흐리게 하도록 도왔다.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These findings suggested the Rosetans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created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closely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connected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protective social structure.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발견들은 Roseto 사람들이 긴밀하게 연결되고 보호적인 사회 구조를 만들어 냈다는 것을 시사했다.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231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no.4</w:t>
            </w:r>
          </w:p>
        </w:tc>
        <w:tc>
          <w:tcPr>
            <w:tcW w:w="116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art of writing and the art of discussion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closely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linked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글쓰기의 기술과 토론의 기술은 밀접하게 연결되어 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Experienced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writers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invariably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write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climate of discussion.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경험 많은 작가들은 변함없이 토론의 분위기 속에서 글을 쓴다.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Their writing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usually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embedded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context of others' ideas and opinions.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그들의 글쓰기는 보통 다른 사람들의 생각과 의견이라는 맥락 속에 묻혀 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Many writers,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especially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academic community,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directly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responding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other writers - a scientist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reexamining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experimental procedures of other scientists; a literary critic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taking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exception to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prevailing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method of interpretation; a sociologist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offering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alternative explanation of a colleague's data; a historian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participating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respondent in a conference.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많은 작가들은, 특히 학계에서, 다른 작가들에게 직접 반응하고 있다 - 다른 과학자들의 실험 절차를 재검토하는 과학자; 우세한 해석 방법에 이의를 제기하는 문학 평론가; 동료의 데이터에 대한 대안적 설명을 제시하는 사회학자; 학회에서 응답자로 참여하는 역사학자.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Such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writing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vacuum.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그러한 사람들은 진공 상태에서 글을 쓰고 있는 것이 아니다.</w:t>
            </w:r>
          </w:p>
        </w:tc>
      </w:tr>
      <w:tr>
        <w:trPr>
          <w:trHeight w:val="150" w:hRule="atLeast"/>
        </w:trPr>
        <w:tc>
          <w:tcPr>
            <w:tcW w:w="13231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Their ideas often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originate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discussion, their writing is a response to discussion, and their papers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designed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stimulate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further discussion.</w:t>
            </w:r>
          </w:p>
        </w:tc>
        <w:tc>
          <w:tcPr>
            <w:tcW w:w="1169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그들의 생각은 흔히 토론에서 일어나고, 그들의 글쓰기는 토론에 대한 반응이며, 그들의 논문은 더 많은 토론을 자극하도록 고안되어 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