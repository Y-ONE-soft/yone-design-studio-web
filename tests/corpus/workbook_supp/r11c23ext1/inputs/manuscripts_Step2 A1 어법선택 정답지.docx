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성덕2 EBS 4지문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어법선택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7000"/>
              <w:gridCol w:w="700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no.1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2. sympathetic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3. fully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4. realize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6. crying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7. realize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8. confused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9.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10. to do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11. to comfort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12. crying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13. ignoring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14. who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15. was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16. seen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17. possibly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18. comprehend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19.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20. feeling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21. to see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no.2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22. differently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23.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24. to be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25. creative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26. what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27. to be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28. creative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29. driving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30. riding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31. waiting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32. indispensable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33. them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34. accomplished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35. started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36. contemplating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37. questioning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38. probably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no.3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39. investigate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40. it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41. investigating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42. that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43.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44. extended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45. that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46. how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47. many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48. living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49. how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50. much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51. which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52. discouraged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53. boasting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54. helped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55. unsuccessful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56. obscure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57. closely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58. connected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4. no.4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59.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60. closely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61. linked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62. invariably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63. write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64. usually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65. embedded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66. especially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67. are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68. directly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69. responding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70. reexamining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71. taking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72. offering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73. participating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74. are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75. writing</w:t>
                  </w:r>
                </w:p>
              </w:tc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76. designed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7000" w:type="dxa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77. stimulate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