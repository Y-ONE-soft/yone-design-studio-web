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명일여고2 영어Ⅰ 교과서 추가지문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낱말배열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0"/>
              <w:gridCol w:w="701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p1-no.3과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1.  Carbon capture and storage is an environmental technology designed to help tackle climate change.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2.  Once collected, the CO₂ is compressed and transported to suitable storage sites where it is securely stored underground or in geological formations.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3.  This prevents the CO₂ from entering the atmosphere and contributing to global warming.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4.  It must be accompanied by other measures, such as transitioning to renewable energy sources and increasing energy efficiency, to really make a difference in global carbon levels.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p2-no.4과 추가지문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5.  In 2014, a Spanish lawyer sued a global search engine company because he didn't want people to see old articles about him.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6.  However, in my opinion, it's more important to consider the individuals who have been harmed by information they want others to forget.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