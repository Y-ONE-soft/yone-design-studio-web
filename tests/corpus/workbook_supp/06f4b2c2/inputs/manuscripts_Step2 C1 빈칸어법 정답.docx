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117"/>
        <w:gridCol w:w="1283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17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p1-no.3과 추가지문</w:t>
            </w:r>
          </w:p>
        </w:tc>
        <w:tc>
          <w:tcPr>
            <w:tcW w:w="128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Carbon capture and storage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environmental technology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designed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help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tackle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climate change.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탄소 포집 및 저장은 기후 변화에 대처하는 것을 돕도록 설계된 환경 기술이다.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aims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amount of carbon dioxide (CO₂)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released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atmosphere by industrial activities.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산업 활동에 의해 대기 중으로 방출되는 이산화탄소(CO₂)의 양을 줄이는 것을 목표로 한다.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process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starts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capturing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CO₂ emissions at their source, such as a power plant or factory, before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released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the air.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과정은 발전소나 공장과 같은 그것들의 발생원에서, 그것들이 공기 중으로 방출되기 전에, CO₂ 배출물을 포집함으로써 시작된다.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is important because CO₂,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released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can worsen global warming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trapping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heat in the Earth's atmosphere.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이것이 중요한 이유는 CO₂가, 방출되었을 때, 지구의 대기 중에 열을 가둠으로써 지구 온난화를 악화시킬 수 있기 때문이다.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collected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CO₂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compressed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transported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suitable storage sites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securely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stored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underground or in geological formations.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일단 포집되면, 그 CO₂는 압축되어 적절한 저장 장소로 운송되는데, 그곳에서 그것은 지하나 지질 구조 안에 안전하게 저장된다.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prevents the CO₂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entering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atmosphere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contributing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global warming.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CO₂가 대기 중으로 들어가서 지구 온난화에 기여하는 것을 막는다.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storage sites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carefully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selected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monitored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ensure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safety and effectiveness of the carbon capture process.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저장 장소들은 탄소 포집 과정의 안전성과 효과성을 보장하기 위해 신중하게 선정되고 감시된다.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innovative approach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plays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important role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lowering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amount of greenhouse gases in the atmosphere.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혁신적인 접근법은 대기 중 온실가스의 양을 낮추는 데 중요한 역할을 한다.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Nonetheless, this technology is still in its early stages of development, and it alone is not enough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solve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climate crisis.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그럼에도 불구하고, 이 기술은 여전히 개발의 초기 단계에 있으며, 그것만으로는 기후 위기를 해결하기에 충분하지 않다.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must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accompanied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other measures, such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transitioning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renewable energy sources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increasing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energy efficiency,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make a difference in global carbon levels.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전 지구적 탄소 수준에 실제로 변화를 만들어내기 위해, 재생 가능한 에너지원으로 전환하고 에너지 효율을 높이는 것과 같은 다른 조치들을 동반해야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3117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p2-no.4과 추가지문</w:t>
            </w:r>
          </w:p>
        </w:tc>
        <w:tc>
          <w:tcPr>
            <w:tcW w:w="1283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Have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right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forgotten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?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잊힐 권리에 대해 들어본 적이 있나요?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means individuals have the right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request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private information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removed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 internet under certain circumstances.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개인이 특정한 상황에서 자신의 사적인 정보가 인터넷에서 제거되도록 요청할 권리를 가진다는 것을 의미합니다.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2014, a Spanish lawyer sued a global search engine company because he didn't want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old articles about him.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2014년에, 한 스페인 변호사가 한 글로벌 검색 엔진 회사를 고소했는데, 왜냐하면 그는 사람들이 자신에 관한 오래된 기사들을 보는 것을 원하지 않았기 때문입니다.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argued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since he had already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solved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issues in the past, the articles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deleted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자신이 과거에 그 문제들을 이미 해결했으므로, 그 기사들이 삭제되어야 한다고 주장했습니다.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European Court ruled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information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removed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it isn't accurate or relevant anymore.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유럽 사법 재판소는 정보가 더 이상 정확하지 않거나 관련이 없다면 그것이 제거될 수 있다고 판결했습니다.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argue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that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harms people's right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know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freedom of expression.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사람들은 이것이 사람들의 알 권리와 표현의 자유를 해친다고 주장합니다.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in my opinion, it's more important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consider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individuals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who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harmed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information they want others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forget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그러나, 제 의견으로는, 다른 사람들이 잊어주기를 원하는 정보에 의해 피해를 입은 개인들을 고려하는 것이 더 중요합니다.</w:t>
            </w:r>
          </w:p>
        </w:tc>
      </w:tr>
      <w:tr>
        <w:trPr>
          <w:trHeight w:val="150" w:hRule="atLeast"/>
        </w:trPr>
        <w:tc>
          <w:tcPr>
            <w:tcW w:w="13117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 believe everyone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control over their own privacy.</w:t>
            </w:r>
          </w:p>
        </w:tc>
        <w:tc>
          <w:tcPr>
            <w:tcW w:w="1283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저는 모든 사람이 자신의 사생활에 대한 통제권을 가져야 한다고 믿습니다.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