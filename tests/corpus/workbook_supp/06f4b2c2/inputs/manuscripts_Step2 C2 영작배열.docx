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명일여고2 영어Ⅰ 교과서 추가지문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한글 해석을 읽고 힌트를 활용해 영어 문장을 쓰시오.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낱말배열(문제지)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193"/>
        <w:gridCol w:w="7207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p1-no.3과 추가지문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탄소 포집 및 저장은 기후 변화에 대처하는 것을 돕도록 설계된 환경 기술이다.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(is / technology / capture / to / Carbon / environmental / an / tackle / help / and / climate / designed / change / storage)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일단 포집되면, 그 CO₂는 압축되어 적절한 저장 장소로 운송되는데, 그곳에서 그것은 지하나 지질 구조 안에 안전하게 저장된다.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(storage / suitable / CO / it / and / compressed / to / in / or / collected / Once / formations / stored / securely / underground / transported / geological / the / is / where / is / sites)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이것은 CO₂가 대기 중으로 들어가서 지구 온난화에 기여하는 것을 막는다.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(and / contributing / This / from / to / global / prevents / the / CO / the / warming / atmosphere / entering)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(3)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그것은 전 지구적 탄소 수준에 실제로 변화를 만들어내기 위해, 재생 가능한 에너지원으로 전환하고 에너지 효율을 높이는 것과 같은 다른 조치들을 동반해야 한다.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(must / It / levels / a / other / really / sources / be / efficiency / as / by / difference / accompanied / to / such / renewable / transitioning / in / make / carbon / global / measures / increasing / energy / and / energy / to)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(4)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p2-no.4과 추가지문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2014년에, 한 스페인 변호사가 한 글로벌 검색 엔진 회사를 고소했는데, 왜냐하면 그는 사람들이 자신에 관한 오래된 기사들을 보는 것을 원하지 않았기 때문입니다.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(a / lawyer / articles / want / search / people / sued / engine / a / about / company / 2014 / didn't / see / to / global / because / he / In / Spanish / him / old)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(5)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그러나, 제 의견으로는, 다른 사람들이 잊어주기를 원하는 정보에 의해 피해를 입은 개인들을 고려하는 것이 더 중요합니다.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(in / been / information / the / harmed / my / important / However / who / more / forget / have / want / individuals / it's / to / they / others / by / consider / to / opinion)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(6)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