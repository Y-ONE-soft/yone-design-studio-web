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p1-no.3과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to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tackle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to reduce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starts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capturing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released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trapping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collected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compressed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transported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securely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stored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entering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contributing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carefully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selected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monitored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ensure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plays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lowering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to 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be accompanied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transitioning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increasing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really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p2-no.4과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heard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be forgotten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to request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be removed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to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solved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be deleted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be removed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to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to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been harmed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to forget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have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