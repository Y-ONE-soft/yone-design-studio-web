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88"/>
              <w:gridCol w:w="701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p1-no.3과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collecting -&gt; collected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p2-no.4과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what -&gt; that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