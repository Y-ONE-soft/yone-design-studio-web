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명일여고1 외부지문2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2"/>
              <w:gridCol w:w="7008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p80-수능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The Internet really is a strange and wonderful place.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Information of all sorts, shapes and sizes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at our fingertips,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through a computer, smartphone or tablet device, and we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full advantage of that.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The statistics will vary depending on which article 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reading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(-&gt;read)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but the story is the same.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If we are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searched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(-&gt;searching)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for product information, film reviews, travel advice or just general knowledge, the vast majority of us will turn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immediate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(-&gt;immediately)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the world wide web in the hope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it will satisfy our desire for knowledge.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The result is a very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revealed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(-&gt;revealing)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digital footprint of our needs.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This can offer more insight about customers than any other data.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When this information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full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contextualizing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(-&gt;contextualized)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marketers can start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understanding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(-&gt;understand)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customer behaviours 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become their very native digital environment.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p96-수능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One important way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sport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differ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(-&gt;differs)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from other common entertainment forms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sport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spontaneously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(-&gt;spontaneous)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A play has a script and a concert has a program, but the action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entertain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(-&gt;entertains)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us in sport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spontaneously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(-&gt;spontaneous)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uncontrolling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(-&gt;uncontrolled)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those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participates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(-&gt;participate)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the event.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When we go to a comedic movie, we expect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laughing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laugh)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, and when we go to a horror movie, we expect nail-biting entertainment.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But the emotions we may feel when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watched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(-&gt;watching)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sporting event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hard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determining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determine)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If it is a close contest and our team wins, we may feel excitement and joy.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But if it is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bored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(-&gt;boring)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event and our team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(-&gt;loses)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the entertainment benefit we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receiving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(-&gt;receive)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quite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differently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Because of its spontaneous nature, sport producers face a host of challenges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differently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than those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facing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(-&gt;faced)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most entertainment providers.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p98-Practice 01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Striving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(-&gt;Strive)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your presentations 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personally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(-&gt;personal)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as possible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avoiding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(-&gt;avoid)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speak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(-&gt;speaking)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space larger than necessary.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Smaller rooms create a more intimate atmosphere,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will heighten the energy and emotion of an audience.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Speak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(-&gt;Speaking)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smaller space will also allow you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eye contact with your audience, an important personal touch.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If 25 people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expect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 expected)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attending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attend)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your presentation,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finding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(-&gt;find)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space with a maximum capacity of 30 instead of 100.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A crowded room will seem more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impressively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(-&gt;impressive)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than an empty hall and people will be more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inclining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(-&gt;inclined)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remembering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remember)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full house rather than an auditorium of empty seats.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p108-Practice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A drastic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increases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(-&gt;increase)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the use of fossil fuels since the industrial revolution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great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(-&gt;greatly)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rate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(-&gt;at 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humans were and still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added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(-&gt;adding)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to the entropy of the planet in the form of pollutants.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21.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Earth is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closing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(-&gt;closed)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system, these pollutants have always been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presently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(-&gt;present)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 the planet.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22.  The reason for negative impact of pollutants on the environment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existing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(-&gt;exist)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, but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have dispersed throughout the world's ecosystem in a very disordered manner.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23.  Carbon and sulphur have no impact on the environment when they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lock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 locked)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up in the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high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ordered form of coal.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24.  They become pollutants only when the coal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burns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 burned)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and the combustion products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release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(-&gt;are released)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into the atmosphere.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25.  So, can solar energy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used)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counterbalancing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counterbalance)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increases in entropy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causing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(-&gt;caused)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by the use of fossil fuels?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26.  Yes, as long as the rate of increase in entropy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because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(-&gt;due to)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fossil fuels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less than the rate of decrease in entropy from solar radiation, the net entropy on the planet will not increase.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