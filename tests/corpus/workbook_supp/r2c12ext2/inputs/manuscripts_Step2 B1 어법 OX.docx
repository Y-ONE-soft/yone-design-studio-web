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명일여고1 외부지문2</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6"/>
              </w:rPr>
              <w:t>Q. 각 문장에 어법상 틀린 곳을 찾아서 표시한 후 바르게 고치고, 없다면 X표 하시오.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어법수정(고난도)(문제지)</w:t>
            </w:r>
          </w:p>
        </w:tc>
      </w:tr>
    </w:tbl>
    <w:tbl>
      <w:tblPr>
        <w:tblW w:w="0" w:type="auto"/>
        <w:tblCellSpacing w:w="0" w:type="dxa"/>
        <w:tblBorders>
          <w:top w:val="none"/>
          <w:left w:val="none"/>
          <w:bottom w:val="none"/>
          <w:right w:val="none"/>
          <w:insideH w:val="none"/>
          <w:insideV w:val="none"/>
        </w:tblBorders>
      </w:tblPr>
      <w:tblGrid>
        <w:gridCol w:w="7195"/>
        <w:gridCol w:w="7205"/>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Unit 10 긴 어구 빈칸</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 p80-수능 Analysis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  The Internet really is a strange and wonderful place.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  Information of all sorts, shapes and sizes are at our fingertips, what through a computer, smartphone or tablet device, and we taking full advantage of that.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  The statistics will vary depending on which article you reading but the story is the same.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  If we are searched for product information, film reviews, travel advice or just general knowledge, the vast majority of us will turn immediate to the world wide web in the hope what it will satisfy our desire for knowledge.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5.  The result is a very revealed digital footprint of our needs.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6.  This can offer more insight about customers than any other data.</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7.  When this information is full contextualizing, marketers can start to understanding customer behaviours in which have become their very native digital environment.</w:t>
            </w: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Unit 12 무관한 문장 찾기</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2. p96-수능 Analysis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8.  One important way which sport differ from other common entertainment forms are what sport is spontaneously.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9.  A play has a script and a concert has a program, but the action what entertain us in sport are spontaneously and uncontrolling by those whom participates in the event.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10.  When we go to a comedic movie, we expect laughing, and when we go to a horror movie, we expect nail-biting entertainment.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11.  But the emotions we may feel when watched a sporting event is hard determining.</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12.  If it is a close contest and our team wins, we may feel excitement and joy.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13.  But if it is a bored event and our team lose, the entertainment benefit we receiving are quite differently.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14.  Because of its spontaneous nature, sport producers face a host of challenges what is differently than those facing by most entertainment providers.</w:t>
            </w: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Unit 12 무관한 문장 찾기</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3. p98-Practice 01</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15.  Striving making your presentations as personally as possible and avoiding to speak in a space larger than necessary.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16.  Smaller rooms create a more intimate atmosphere, that will heighten the energy and emotion of an audience.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17.  Speak in a smaller space will also allow you make eye contact with your audience, an important personal touch.</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18.  If 25 people expect attending your presentation, finding a space with a maximum capacity of 30 instead of 100.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19.  A crowded room will seem more impressively than an empty hall and people will be more inclining remembering a full house rather than an auditorium of empty seats.</w:t>
            </w: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Unit 13 문장 삽입</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4. p108-Practice 03</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20.  A drastic increases in the use of fossil fuels since the industrial revolution great increasing the rate which humans were and still is added to the entropy of the planet in the form of pollutants.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21.  Because of Earth is a closing system, these pollutants have always been presently on the planet.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22.  The reason for negative impact of pollutants on the environment are not because of they existing, but because of they have dispersed throughout the world's ecosystem in a very disordered manner.</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23.  Carbon and sulphur have no impact on the environment when they lock up in the high ordered form of coal.</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24.  They become pollutants only when the coal burns and the combustion products release into the atmosphere.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25.  So, can solar energy use counterbalancing increases in entropy causing by the use of fossil fuels?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26.  Yes, as long as the rate of increase in entropy because fossil fuels are less than the rate of decrease in entropy from solar radiation, the net entropy on the planet will not increase.</w:t>
            </w:r>
          </w:p>
        </w:tc>
      </w:tr>
    </w:tbl>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