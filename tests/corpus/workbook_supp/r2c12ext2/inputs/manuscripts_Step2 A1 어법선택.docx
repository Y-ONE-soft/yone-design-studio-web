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5"/>
        <w:gridCol w:w="7205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10 긴 어구 빈칸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p80-수능 Analysis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Internet really is a strange and wonderful place. Information of all sorts, shapes and sizes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our fingertips,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whether]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 computer, smartphone or tablet device, and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[take / taking]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full advantage of that. The statistics will vary depending on which article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[reading / read]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but the story is the same. If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[searching / searched]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product information, film reviews, travel advice or just general knowledge, the vast majority of us will turn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[immediately / immediate]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world wide web in the hope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will satisfy our desire for knowledge. The result is a very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[revealed / revealing]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digital footprint of our needs. This can offer more insight about customers than any other data. When this information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[full / fully]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[contextualizing / contextualized]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marketers can start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[understand / understanding]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customer behaviours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[which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[have / has]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become their very native digital environment.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12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p96-수능 Analysis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important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 which / which]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[differs / differ]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other common entertainment forms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sport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[spontaneously / spontaneous]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A play has a script and a concert has a program, but the action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[entertain / entertains]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in sport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[spontaneous / spontaneously]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[uncontrolling / uncontrolled]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 / whom]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[participates / participate]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event. When we go to a comedic movie, we expect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[laughing / to laugh]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when we go to a horror movie, we expect nail-biting entertainment. But the emotions we may feel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[watched / watching]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sporting event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hard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determine / determining]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If it is a close contest and our team wins, we may feel excitement and joy. But if it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[boring / bored]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event and our team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[lose / loses]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entertainment benefit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[receiving / receive]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quite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[different / differently]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Because of its spontaneous nature, sport producers face a host of challenges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[different / differently]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those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[faced / facing]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most entertainment providers.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12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p98-Practice 01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[Strive / Striving]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make / making]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presentations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[personally / personal]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possible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[avoiding / avoid]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speak / speaking]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space larger than necessary. Smaller rooms create a more intimate atmosphere,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[which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heighten the energy and emotion of an audience.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[Speaking / Speak]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smaller space will also allow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make / make]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contact with your audience, an important personal touch. If 25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[expect / are expected]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attend / attending]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presentation,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[find / finding]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space with a maximum capacity of 30 instead of 100. A crowded room will seem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[impressively / impressive]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an empty hall and people will be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[inclined / inclining]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[remembering / to remember]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full house rather than an auditorium of empty seats.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Unit 13 문장 삽입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p108-Practice 03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drastic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[increases / increase]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use of fossil fuels since the industrial revolution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[greatly / great]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[increased / increasing]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rate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[at which / which]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humans were and still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[adding / added]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entropy of the planet in the form of pollutants.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[Because / Because of]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Earth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[closed / closing]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system, these pollutants have always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[presently / present]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planet. The reason for negative impact of pollutants on the environment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[because of / because]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[exist / existing]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[because of / because]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have dispersed throughout the world's ecosystem in a very disordered manner. Carbon and sulphur have no impact on the environment when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[lock / are locked]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[high / highly]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ordered form of coal. They become pollutants only when the coal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[burns / is burned]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 combustion products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[release / are released]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atmosphere. So, can solar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[use / be used]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counterbalance / counterbalancing]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increases in entropy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[causing / caused]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use of fossil fuels? Yes, as long as the rate of increase in entropy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[due to / because]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fossil fuels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less than the rate of decrease in entropy from solar radiation, the net entropy on the planet will not increase.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