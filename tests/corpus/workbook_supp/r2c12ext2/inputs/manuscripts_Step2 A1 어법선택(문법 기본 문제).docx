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명일여고1 외부지문2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 xml:space="preserve">Q. 다음 글의 밑줄 친 부분 중, 어법 상  </w:t>
            </w:r>
            <w:r>
              <w:rPr>
                <w:rFonts w:ascii="Malgun Gothic"/>
                <w:b/>
                <w:i w:val="false"/>
                <w:color w:val="000000"/>
                <w:sz w:val="18"/>
                <w:u w:val="single"/>
              </w:rPr>
              <w:t>틀린</w:t>
            </w:r>
            <w:r>
              <w:rPr>
                <w:rFonts w:ascii="Malgun Gothic"/>
                <w:b/>
                <w:i w:val="false"/>
                <w:color w:val="000000"/>
                <w:sz w:val="18"/>
              </w:rPr>
              <w:t xml:space="preserve"> 것을 모두 고르시오.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틀린어법(문제지)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199"/>
        <w:gridCol w:w="7201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Unit 10 긴 어구 빈칸</w:t>
            </w:r>
          </w:p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p80-수능 Analysis  (정답 1개)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The Internet really is a strange and wonderful place. Information of all sorts, shapes and sizes ①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is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our fingertips, whether through a computer, smartphone or tablet device, and we take full advantage of that. The statistics will vary depending on which article you read but the story is the same. If we ②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are searching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product information, film reviews, travel advice or just general knowledge, the vast majority of us will turn immediately to the world wide web in the hope ③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which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it will satisfy our desire for knowledge. The result is a very revealing digital footprint of our needs. This can offer more insight about customers than any other data. When this information ④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is fully contextualized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marketers can start to understand customer behaviours in what ⑤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has become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their very native digital environment.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Unit 12 무관한 문장 찾기</w:t>
            </w:r>
          </w:p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p96-수능 Analysis  (정답 1개)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One important way ①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which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sport differs from other common entertainment forms is that sport is spontaneous. A play has a script and a concert has a program, but the action ②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that entertains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us in sport is spontaneous and uncontrolled by those who participate in the event. When we go to a comedic movie, we expect to laugh, and when we go to a horror movie, we expect nail-biting entertainment. But the emotions we may feel when watching a sporting event are hard ③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to determine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 If it is a close contest and our team wins, we may feel excitement and joy. But if it is a(n) ④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boring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event and our team loses, the entertainment benefit we receive is quite different. Because of its spontaneous nature, sport producers face a host of challenges that are different than those ⑤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faced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by most entertainment providers.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Unit 12 무관한 문장 찾기</w:t>
            </w:r>
          </w:p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p98-Practice 01  (정답 1개)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Strive to make your presentations as personal as possible and avoid ①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speaking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 space larger than necessary. Smaller rooms create a more intimate atmosphere, ②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which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will heighten the energy and emotion of an audience. Speaking in a smaller space will also allow you ③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to make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eye contact with your audience, an important personal touch. If 25 people ④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expect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attend your presentation, find a space with a maximum capacity of 30 instead of 100. A crowded room will seem more ⑤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impressive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than an empty hall and people will be more inclined to remember a full house rather than an auditorium of empty seats.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Unit 13 문장 삽입</w:t>
            </w:r>
          </w:p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4. p108-Practice 03  (정답 1개)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A drastic increase in the use of fossil fuels since the industrial revolution greatly increased the rate ①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at which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humans were and still are adding to the entropy of the planet in the form of pollutants. Because Earth is a closed system, these pollutants have always been present on the planet. The reason for negative impact of pollutants on the environment is not because they exist, but because they ②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have dispersed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throughout the world's ecosystem in a very disordered manner. Carbon and sulphur have no impact on the environment when they ③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are locked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up in the highly ordered form of coal. They become pollutants only when the coal is burned and the combustion products are released into the atmosphere. So, can solar energy ④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be used to counterbalance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increases in entropy caused by the use of fossil fuels? Yes, as long as the rate of increase in entropy due to fossil fuels ⑤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are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less than the rate of decrease in entropy from solar radiation, the net entropy on the planet will not increase. 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