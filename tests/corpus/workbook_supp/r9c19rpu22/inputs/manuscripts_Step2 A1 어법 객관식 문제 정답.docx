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p156-Example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how -&gt; what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p158-no.1~3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horrifying -&gt; horrified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