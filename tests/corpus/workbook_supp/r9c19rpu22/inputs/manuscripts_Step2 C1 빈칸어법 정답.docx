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06. 통합적 이해 - 22 장문 (2)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p156-Example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Families don't grow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strong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unless parents invest precious time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부모가 소중한 시간을 가정을 위해 투자하지 않으면 가정은 강해지지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New Man, Gary Oliver writes about a difficult decision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made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professional baseball player Tim Burke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concerning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family.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'New Man'에서 Gary Oliver는 프로 야구 선수였던 Tim Burke가 자신의 가정에 관해 내렸던 어려운 결정에 대해 적고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the time Tim can first remember, his dream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professional baseball player.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맨 처음 Tim이 기억할 수 있는 그때부터 그의 목표는 프로 야구 선수가 되는 것이었다.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Through years of hard work he achieved that goal.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다년간의 노력 끝에 그는 그 목표를 이뤘다.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he was a successful pitcher for the Montreal Expos, he and his wife wanted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start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family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discovered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were unable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Montreal Expos 팀에서 성공한 투수로 활동하는 동안 그와 그의 아내는 가정을 꾸리고 싶었지만, 그들이 아이를 가질 수 없다는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much thought, they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adopt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four special-needs international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심사숙고 끝에 그들은 특수 장애가 있는 네 명의 해외 아이를 입양하기로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led to one of the most difficult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decisions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Tim's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이것으로 인해 Tim은 인생에서 가장 힘든 결정 중에 하나에 이르게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discovered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life on the road conflicted with his ability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quality husband and dad.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(장거리를) 이동하며 다니는 자신의 삶이 훌륭한 남편과 아버지가 되는 능력과 상충된다는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Over time, it became clear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couldn't do a good job at both.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시간이 흐르면서 그가 일과 가정에서 모두 잘할 수 없다는 것이 명확해졌다.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more thought, he made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many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considered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unbelievable decision: he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professional baseball.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많이 생각한 후에 그는 많은 사람이 믿을 수 없다고 여기는 결정을 내렸다. 즉 그는 프로 야구를 포기하기로 결정했다.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When Tim left the stadium for the last time, a reporter stopped him.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Tim이 마지막으로 경기장을 떠날 때 한 기자가 그를 멈춰 세웠다.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then he asked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retiring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그러고 나서 그는 그가 왜 은퇴하려고 하는지 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"Baseball is going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just fine without me," he said to the reporter.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"야구는 제가 없어도 별 문제 없이 잘 돌아갈 겁니다." 그는 그 기자에게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"It's not going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miss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beat.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잠시도 중단되지 않을 겁니다.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I'm the only father my children have and I'm the only husband my wife has.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우리 아이들의 유일한 아버지이자 제 아내의 유일한 남편입니다.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they need me a lot more than baseball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그리고 그들은 야구가 저를 필요로 하는 것보다 저를 훨씬 더 필요로 합니다."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p158-no.1~3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Robinson drove to a jewelry store with his wife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pick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her engagement ring,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repaired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 Robinson은 자기 아내의 약혼반지를 찾으러 그녀와 함께 보석상으로 차를 몰고 갔는데, 그것은 수리가 완료되었다.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store was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fairly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tough area of Los Angeles.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가게는 Los Angeles의 꽤 험한 지역에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was hard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find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parking space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relatively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close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store.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가게에 비교적 가까운 주차 공간을 찾기가 어려웠다.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saw someone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walking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toward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어떤 사람이 주차된 차를 향해 걸어가는 것을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 Mark pulled ahead of the car,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patiently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Mark는 그 차의 앞으로 가서 그 주차된 차가 떠나기를 끈기 있게 기다렸다.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seemed like an eternity,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car left,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pulling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Mark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back 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영원처럼 보이는 시간이 흐른 후, 그 주차된 차가 후진하려고 기다리는 Mark를 돌아 떠났다.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he started to back in, another car came up from behind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pulled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후진을 시작했을 때 다른 차가 뒤에서 나타나서 그 공간으로 들어갔다.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Inside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two tough-looking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 안에는 거칠어 보이는 두 남자가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negotiate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situation.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상황을 타개하기로 결심했다.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His wife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horrified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그의 아내는 겁에 질렸다.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"My wife wanted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drop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matter," Mark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"제 아내는 제가 그 문제를 내버려두기를 원했어요."라고 Mark는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"I, on the other hand, focused on the other driver.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"반면에 저는 상대 운전자에게 초점을 두었어요.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Maybe he didn't see 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그가 저를 못 봤을 수도 있었어요.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Maybe this was negotiable."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이 문제는 협상할 만했어요."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Calmly, Mark got out of the car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walked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 to the two tough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차분하게 Mark는 차에서 내려서 그 두 거친 남자들에게 걸어갔다.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went to the driver's side window, smiled,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운전자 측 차창으로 가서 미소를 지으면서 손을 흔들었다.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"Hi!"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"안녕하세요!"라고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After a few seconds, the driver rolled down the window.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몇 초 후에 그 운전자는 차창을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"Yeah?"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"예?"라고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spoke to him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were acquaintances.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그에게 아는 사이인 것처럼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said, "You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probably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didn't see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patiently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"아마 제가 이 자리를 끈기 있게 기다리고 있는 것을 못 보신 것 같군요.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I've been here for a long time.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그렇지만 저는 오랫동안 여기 있었습니다.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Would you allow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space?"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제가 그 자리를 차지하게 해 주시겠어요?"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He gestured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자기 아내에게 손짓했다.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hoping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my wife,"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"저는 제 아내 앞에서 안 좋게 보이지 않기를 바라고 있었습니다." 하고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"It's up to you.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당신에게 달렸습니다.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 appreciate anything you might do."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당신이 할 어떤 일이든지 고맙게 받아들이겠습니다."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two guys looked at each other and then at this guy.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두 남자는 서로를 바라보고는 이 남자를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Clearly, he wasn't a threat.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분명 그는 위협이 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He accused them of nothing.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어떤 것에 대해서도 그들을 비난하지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he gave them a chance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generous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 그는 그들에게 너그러워 보일 기회를 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"Okay man, we're cool with that," one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"알았어요, 친구. 우리는 그런 일에 산뜻하지요."라고 한 남자가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shook the driver's hand.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운전자의 손을 잡고 악수했다.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driver then started his car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pulled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away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다음 그 운전자는 자기 차의 시동을 걸고 차를 뺐다.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Surprised?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놀랐는가?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Well, Mark had given them a big emotional payment.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음, Mark는 그들에게 큰 정서적 보답을 했던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guys could tell their friends about─how they helped some guy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남자들이 자기 친구들에게, 자신들이 어떻게 어떤 남자가 아내 앞에서 안 좋게 보이지 않도록 하는 데 도움을 주었는지 이야기할 거리를 준 것이었다.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