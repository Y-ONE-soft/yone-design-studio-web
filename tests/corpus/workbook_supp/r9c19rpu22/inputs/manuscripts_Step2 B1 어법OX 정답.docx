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9"/>
              <w:gridCol w:w="7001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p156-Example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1.  Families don't grow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strongly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(-&gt;strong)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unless parents invest precious time in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themselves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2.  In New Man, Gary Oliver writes about a difficult decision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by professional baseball player Tim Burke concerning his family.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3.  From the time Tim can first remember, his dream was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professional baseball player.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4.  Through years of hard work he achieved that goal.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5.  While he was a successful pitcher for the Montreal Expos, he and his wife wanted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starting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start)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family but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discover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(-&gt;discovered)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were unable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having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children.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6.  After much thought, they decided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adopting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adopt)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four special-needs international children.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7.  This led to one of the most difficult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decision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(-&gt;decisions)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of Tim's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8.  He discovered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his life on the road conflicted with his ability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quality husband and dad.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9.  Over time, it became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clearly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(-&gt;clear)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he couldn't do a good job at both.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10.  After more thought, he made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many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were considered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(-&gt;considered)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 unbelievable decision: he decided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giving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give)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up professional baseball.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11.  When Tim left the stadium for the last time, a reporter stopped him.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12.  And then he asked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he was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retired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(-&gt;retiring)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13.  "Baseball is going to do just fine without me," he said to the reporter.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14.  "It's not going to miss a beat.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15.  But I'm the only father my children have and I'm the only husband my wife has.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16.  And they need me a lot more than baseball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(-&gt;does)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."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p158-no.1~3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17.  Mark Robinson drove to a jewelry store with his wife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 picked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(-&gt;pick)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up her engagement ring,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had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repaired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(-&gt;been repaired)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18.  The store was in a fairly tough area of Los Angeles.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19.  It was hard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find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find)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parking space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relative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(-&gt;relatively)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closely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(-&gt;close)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the store.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20.  Mark saw someone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walk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(-&gt;walking)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toward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parking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(-&gt;parked)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car.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21.  So Mark pulled ahead of the car,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patient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(-&gt;patiently)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waited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(-&gt;waiting)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for the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parking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(-&gt;parked)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car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leave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leave)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22.  After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seemed like an eternity, the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parking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(-&gt;parked)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car left,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pulled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(-&gt;pulling)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around Mark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waited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(-&gt;waiting)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back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back)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23.  As he started to back in, another car came up from behind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pull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(-&gt;pulled)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into the space.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24.  Inside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two tough-looking guys.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25.  Mark decided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negotiating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negotiate)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situation.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26.  His wife was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horrifying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(-&gt;horrified)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27.  "My wife wanted me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dropping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drop)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matter," Mark said.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28.  "I, on the other hand, focused on the other driver.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29.  Maybe he didn't see me.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30.  Maybe this was negotiable."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31.  Calmly, Mark got out of the car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walking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(-&gt;walked)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over to the two tough guys.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32.  He went to the driver's side window, smiled,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(-&gt;waved)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33.  "Hi!" he said.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34.  After a few seconds, the driver rolled down the window.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35.  "Yeah?" he said.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36.  Mark spoke to him like they were acquaintances.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37.  Mark said, "You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probable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(-&gt;probably)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didn't see me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patient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(-&gt;patiently)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wait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(-&gt;waiting)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for the space.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38.  But I've been here for a long time.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39.  Would you allow me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having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have)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space?"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40.  He gestured to his wife.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41.  "I was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hoped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(-&gt;hoping)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looking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look)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badly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(-&gt;bad)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front of my wife," he said.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42.  "It's up to you.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43.  But I appreciate anything you might do."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44.  The two guys looked at each other and then at this guy.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45.  Clearly, he wasn't a threat.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46.  He accused them of nothing.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47.  Moreover, he gave them a chance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generously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(-&gt;generous)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48.  "Okay man, we're cool with that," one said.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49.  Mark shook the driver's hand.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50.  The driver then started his car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pulling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(-&gt;pulled)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away.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51.  Surprised?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52.  Well, Mark had given them a big emotional payment.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53.  One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guys could tell their friends about─how they helped some guy not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looking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badly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(-&gt;bad)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front of his wife.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