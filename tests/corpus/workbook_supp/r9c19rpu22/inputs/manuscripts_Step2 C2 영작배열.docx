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ReadingPower 유형편기본(2017) - Unit 22 Example, 1~3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/>
                <w:i w:val="false"/>
                <w:color w:val="000000"/>
                <w:sz w:val="18"/>
              </w:rPr>
              <w:t>Q. 한글 해석을 읽고 힌트를 활용해 영어 문장을 쓰시오.</w:t>
            </w:r>
          </w:p>
        </w:tc>
        <w:tc>
          <w:tcPr>
            <w:tcW w:w="144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right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낱말배열(문제지)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195"/>
        <w:gridCol w:w="7205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Chapter 06. 통합적 이해 - 22 장문 (2)</w:t>
            </w:r>
          </w:p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p156-Example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그는 (장거리를) 이동하며 다니는 자신의 삶이 훌륭한 남편과 아버지가 되는 능력과 상충된다는 것을 발견했다.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(road / conflicted / life / the / his / to / a / on / that / dad / discovered / his / husband / be / quality / ability / with / and / He)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(1)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더 많이 생각한 후에 그는 많은 사람이 믿을 수 없다고 여기는 결정을 내렸다. 즉 그는 프로 야구를 포기하기로 결정했다.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(thought / more / decided / professional / many / considered / give / to / made / baseball / unbelievable / decision / After / he / he / an / up / what)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(2)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p158-no.1~3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Mark Robinson은 자기 아내의 약혼반지를 찾으러 그녀와 함께 보석상으로 차를 몰고 갔는데, 그것은 수리가 완료되었다.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(wife / been / repaired / engagement / a / which / with / ring / to / store / to / his / jewelry / Mark / up / Robinson / had / drove / pick / her)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(3)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그래서 Mark는 그 차의 앞으로 가서 그 주차된 차가 떠나기를 끈기 있게 기다렸다.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(for / the / So / patiently / car / waiting / leave / pulled / ahead / to / parked / car / of / Mark / the)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(4)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영원처럼 보이는 시간이 흐른 후, 그 주차된 차가 후진하려고 기다리는 Mark를 돌아 떠났다.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(like / around / car / what / the / eternity / seemed / to / pulling / Mark / in / back / waiting / parked / an / After / left)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(5)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 남자들이 자기 친구들에게, 자신들이 어떻게 어떤 남자가 아내 앞에서 안 좋게 보이지 않도록 하는 데 도움을 주었는지 이야기할 거리를 준 것이었다.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(could / guy / his / guys / tell / that / they / front / friends / helped / the / about─how / not / some / in / bad / One / of / their / wife / look)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(6)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