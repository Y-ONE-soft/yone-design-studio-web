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ReadingPower 유형편기본(2017) - Unit 22 Example, 1~3</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안에서 어법 상 알맞은 것을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어법선택(문제지)</w:t>
            </w:r>
          </w:p>
        </w:tc>
      </w:tr>
    </w:tbl>
    <w:tbl>
      <w:tblPr>
        <w:tblW w:w="0" w:type="auto"/>
        <w:tblCellSpacing w:w="0" w:type="dxa"/>
        <w:tblBorders>
          <w:top w:val="none"/>
          <w:left w:val="none"/>
          <w:bottom w:val="none"/>
          <w:right w:val="none"/>
          <w:insideH w:val="none"/>
          <w:insideV w:val="none"/>
        </w:tblBorders>
      </w:tblPr>
      <w:tblGrid>
        <w:gridCol w:w="7196"/>
        <w:gridCol w:w="7204"/>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Chapter 06. 통합적 이해 - 22 장문 (2)</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p156-Example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Families don't grow </w:t>
            </w:r>
            <w:r>
              <w:rPr>
                <w:rFonts w:ascii="Malgun Gothic"/>
                <w:b w:val="false"/>
                <w:i w:val="false"/>
                <w:color w:val="808080"/>
                <w:sz w:val="14"/>
              </w:rPr>
              <w:t>1</w:t>
            </w:r>
            <w:r>
              <w:rPr>
                <w:rFonts w:ascii="Malgun Gothic"/>
                <w:b/>
                <w:i w:val="false"/>
                <w:color w:val="000000"/>
                <w:sz w:val="20"/>
              </w:rPr>
              <w:t>[strong / strongly]</w:t>
            </w:r>
            <w:r>
              <w:rPr>
                <w:rFonts w:ascii="Malgun Gothic"/>
                <w:b w:val="false"/>
                <w:i w:val="false"/>
                <w:color w:val="000000"/>
                <w:sz w:val="20"/>
              </w:rPr>
              <w:t xml:space="preserve"> unless parents invest precious time in </w:t>
            </w:r>
            <w:r>
              <w:rPr>
                <w:rFonts w:ascii="Malgun Gothic"/>
                <w:b w:val="false"/>
                <w:i w:val="false"/>
                <w:color w:val="808080"/>
                <w:sz w:val="14"/>
              </w:rPr>
              <w:t>2</w:t>
            </w:r>
            <w:r>
              <w:rPr>
                <w:rFonts w:ascii="Malgun Gothic"/>
                <w:b/>
                <w:i w:val="false"/>
                <w:color w:val="000000"/>
                <w:sz w:val="20"/>
              </w:rPr>
              <w:t>[them / themselves]</w:t>
            </w:r>
            <w:r>
              <w:rPr>
                <w:rFonts w:ascii="Malgun Gothic"/>
                <w:b w:val="false"/>
                <w:i w:val="false"/>
                <w:color w:val="000000"/>
                <w:sz w:val="20"/>
              </w:rPr>
              <w:t xml:space="preserve">. In New Man, Gary Oliver writes about a difficult decision </w:t>
            </w:r>
            <w:r>
              <w:rPr>
                <w:rFonts w:ascii="Malgun Gothic"/>
                <w:b w:val="false"/>
                <w:i w:val="false"/>
                <w:color w:val="808080"/>
                <w:sz w:val="14"/>
              </w:rPr>
              <w:t>3</w:t>
            </w:r>
            <w:r>
              <w:rPr>
                <w:rFonts w:ascii="Malgun Gothic"/>
                <w:b/>
                <w:i w:val="false"/>
                <w:color w:val="000000"/>
                <w:sz w:val="20"/>
              </w:rPr>
              <w:t>[made / making]</w:t>
            </w:r>
            <w:r>
              <w:rPr>
                <w:rFonts w:ascii="Malgun Gothic"/>
                <w:b w:val="false"/>
                <w:i w:val="false"/>
                <w:color w:val="000000"/>
                <w:sz w:val="20"/>
              </w:rPr>
              <w:t xml:space="preserve"> by professional baseball player Tim Burke concerning his family. From the time Tim can first remember, his dream was </w:t>
            </w:r>
            <w:r>
              <w:rPr>
                <w:rFonts w:ascii="Malgun Gothic"/>
                <w:b w:val="false"/>
                <w:i w:val="false"/>
                <w:color w:val="808080"/>
                <w:sz w:val="14"/>
              </w:rPr>
              <w:t>4</w:t>
            </w:r>
            <w:r>
              <w:rPr>
                <w:rFonts w:ascii="Malgun Gothic"/>
                <w:b/>
                <w:i w:val="false"/>
                <w:color w:val="000000"/>
                <w:sz w:val="20"/>
              </w:rPr>
              <w:t>[to be / be]</w:t>
            </w:r>
            <w:r>
              <w:rPr>
                <w:rFonts w:ascii="Malgun Gothic"/>
                <w:b w:val="false"/>
                <w:i w:val="false"/>
                <w:color w:val="000000"/>
                <w:sz w:val="20"/>
              </w:rPr>
              <w:t xml:space="preserve"> a professional baseball player. Through years of hard work he achieved that goal. While he was a successful pitcher for the Montreal Expos, he and his wife wanted </w:t>
            </w:r>
            <w:r>
              <w:rPr>
                <w:rFonts w:ascii="Malgun Gothic"/>
                <w:b w:val="false"/>
                <w:i w:val="false"/>
                <w:color w:val="808080"/>
                <w:sz w:val="14"/>
              </w:rPr>
              <w:t>5</w:t>
            </w:r>
            <w:r>
              <w:rPr>
                <w:rFonts w:ascii="Malgun Gothic"/>
                <w:b/>
                <w:i w:val="false"/>
                <w:color w:val="000000"/>
                <w:sz w:val="20"/>
              </w:rPr>
              <w:t>[to start / starting]</w:t>
            </w:r>
            <w:r>
              <w:rPr>
                <w:rFonts w:ascii="Malgun Gothic"/>
                <w:b w:val="false"/>
                <w:i w:val="false"/>
                <w:color w:val="000000"/>
                <w:sz w:val="20"/>
              </w:rPr>
              <w:t xml:space="preserve"> a family but </w:t>
            </w:r>
            <w:r>
              <w:rPr>
                <w:rFonts w:ascii="Malgun Gothic"/>
                <w:b w:val="false"/>
                <w:i w:val="false"/>
                <w:color w:val="808080"/>
                <w:sz w:val="14"/>
              </w:rPr>
              <w:t>6</w:t>
            </w:r>
            <w:r>
              <w:rPr>
                <w:rFonts w:ascii="Malgun Gothic"/>
                <w:b/>
                <w:i w:val="false"/>
                <w:color w:val="000000"/>
                <w:sz w:val="20"/>
              </w:rPr>
              <w:t>[discovered / to discover]</w:t>
            </w:r>
            <w:r>
              <w:rPr>
                <w:rFonts w:ascii="Malgun Gothic"/>
                <w:b w:val="false"/>
                <w:i w:val="false"/>
                <w:color w:val="000000"/>
                <w:sz w:val="20"/>
              </w:rPr>
              <w:t xml:space="preserve"> </w:t>
            </w:r>
            <w:r>
              <w:rPr>
                <w:rFonts w:ascii="Malgun Gothic"/>
                <w:b w:val="false"/>
                <w:i w:val="false"/>
                <w:color w:val="808080"/>
                <w:sz w:val="14"/>
              </w:rPr>
              <w:t>7</w:t>
            </w:r>
            <w:r>
              <w:rPr>
                <w:rFonts w:ascii="Malgun Gothic"/>
                <w:b/>
                <w:i w:val="false"/>
                <w:color w:val="000000"/>
                <w:sz w:val="20"/>
              </w:rPr>
              <w:t>[what / that]</w:t>
            </w:r>
            <w:r>
              <w:rPr>
                <w:rFonts w:ascii="Malgun Gothic"/>
                <w:b w:val="false"/>
                <w:i w:val="false"/>
                <w:color w:val="000000"/>
                <w:sz w:val="20"/>
              </w:rPr>
              <w:t xml:space="preserve"> they were unable to </w:t>
            </w:r>
            <w:r>
              <w:rPr>
                <w:rFonts w:ascii="Malgun Gothic"/>
                <w:b w:val="false"/>
                <w:i w:val="false"/>
                <w:color w:val="808080"/>
                <w:sz w:val="14"/>
              </w:rPr>
              <w:t>8</w:t>
            </w:r>
            <w:r>
              <w:rPr>
                <w:rFonts w:ascii="Malgun Gothic"/>
                <w:b/>
                <w:i w:val="false"/>
                <w:color w:val="000000"/>
                <w:sz w:val="20"/>
              </w:rPr>
              <w:t>[having / have]</w:t>
            </w:r>
            <w:r>
              <w:rPr>
                <w:rFonts w:ascii="Malgun Gothic"/>
                <w:b w:val="false"/>
                <w:i w:val="false"/>
                <w:color w:val="000000"/>
                <w:sz w:val="20"/>
              </w:rPr>
              <w:t xml:space="preserve"> children. After much thought, they decided </w:t>
            </w:r>
            <w:r>
              <w:rPr>
                <w:rFonts w:ascii="Malgun Gothic"/>
                <w:b w:val="false"/>
                <w:i w:val="false"/>
                <w:color w:val="808080"/>
                <w:sz w:val="14"/>
              </w:rPr>
              <w:t>9</w:t>
            </w:r>
            <w:r>
              <w:rPr>
                <w:rFonts w:ascii="Malgun Gothic"/>
                <w:b/>
                <w:i w:val="false"/>
                <w:color w:val="000000"/>
                <w:sz w:val="20"/>
              </w:rPr>
              <w:t>[adopting / to adopt]</w:t>
            </w:r>
            <w:r>
              <w:rPr>
                <w:rFonts w:ascii="Malgun Gothic"/>
                <w:b w:val="false"/>
                <w:i w:val="false"/>
                <w:color w:val="000000"/>
                <w:sz w:val="20"/>
              </w:rPr>
              <w:t xml:space="preserve"> four special-needs international children. This led to one of the most difficult </w:t>
            </w:r>
            <w:r>
              <w:rPr>
                <w:rFonts w:ascii="Malgun Gothic"/>
                <w:b w:val="false"/>
                <w:i w:val="false"/>
                <w:color w:val="808080"/>
                <w:sz w:val="14"/>
              </w:rPr>
              <w:t>10</w:t>
            </w:r>
            <w:r>
              <w:rPr>
                <w:rFonts w:ascii="Malgun Gothic"/>
                <w:b/>
                <w:i w:val="false"/>
                <w:color w:val="000000"/>
                <w:sz w:val="20"/>
              </w:rPr>
              <w:t>[decision / decisions]</w:t>
            </w:r>
            <w:r>
              <w:rPr>
                <w:rFonts w:ascii="Malgun Gothic"/>
                <w:b w:val="false"/>
                <w:i w:val="false"/>
                <w:color w:val="000000"/>
                <w:sz w:val="20"/>
              </w:rPr>
              <w:t xml:space="preserve"> of Tim's life. He discovered </w:t>
            </w:r>
            <w:r>
              <w:rPr>
                <w:rFonts w:ascii="Malgun Gothic"/>
                <w:b w:val="false"/>
                <w:i w:val="false"/>
                <w:color w:val="808080"/>
                <w:sz w:val="14"/>
              </w:rPr>
              <w:t>11</w:t>
            </w:r>
            <w:r>
              <w:rPr>
                <w:rFonts w:ascii="Malgun Gothic"/>
                <w:b/>
                <w:i w:val="false"/>
                <w:color w:val="000000"/>
                <w:sz w:val="20"/>
              </w:rPr>
              <w:t>[that / what]</w:t>
            </w:r>
            <w:r>
              <w:rPr>
                <w:rFonts w:ascii="Malgun Gothic"/>
                <w:b w:val="false"/>
                <w:i w:val="false"/>
                <w:color w:val="000000"/>
                <w:sz w:val="20"/>
              </w:rPr>
              <w:t xml:space="preserve"> his life on the road conflicted with his ability </w:t>
            </w:r>
            <w:r>
              <w:rPr>
                <w:rFonts w:ascii="Malgun Gothic"/>
                <w:b w:val="false"/>
                <w:i w:val="false"/>
                <w:color w:val="808080"/>
                <w:sz w:val="14"/>
              </w:rPr>
              <w:t>12</w:t>
            </w:r>
            <w:r>
              <w:rPr>
                <w:rFonts w:ascii="Malgun Gothic"/>
                <w:b/>
                <w:i w:val="false"/>
                <w:color w:val="000000"/>
                <w:sz w:val="20"/>
              </w:rPr>
              <w:t>[be / to be]</w:t>
            </w:r>
            <w:r>
              <w:rPr>
                <w:rFonts w:ascii="Malgun Gothic"/>
                <w:b w:val="false"/>
                <w:i w:val="false"/>
                <w:color w:val="000000"/>
                <w:sz w:val="20"/>
              </w:rPr>
              <w:t xml:space="preserve"> a quality husband and dad. Over time, it became </w:t>
            </w:r>
            <w:r>
              <w:rPr>
                <w:rFonts w:ascii="Malgun Gothic"/>
                <w:b w:val="false"/>
                <w:i w:val="false"/>
                <w:color w:val="808080"/>
                <w:sz w:val="14"/>
              </w:rPr>
              <w:t>13</w:t>
            </w:r>
            <w:r>
              <w:rPr>
                <w:rFonts w:ascii="Malgun Gothic"/>
                <w:b/>
                <w:i w:val="false"/>
                <w:color w:val="000000"/>
                <w:sz w:val="20"/>
              </w:rPr>
              <w:t>[clear / clearly]</w:t>
            </w:r>
            <w:r>
              <w:rPr>
                <w:rFonts w:ascii="Malgun Gothic"/>
                <w:b w:val="false"/>
                <w:i w:val="false"/>
                <w:color w:val="000000"/>
                <w:sz w:val="20"/>
              </w:rPr>
              <w:t xml:space="preserve"> </w:t>
            </w:r>
            <w:r>
              <w:rPr>
                <w:rFonts w:ascii="Malgun Gothic"/>
                <w:b w:val="false"/>
                <w:i w:val="false"/>
                <w:color w:val="808080"/>
                <w:sz w:val="14"/>
              </w:rPr>
              <w:t>14</w:t>
            </w:r>
            <w:r>
              <w:rPr>
                <w:rFonts w:ascii="Malgun Gothic"/>
                <w:b/>
                <w:i w:val="false"/>
                <w:color w:val="000000"/>
                <w:sz w:val="20"/>
              </w:rPr>
              <w:t>[what / that]</w:t>
            </w:r>
            <w:r>
              <w:rPr>
                <w:rFonts w:ascii="Malgun Gothic"/>
                <w:b w:val="false"/>
                <w:i w:val="false"/>
                <w:color w:val="000000"/>
                <w:sz w:val="20"/>
              </w:rPr>
              <w:t xml:space="preserve"> he couldn't do a good job at both. After more thought, he made </w:t>
            </w:r>
            <w:r>
              <w:rPr>
                <w:rFonts w:ascii="Malgun Gothic"/>
                <w:b w:val="false"/>
                <w:i w:val="false"/>
                <w:color w:val="808080"/>
                <w:sz w:val="14"/>
              </w:rPr>
              <w:t>15</w:t>
            </w:r>
            <w:r>
              <w:rPr>
                <w:rFonts w:ascii="Malgun Gothic"/>
                <w:b/>
                <w:i w:val="false"/>
                <w:color w:val="000000"/>
                <w:sz w:val="20"/>
              </w:rPr>
              <w:t>[what / that]</w:t>
            </w:r>
            <w:r>
              <w:rPr>
                <w:rFonts w:ascii="Malgun Gothic"/>
                <w:b w:val="false"/>
                <w:i w:val="false"/>
                <w:color w:val="000000"/>
                <w:sz w:val="20"/>
              </w:rPr>
              <w:t xml:space="preserve"> many </w:t>
            </w:r>
            <w:r>
              <w:rPr>
                <w:rFonts w:ascii="Malgun Gothic"/>
                <w:b w:val="false"/>
                <w:i w:val="false"/>
                <w:color w:val="808080"/>
                <w:sz w:val="14"/>
              </w:rPr>
              <w:t>16</w:t>
            </w:r>
            <w:r>
              <w:rPr>
                <w:rFonts w:ascii="Malgun Gothic"/>
                <w:b/>
                <w:i w:val="false"/>
                <w:color w:val="000000"/>
                <w:sz w:val="20"/>
              </w:rPr>
              <w:t>[were considered / considered]</w:t>
            </w:r>
            <w:r>
              <w:rPr>
                <w:rFonts w:ascii="Malgun Gothic"/>
                <w:b w:val="false"/>
                <w:i w:val="false"/>
                <w:color w:val="000000"/>
                <w:sz w:val="20"/>
              </w:rPr>
              <w:t xml:space="preserve"> an unbelievable decision: he decided </w:t>
            </w:r>
            <w:r>
              <w:rPr>
                <w:rFonts w:ascii="Malgun Gothic"/>
                <w:b w:val="false"/>
                <w:i w:val="false"/>
                <w:color w:val="808080"/>
                <w:sz w:val="14"/>
              </w:rPr>
              <w:t>17</w:t>
            </w:r>
            <w:r>
              <w:rPr>
                <w:rFonts w:ascii="Malgun Gothic"/>
                <w:b/>
                <w:i w:val="false"/>
                <w:color w:val="000000"/>
                <w:sz w:val="20"/>
              </w:rPr>
              <w:t>[to give / giving]</w:t>
            </w:r>
            <w:r>
              <w:rPr>
                <w:rFonts w:ascii="Malgun Gothic"/>
                <w:b w:val="false"/>
                <w:i w:val="false"/>
                <w:color w:val="000000"/>
                <w:sz w:val="20"/>
              </w:rPr>
              <w:t xml:space="preserve"> up professional baseball. When Tim left the stadium for the last time, a reporter stopped him. And then he asked </w:t>
            </w:r>
            <w:r>
              <w:rPr>
                <w:rFonts w:ascii="Malgun Gothic"/>
                <w:b w:val="false"/>
                <w:i w:val="false"/>
                <w:color w:val="808080"/>
                <w:sz w:val="14"/>
              </w:rPr>
              <w:t>18</w:t>
            </w:r>
            <w:r>
              <w:rPr>
                <w:rFonts w:ascii="Malgun Gothic"/>
                <w:b/>
                <w:i w:val="false"/>
                <w:color w:val="000000"/>
                <w:sz w:val="20"/>
              </w:rPr>
              <w:t>[what / why]</w:t>
            </w:r>
            <w:r>
              <w:rPr>
                <w:rFonts w:ascii="Malgun Gothic"/>
                <w:b w:val="false"/>
                <w:i w:val="false"/>
                <w:color w:val="000000"/>
                <w:sz w:val="20"/>
              </w:rPr>
              <w:t xml:space="preserve"> he was </w:t>
            </w:r>
            <w:r>
              <w:rPr>
                <w:rFonts w:ascii="Malgun Gothic"/>
                <w:b w:val="false"/>
                <w:i w:val="false"/>
                <w:color w:val="808080"/>
                <w:sz w:val="14"/>
              </w:rPr>
              <w:t>19</w:t>
            </w:r>
            <w:r>
              <w:rPr>
                <w:rFonts w:ascii="Malgun Gothic"/>
                <w:b/>
                <w:i w:val="false"/>
                <w:color w:val="000000"/>
                <w:sz w:val="20"/>
              </w:rPr>
              <w:t>[retired / retiring]</w:t>
            </w:r>
            <w:r>
              <w:rPr>
                <w:rFonts w:ascii="Malgun Gothic"/>
                <w:b w:val="false"/>
                <w:i w:val="false"/>
                <w:color w:val="000000"/>
                <w:sz w:val="20"/>
              </w:rPr>
              <w:t xml:space="preserve">. "Baseball is going to do just fine without me," he said to the reporter. "It's not going to miss a beat. But I'm the only father my children have and I'm the only husband my wife has. And they need me a lot more than baseball </w:t>
            </w:r>
            <w:r>
              <w:rPr>
                <w:rFonts w:ascii="Malgun Gothic"/>
                <w:b w:val="false"/>
                <w:i w:val="false"/>
                <w:color w:val="808080"/>
                <w:sz w:val="14"/>
              </w:rPr>
              <w:t>20</w:t>
            </w:r>
            <w:r>
              <w:rPr>
                <w:rFonts w:ascii="Malgun Gothic"/>
                <w:b/>
                <w:i w:val="false"/>
                <w:color w:val="000000"/>
                <w:sz w:val="20"/>
              </w:rPr>
              <w:t>[is / does]</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p158-no.1~3</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Mark Robinson drove to a jewelry store with his wife to </w:t>
            </w:r>
            <w:r>
              <w:rPr>
                <w:rFonts w:ascii="Malgun Gothic"/>
                <w:b w:val="false"/>
                <w:i w:val="false"/>
                <w:color w:val="808080"/>
                <w:sz w:val="14"/>
              </w:rPr>
              <w:t>21</w:t>
            </w:r>
            <w:r>
              <w:rPr>
                <w:rFonts w:ascii="Malgun Gothic"/>
                <w:b/>
                <w:i w:val="false"/>
                <w:color w:val="000000"/>
                <w:sz w:val="20"/>
              </w:rPr>
              <w:t>[pick / be picked]</w:t>
            </w:r>
            <w:r>
              <w:rPr>
                <w:rFonts w:ascii="Malgun Gothic"/>
                <w:b w:val="false"/>
                <w:i w:val="false"/>
                <w:color w:val="000000"/>
                <w:sz w:val="20"/>
              </w:rPr>
              <w:t xml:space="preserve"> up her engagement ring, </w:t>
            </w:r>
            <w:r>
              <w:rPr>
                <w:rFonts w:ascii="Malgun Gothic"/>
                <w:b w:val="false"/>
                <w:i w:val="false"/>
                <w:color w:val="808080"/>
                <w:sz w:val="14"/>
              </w:rPr>
              <w:t>22</w:t>
            </w:r>
            <w:r>
              <w:rPr>
                <w:rFonts w:ascii="Malgun Gothic"/>
                <w:b/>
                <w:i w:val="false"/>
                <w:color w:val="000000"/>
                <w:sz w:val="20"/>
              </w:rPr>
              <w:t>[which / that]</w:t>
            </w:r>
            <w:r>
              <w:rPr>
                <w:rFonts w:ascii="Malgun Gothic"/>
                <w:b w:val="false"/>
                <w:i w:val="false"/>
                <w:color w:val="000000"/>
                <w:sz w:val="20"/>
              </w:rPr>
              <w:t xml:space="preserve"> had </w:t>
            </w:r>
            <w:r>
              <w:rPr>
                <w:rFonts w:ascii="Malgun Gothic"/>
                <w:b w:val="false"/>
                <w:i w:val="false"/>
                <w:color w:val="808080"/>
                <w:sz w:val="14"/>
              </w:rPr>
              <w:t>23</w:t>
            </w:r>
            <w:r>
              <w:rPr>
                <w:rFonts w:ascii="Malgun Gothic"/>
                <w:b/>
                <w:i w:val="false"/>
                <w:color w:val="000000"/>
                <w:sz w:val="20"/>
              </w:rPr>
              <w:t>[repaired / been repaired]</w:t>
            </w:r>
            <w:r>
              <w:rPr>
                <w:rFonts w:ascii="Malgun Gothic"/>
                <w:b w:val="false"/>
                <w:i w:val="false"/>
                <w:color w:val="000000"/>
                <w:sz w:val="20"/>
              </w:rPr>
              <w:t xml:space="preserve">. The store was in a fairly tough area of Los Angeles. It was hard </w:t>
            </w:r>
            <w:r>
              <w:rPr>
                <w:rFonts w:ascii="Malgun Gothic"/>
                <w:b w:val="false"/>
                <w:i w:val="false"/>
                <w:color w:val="808080"/>
                <w:sz w:val="14"/>
              </w:rPr>
              <w:t>24</w:t>
            </w:r>
            <w:r>
              <w:rPr>
                <w:rFonts w:ascii="Malgun Gothic"/>
                <w:b/>
                <w:i w:val="false"/>
                <w:color w:val="000000"/>
                <w:sz w:val="20"/>
              </w:rPr>
              <w:t>[to find / find]</w:t>
            </w:r>
            <w:r>
              <w:rPr>
                <w:rFonts w:ascii="Malgun Gothic"/>
                <w:b w:val="false"/>
                <w:i w:val="false"/>
                <w:color w:val="000000"/>
                <w:sz w:val="20"/>
              </w:rPr>
              <w:t xml:space="preserve"> a parking space </w:t>
            </w:r>
            <w:r>
              <w:rPr>
                <w:rFonts w:ascii="Malgun Gothic"/>
                <w:b w:val="false"/>
                <w:i w:val="false"/>
                <w:color w:val="808080"/>
                <w:sz w:val="14"/>
              </w:rPr>
              <w:t>25</w:t>
            </w:r>
            <w:r>
              <w:rPr>
                <w:rFonts w:ascii="Malgun Gothic"/>
                <w:b/>
                <w:i w:val="false"/>
                <w:color w:val="000000"/>
                <w:sz w:val="20"/>
              </w:rPr>
              <w:t>[relative / relatively]</w:t>
            </w:r>
            <w:r>
              <w:rPr>
                <w:rFonts w:ascii="Malgun Gothic"/>
                <w:b w:val="false"/>
                <w:i w:val="false"/>
                <w:color w:val="000000"/>
                <w:sz w:val="20"/>
              </w:rPr>
              <w:t xml:space="preserve"> </w:t>
            </w:r>
            <w:r>
              <w:rPr>
                <w:rFonts w:ascii="Malgun Gothic"/>
                <w:b w:val="false"/>
                <w:i w:val="false"/>
                <w:color w:val="808080"/>
                <w:sz w:val="14"/>
              </w:rPr>
              <w:t>26</w:t>
            </w:r>
            <w:r>
              <w:rPr>
                <w:rFonts w:ascii="Malgun Gothic"/>
                <w:b/>
                <w:i w:val="false"/>
                <w:color w:val="000000"/>
                <w:sz w:val="20"/>
              </w:rPr>
              <w:t>[closely / close]</w:t>
            </w:r>
            <w:r>
              <w:rPr>
                <w:rFonts w:ascii="Malgun Gothic"/>
                <w:b w:val="false"/>
                <w:i w:val="false"/>
                <w:color w:val="000000"/>
                <w:sz w:val="20"/>
              </w:rPr>
              <w:t xml:space="preserve"> to the store. Mark saw someone </w:t>
            </w:r>
            <w:r>
              <w:rPr>
                <w:rFonts w:ascii="Malgun Gothic"/>
                <w:b w:val="false"/>
                <w:i w:val="false"/>
                <w:color w:val="808080"/>
                <w:sz w:val="14"/>
              </w:rPr>
              <w:t>27</w:t>
            </w:r>
            <w:r>
              <w:rPr>
                <w:rFonts w:ascii="Malgun Gothic"/>
                <w:b/>
                <w:i w:val="false"/>
                <w:color w:val="000000"/>
                <w:sz w:val="20"/>
              </w:rPr>
              <w:t>[to walk / walking]</w:t>
            </w:r>
            <w:r>
              <w:rPr>
                <w:rFonts w:ascii="Malgun Gothic"/>
                <w:b w:val="false"/>
                <w:i w:val="false"/>
                <w:color w:val="000000"/>
                <w:sz w:val="20"/>
              </w:rPr>
              <w:t xml:space="preserve"> toward a </w:t>
            </w:r>
            <w:r>
              <w:rPr>
                <w:rFonts w:ascii="Malgun Gothic"/>
                <w:b w:val="false"/>
                <w:i w:val="false"/>
                <w:color w:val="808080"/>
                <w:sz w:val="14"/>
              </w:rPr>
              <w:t>28</w:t>
            </w:r>
            <w:r>
              <w:rPr>
                <w:rFonts w:ascii="Malgun Gothic"/>
                <w:b/>
                <w:i w:val="false"/>
                <w:color w:val="000000"/>
                <w:sz w:val="20"/>
              </w:rPr>
              <w:t>[parked / parking]</w:t>
            </w:r>
            <w:r>
              <w:rPr>
                <w:rFonts w:ascii="Malgun Gothic"/>
                <w:b w:val="false"/>
                <w:i w:val="false"/>
                <w:color w:val="000000"/>
                <w:sz w:val="20"/>
              </w:rPr>
              <w:t xml:space="preserve"> car. So Mark pulled ahead of the car, </w:t>
            </w:r>
            <w:r>
              <w:rPr>
                <w:rFonts w:ascii="Malgun Gothic"/>
                <w:b w:val="false"/>
                <w:i w:val="false"/>
                <w:color w:val="808080"/>
                <w:sz w:val="14"/>
              </w:rPr>
              <w:t>29</w:t>
            </w:r>
            <w:r>
              <w:rPr>
                <w:rFonts w:ascii="Malgun Gothic"/>
                <w:b/>
                <w:i w:val="false"/>
                <w:color w:val="000000"/>
                <w:sz w:val="20"/>
              </w:rPr>
              <w:t>[patient / patiently]</w:t>
            </w:r>
            <w:r>
              <w:rPr>
                <w:rFonts w:ascii="Malgun Gothic"/>
                <w:b w:val="false"/>
                <w:i w:val="false"/>
                <w:color w:val="000000"/>
                <w:sz w:val="20"/>
              </w:rPr>
              <w:t xml:space="preserve"> </w:t>
            </w:r>
            <w:r>
              <w:rPr>
                <w:rFonts w:ascii="Malgun Gothic"/>
                <w:b w:val="false"/>
                <w:i w:val="false"/>
                <w:color w:val="808080"/>
                <w:sz w:val="14"/>
              </w:rPr>
              <w:t>30</w:t>
            </w:r>
            <w:r>
              <w:rPr>
                <w:rFonts w:ascii="Malgun Gothic"/>
                <w:b/>
                <w:i w:val="false"/>
                <w:color w:val="000000"/>
                <w:sz w:val="20"/>
              </w:rPr>
              <w:t>[waiting / waited]</w:t>
            </w:r>
            <w:r>
              <w:rPr>
                <w:rFonts w:ascii="Malgun Gothic"/>
                <w:b w:val="false"/>
                <w:i w:val="false"/>
                <w:color w:val="000000"/>
                <w:sz w:val="20"/>
              </w:rPr>
              <w:t xml:space="preserve"> for the </w:t>
            </w:r>
            <w:r>
              <w:rPr>
                <w:rFonts w:ascii="Malgun Gothic"/>
                <w:b w:val="false"/>
                <w:i w:val="false"/>
                <w:color w:val="808080"/>
                <w:sz w:val="14"/>
              </w:rPr>
              <w:t>31</w:t>
            </w:r>
            <w:r>
              <w:rPr>
                <w:rFonts w:ascii="Malgun Gothic"/>
                <w:b/>
                <w:i w:val="false"/>
                <w:color w:val="000000"/>
                <w:sz w:val="20"/>
              </w:rPr>
              <w:t>[parked / parking]</w:t>
            </w:r>
            <w:r>
              <w:rPr>
                <w:rFonts w:ascii="Malgun Gothic"/>
                <w:b w:val="false"/>
                <w:i w:val="false"/>
                <w:color w:val="000000"/>
                <w:sz w:val="20"/>
              </w:rPr>
              <w:t xml:space="preserve"> car </w:t>
            </w:r>
            <w:r>
              <w:rPr>
                <w:rFonts w:ascii="Malgun Gothic"/>
                <w:b w:val="false"/>
                <w:i w:val="false"/>
                <w:color w:val="808080"/>
                <w:sz w:val="14"/>
              </w:rPr>
              <w:t>32</w:t>
            </w:r>
            <w:r>
              <w:rPr>
                <w:rFonts w:ascii="Malgun Gothic"/>
                <w:b/>
                <w:i w:val="false"/>
                <w:color w:val="000000"/>
                <w:sz w:val="20"/>
              </w:rPr>
              <w:t>[leave / to leave]</w:t>
            </w:r>
            <w:r>
              <w:rPr>
                <w:rFonts w:ascii="Malgun Gothic"/>
                <w:b w:val="false"/>
                <w:i w:val="false"/>
                <w:color w:val="000000"/>
                <w:sz w:val="20"/>
              </w:rPr>
              <w:t xml:space="preserve">. After </w:t>
            </w:r>
            <w:r>
              <w:rPr>
                <w:rFonts w:ascii="Malgun Gothic"/>
                <w:b w:val="false"/>
                <w:i w:val="false"/>
                <w:color w:val="808080"/>
                <w:sz w:val="14"/>
              </w:rPr>
              <w:t>33</w:t>
            </w:r>
            <w:r>
              <w:rPr>
                <w:rFonts w:ascii="Malgun Gothic"/>
                <w:b/>
                <w:i w:val="false"/>
                <w:color w:val="000000"/>
                <w:sz w:val="20"/>
              </w:rPr>
              <w:t>[that / what]</w:t>
            </w:r>
            <w:r>
              <w:rPr>
                <w:rFonts w:ascii="Malgun Gothic"/>
                <w:b w:val="false"/>
                <w:i w:val="false"/>
                <w:color w:val="000000"/>
                <w:sz w:val="20"/>
              </w:rPr>
              <w:t xml:space="preserve"> seemed like an eternity, the </w:t>
            </w:r>
            <w:r>
              <w:rPr>
                <w:rFonts w:ascii="Malgun Gothic"/>
                <w:b w:val="false"/>
                <w:i w:val="false"/>
                <w:color w:val="808080"/>
                <w:sz w:val="14"/>
              </w:rPr>
              <w:t>34</w:t>
            </w:r>
            <w:r>
              <w:rPr>
                <w:rFonts w:ascii="Malgun Gothic"/>
                <w:b/>
                <w:i w:val="false"/>
                <w:color w:val="000000"/>
                <w:sz w:val="20"/>
              </w:rPr>
              <w:t>[parking / parked]</w:t>
            </w:r>
            <w:r>
              <w:rPr>
                <w:rFonts w:ascii="Malgun Gothic"/>
                <w:b w:val="false"/>
                <w:i w:val="false"/>
                <w:color w:val="000000"/>
                <w:sz w:val="20"/>
              </w:rPr>
              <w:t xml:space="preserve"> car left, </w:t>
            </w:r>
            <w:r>
              <w:rPr>
                <w:rFonts w:ascii="Malgun Gothic"/>
                <w:b w:val="false"/>
                <w:i w:val="false"/>
                <w:color w:val="808080"/>
                <w:sz w:val="14"/>
              </w:rPr>
              <w:t>35</w:t>
            </w:r>
            <w:r>
              <w:rPr>
                <w:rFonts w:ascii="Malgun Gothic"/>
                <w:b/>
                <w:i w:val="false"/>
                <w:color w:val="000000"/>
                <w:sz w:val="20"/>
              </w:rPr>
              <w:t>[pulling / pulled]</w:t>
            </w:r>
            <w:r>
              <w:rPr>
                <w:rFonts w:ascii="Malgun Gothic"/>
                <w:b w:val="false"/>
                <w:i w:val="false"/>
                <w:color w:val="000000"/>
                <w:sz w:val="20"/>
              </w:rPr>
              <w:t xml:space="preserve"> around Mark </w:t>
            </w:r>
            <w:r>
              <w:rPr>
                <w:rFonts w:ascii="Malgun Gothic"/>
                <w:b w:val="false"/>
                <w:i w:val="false"/>
                <w:color w:val="808080"/>
                <w:sz w:val="14"/>
              </w:rPr>
              <w:t>36</w:t>
            </w:r>
            <w:r>
              <w:rPr>
                <w:rFonts w:ascii="Malgun Gothic"/>
                <w:b/>
                <w:i w:val="false"/>
                <w:color w:val="000000"/>
                <w:sz w:val="20"/>
              </w:rPr>
              <w:t>[waited / waiting]</w:t>
            </w:r>
            <w:r>
              <w:rPr>
                <w:rFonts w:ascii="Malgun Gothic"/>
                <w:b w:val="false"/>
                <w:i w:val="false"/>
                <w:color w:val="000000"/>
                <w:sz w:val="20"/>
              </w:rPr>
              <w:t xml:space="preserve"> </w:t>
            </w:r>
            <w:r>
              <w:rPr>
                <w:rFonts w:ascii="Malgun Gothic"/>
                <w:b w:val="false"/>
                <w:i w:val="false"/>
                <w:color w:val="808080"/>
                <w:sz w:val="14"/>
              </w:rPr>
              <w:t>37</w:t>
            </w:r>
            <w:r>
              <w:rPr>
                <w:rFonts w:ascii="Malgun Gothic"/>
                <w:b/>
                <w:i w:val="false"/>
                <w:color w:val="000000"/>
                <w:sz w:val="20"/>
              </w:rPr>
              <w:t>[to back / back]</w:t>
            </w:r>
            <w:r>
              <w:rPr>
                <w:rFonts w:ascii="Malgun Gothic"/>
                <w:b w:val="false"/>
                <w:i w:val="false"/>
                <w:color w:val="000000"/>
                <w:sz w:val="20"/>
              </w:rPr>
              <w:t xml:space="preserve"> in. As he started to back in, another car came up from behind and </w:t>
            </w:r>
            <w:r>
              <w:rPr>
                <w:rFonts w:ascii="Malgun Gothic"/>
                <w:b w:val="false"/>
                <w:i w:val="false"/>
                <w:color w:val="808080"/>
                <w:sz w:val="14"/>
              </w:rPr>
              <w:t>38</w:t>
            </w:r>
            <w:r>
              <w:rPr>
                <w:rFonts w:ascii="Malgun Gothic"/>
                <w:b/>
                <w:i w:val="false"/>
                <w:color w:val="000000"/>
                <w:sz w:val="20"/>
              </w:rPr>
              <w:t>[pulled / to pull]</w:t>
            </w:r>
            <w:r>
              <w:rPr>
                <w:rFonts w:ascii="Malgun Gothic"/>
                <w:b w:val="false"/>
                <w:i w:val="false"/>
                <w:color w:val="000000"/>
                <w:sz w:val="20"/>
              </w:rPr>
              <w:t xml:space="preserve"> into the space. Inside </w:t>
            </w:r>
            <w:r>
              <w:rPr>
                <w:rFonts w:ascii="Malgun Gothic"/>
                <w:b w:val="false"/>
                <w:i w:val="false"/>
                <w:color w:val="808080"/>
                <w:sz w:val="14"/>
              </w:rPr>
              <w:t>39</w:t>
            </w:r>
            <w:r>
              <w:rPr>
                <w:rFonts w:ascii="Malgun Gothic"/>
                <w:b/>
                <w:i w:val="false"/>
                <w:color w:val="000000"/>
                <w:sz w:val="20"/>
              </w:rPr>
              <w:t>[were / was]</w:t>
            </w:r>
            <w:r>
              <w:rPr>
                <w:rFonts w:ascii="Malgun Gothic"/>
                <w:b w:val="false"/>
                <w:i w:val="false"/>
                <w:color w:val="000000"/>
                <w:sz w:val="20"/>
              </w:rPr>
              <w:t xml:space="preserve"> two tough-looking guys. Mark decided </w:t>
            </w:r>
            <w:r>
              <w:rPr>
                <w:rFonts w:ascii="Malgun Gothic"/>
                <w:b w:val="false"/>
                <w:i w:val="false"/>
                <w:color w:val="808080"/>
                <w:sz w:val="14"/>
              </w:rPr>
              <w:t>40</w:t>
            </w:r>
            <w:r>
              <w:rPr>
                <w:rFonts w:ascii="Malgun Gothic"/>
                <w:b/>
                <w:i w:val="false"/>
                <w:color w:val="000000"/>
                <w:sz w:val="20"/>
              </w:rPr>
              <w:t>[to negotiate / negotiating]</w:t>
            </w:r>
            <w:r>
              <w:rPr>
                <w:rFonts w:ascii="Malgun Gothic"/>
                <w:b w:val="false"/>
                <w:i w:val="false"/>
                <w:color w:val="000000"/>
                <w:sz w:val="20"/>
              </w:rPr>
              <w:t xml:space="preserve"> the situation. His wife was </w:t>
            </w:r>
            <w:r>
              <w:rPr>
                <w:rFonts w:ascii="Malgun Gothic"/>
                <w:b w:val="false"/>
                <w:i w:val="false"/>
                <w:color w:val="808080"/>
                <w:sz w:val="14"/>
              </w:rPr>
              <w:t>41</w:t>
            </w:r>
            <w:r>
              <w:rPr>
                <w:rFonts w:ascii="Malgun Gothic"/>
                <w:b/>
                <w:i w:val="false"/>
                <w:color w:val="000000"/>
                <w:sz w:val="20"/>
              </w:rPr>
              <w:t>[horrifying / horrified]</w:t>
            </w:r>
            <w:r>
              <w:rPr>
                <w:rFonts w:ascii="Malgun Gothic"/>
                <w:b w:val="false"/>
                <w:i w:val="false"/>
                <w:color w:val="000000"/>
                <w:sz w:val="20"/>
              </w:rPr>
              <w:t xml:space="preserve">. "My wife wanted me </w:t>
            </w:r>
            <w:r>
              <w:rPr>
                <w:rFonts w:ascii="Malgun Gothic"/>
                <w:b w:val="false"/>
                <w:i w:val="false"/>
                <w:color w:val="808080"/>
                <w:sz w:val="14"/>
              </w:rPr>
              <w:t>42</w:t>
            </w:r>
            <w:r>
              <w:rPr>
                <w:rFonts w:ascii="Malgun Gothic"/>
                <w:b/>
                <w:i w:val="false"/>
                <w:color w:val="000000"/>
                <w:sz w:val="20"/>
              </w:rPr>
              <w:t>[to drop / dropping]</w:t>
            </w:r>
            <w:r>
              <w:rPr>
                <w:rFonts w:ascii="Malgun Gothic"/>
                <w:b w:val="false"/>
                <w:i w:val="false"/>
                <w:color w:val="000000"/>
                <w:sz w:val="20"/>
              </w:rPr>
              <w:t xml:space="preserve"> the matter," Mark said. "I, on the other hand, focused on the other driver. Maybe he didn't see me. Maybe this was negotiable." Calmly, Mark got out of the car and </w:t>
            </w:r>
            <w:r>
              <w:rPr>
                <w:rFonts w:ascii="Malgun Gothic"/>
                <w:b w:val="false"/>
                <w:i w:val="false"/>
                <w:color w:val="808080"/>
                <w:sz w:val="14"/>
              </w:rPr>
              <w:t>43</w:t>
            </w:r>
            <w:r>
              <w:rPr>
                <w:rFonts w:ascii="Malgun Gothic"/>
                <w:b/>
                <w:i w:val="false"/>
                <w:color w:val="000000"/>
                <w:sz w:val="20"/>
              </w:rPr>
              <w:t>[walking / walked]</w:t>
            </w:r>
            <w:r>
              <w:rPr>
                <w:rFonts w:ascii="Malgun Gothic"/>
                <w:b w:val="false"/>
                <w:i w:val="false"/>
                <w:color w:val="000000"/>
                <w:sz w:val="20"/>
              </w:rPr>
              <w:t xml:space="preserve"> over to the two tough guys. He went to the driver's side window, smiled, and </w:t>
            </w:r>
            <w:r>
              <w:rPr>
                <w:rFonts w:ascii="Malgun Gothic"/>
                <w:b w:val="false"/>
                <w:i w:val="false"/>
                <w:color w:val="808080"/>
                <w:sz w:val="14"/>
              </w:rPr>
              <w:t>44</w:t>
            </w:r>
            <w:r>
              <w:rPr>
                <w:rFonts w:ascii="Malgun Gothic"/>
                <w:b/>
                <w:i w:val="false"/>
                <w:color w:val="000000"/>
                <w:sz w:val="20"/>
              </w:rPr>
              <w:t>[waving / waved]</w:t>
            </w:r>
            <w:r>
              <w:rPr>
                <w:rFonts w:ascii="Malgun Gothic"/>
                <w:b w:val="false"/>
                <w:i w:val="false"/>
                <w:color w:val="000000"/>
                <w:sz w:val="20"/>
              </w:rPr>
              <w:t xml:space="preserve">. "Hi!" he said. After a few seconds, the driver rolled down the window. "Yeah?" he said. Mark spoke to him like they were acquaintances. Mark said, "You </w:t>
            </w:r>
            <w:r>
              <w:rPr>
                <w:rFonts w:ascii="Malgun Gothic"/>
                <w:b w:val="false"/>
                <w:i w:val="false"/>
                <w:color w:val="808080"/>
                <w:sz w:val="14"/>
              </w:rPr>
              <w:t>45</w:t>
            </w:r>
            <w:r>
              <w:rPr>
                <w:rFonts w:ascii="Malgun Gothic"/>
                <w:b/>
                <w:i w:val="false"/>
                <w:color w:val="000000"/>
                <w:sz w:val="20"/>
              </w:rPr>
              <w:t>[probable / probably]</w:t>
            </w:r>
            <w:r>
              <w:rPr>
                <w:rFonts w:ascii="Malgun Gothic"/>
                <w:b w:val="false"/>
                <w:i w:val="false"/>
                <w:color w:val="000000"/>
                <w:sz w:val="20"/>
              </w:rPr>
              <w:t xml:space="preserve"> didn't see me </w:t>
            </w:r>
            <w:r>
              <w:rPr>
                <w:rFonts w:ascii="Malgun Gothic"/>
                <w:b w:val="false"/>
                <w:i w:val="false"/>
                <w:color w:val="808080"/>
                <w:sz w:val="14"/>
              </w:rPr>
              <w:t>46</w:t>
            </w:r>
            <w:r>
              <w:rPr>
                <w:rFonts w:ascii="Malgun Gothic"/>
                <w:b/>
                <w:i w:val="false"/>
                <w:color w:val="000000"/>
                <w:sz w:val="20"/>
              </w:rPr>
              <w:t>[patient / patiently]</w:t>
            </w:r>
            <w:r>
              <w:rPr>
                <w:rFonts w:ascii="Malgun Gothic"/>
                <w:b w:val="false"/>
                <w:i w:val="false"/>
                <w:color w:val="000000"/>
                <w:sz w:val="20"/>
              </w:rPr>
              <w:t xml:space="preserve"> </w:t>
            </w:r>
            <w:r>
              <w:rPr>
                <w:rFonts w:ascii="Malgun Gothic"/>
                <w:b w:val="false"/>
                <w:i w:val="false"/>
                <w:color w:val="808080"/>
                <w:sz w:val="14"/>
              </w:rPr>
              <w:t>47</w:t>
            </w:r>
            <w:r>
              <w:rPr>
                <w:rFonts w:ascii="Malgun Gothic"/>
                <w:b/>
                <w:i w:val="false"/>
                <w:color w:val="000000"/>
                <w:sz w:val="20"/>
              </w:rPr>
              <w:t>[waiting / to wait]</w:t>
            </w:r>
            <w:r>
              <w:rPr>
                <w:rFonts w:ascii="Malgun Gothic"/>
                <w:b w:val="false"/>
                <w:i w:val="false"/>
                <w:color w:val="000000"/>
                <w:sz w:val="20"/>
              </w:rPr>
              <w:t xml:space="preserve"> for the space. But I've been here for a long time. Would you allow me </w:t>
            </w:r>
            <w:r>
              <w:rPr>
                <w:rFonts w:ascii="Malgun Gothic"/>
                <w:b w:val="false"/>
                <w:i w:val="false"/>
                <w:color w:val="808080"/>
                <w:sz w:val="14"/>
              </w:rPr>
              <w:t>48</w:t>
            </w:r>
            <w:r>
              <w:rPr>
                <w:rFonts w:ascii="Malgun Gothic"/>
                <w:b/>
                <w:i w:val="false"/>
                <w:color w:val="000000"/>
                <w:sz w:val="20"/>
              </w:rPr>
              <w:t>[having / to have]</w:t>
            </w:r>
            <w:r>
              <w:rPr>
                <w:rFonts w:ascii="Malgun Gothic"/>
                <w:b w:val="false"/>
                <w:i w:val="false"/>
                <w:color w:val="000000"/>
                <w:sz w:val="20"/>
              </w:rPr>
              <w:t xml:space="preserve"> the space?" He gestured to his wife. "I was </w:t>
            </w:r>
            <w:r>
              <w:rPr>
                <w:rFonts w:ascii="Malgun Gothic"/>
                <w:b w:val="false"/>
                <w:i w:val="false"/>
                <w:color w:val="808080"/>
                <w:sz w:val="14"/>
              </w:rPr>
              <w:t>49</w:t>
            </w:r>
            <w:r>
              <w:rPr>
                <w:rFonts w:ascii="Malgun Gothic"/>
                <w:b/>
                <w:i w:val="false"/>
                <w:color w:val="000000"/>
                <w:sz w:val="20"/>
              </w:rPr>
              <w:t>[hoping / hoped]</w:t>
            </w:r>
            <w:r>
              <w:rPr>
                <w:rFonts w:ascii="Malgun Gothic"/>
                <w:b w:val="false"/>
                <w:i w:val="false"/>
                <w:color w:val="000000"/>
                <w:sz w:val="20"/>
              </w:rPr>
              <w:t xml:space="preserve"> not </w:t>
            </w:r>
            <w:r>
              <w:rPr>
                <w:rFonts w:ascii="Malgun Gothic"/>
                <w:b w:val="false"/>
                <w:i w:val="false"/>
                <w:color w:val="808080"/>
                <w:sz w:val="14"/>
              </w:rPr>
              <w:t>50</w:t>
            </w:r>
            <w:r>
              <w:rPr>
                <w:rFonts w:ascii="Malgun Gothic"/>
                <w:b/>
                <w:i w:val="false"/>
                <w:color w:val="000000"/>
                <w:sz w:val="20"/>
              </w:rPr>
              <w:t>[looking / to look]</w:t>
            </w:r>
            <w:r>
              <w:rPr>
                <w:rFonts w:ascii="Malgun Gothic"/>
                <w:b w:val="false"/>
                <w:i w:val="false"/>
                <w:color w:val="000000"/>
                <w:sz w:val="20"/>
              </w:rPr>
              <w:t xml:space="preserve"> </w:t>
            </w:r>
            <w:r>
              <w:rPr>
                <w:rFonts w:ascii="Malgun Gothic"/>
                <w:b w:val="false"/>
                <w:i w:val="false"/>
                <w:color w:val="808080"/>
                <w:sz w:val="14"/>
              </w:rPr>
              <w:t>51</w:t>
            </w:r>
            <w:r>
              <w:rPr>
                <w:rFonts w:ascii="Malgun Gothic"/>
                <w:b/>
                <w:i w:val="false"/>
                <w:color w:val="000000"/>
                <w:sz w:val="20"/>
              </w:rPr>
              <w:t>[badly / bad]</w:t>
            </w:r>
            <w:r>
              <w:rPr>
                <w:rFonts w:ascii="Malgun Gothic"/>
                <w:b w:val="false"/>
                <w:i w:val="false"/>
                <w:color w:val="000000"/>
                <w:sz w:val="20"/>
              </w:rPr>
              <w:t xml:space="preserve"> in front of my wife," he said. "It's up to you. But I appreciate anything you might do." The two guys looked at each other and then at this guy. Clearly, he wasn't a threat. He accused them of nothing. Moreover, he gave them a chance </w:t>
            </w:r>
            <w:r>
              <w:rPr>
                <w:rFonts w:ascii="Malgun Gothic"/>
                <w:b w:val="false"/>
                <w:i w:val="false"/>
                <w:color w:val="808080"/>
                <w:sz w:val="14"/>
              </w:rPr>
              <w:t>52</w:t>
            </w:r>
            <w:r>
              <w:rPr>
                <w:rFonts w:ascii="Malgun Gothic"/>
                <w:b/>
                <w:i w:val="false"/>
                <w:color w:val="000000"/>
                <w:sz w:val="20"/>
              </w:rPr>
              <w:t>[be / to be]</w:t>
            </w:r>
            <w:r>
              <w:rPr>
                <w:rFonts w:ascii="Malgun Gothic"/>
                <w:b w:val="false"/>
                <w:i w:val="false"/>
                <w:color w:val="000000"/>
                <w:sz w:val="20"/>
              </w:rPr>
              <w:t xml:space="preserve"> </w:t>
            </w:r>
            <w:r>
              <w:rPr>
                <w:rFonts w:ascii="Malgun Gothic"/>
                <w:b w:val="false"/>
                <w:i w:val="false"/>
                <w:color w:val="808080"/>
                <w:sz w:val="14"/>
              </w:rPr>
              <w:t>53</w:t>
            </w:r>
            <w:r>
              <w:rPr>
                <w:rFonts w:ascii="Malgun Gothic"/>
                <w:b/>
                <w:i w:val="false"/>
                <w:color w:val="000000"/>
                <w:sz w:val="20"/>
              </w:rPr>
              <w:t>[generous / generously]</w:t>
            </w:r>
            <w:r>
              <w:rPr>
                <w:rFonts w:ascii="Malgun Gothic"/>
                <w:b w:val="false"/>
                <w:i w:val="false"/>
                <w:color w:val="000000"/>
                <w:sz w:val="20"/>
              </w:rPr>
              <w:t xml:space="preserve">. "Okay man, we're cool with that," one said. Mark shook the driver's hand. The driver then started his car and </w:t>
            </w:r>
            <w:r>
              <w:rPr>
                <w:rFonts w:ascii="Malgun Gothic"/>
                <w:b w:val="false"/>
                <w:i w:val="false"/>
                <w:color w:val="808080"/>
                <w:sz w:val="14"/>
              </w:rPr>
              <w:t>54</w:t>
            </w:r>
            <w:r>
              <w:rPr>
                <w:rFonts w:ascii="Malgun Gothic"/>
                <w:b/>
                <w:i w:val="false"/>
                <w:color w:val="000000"/>
                <w:sz w:val="20"/>
              </w:rPr>
              <w:t>[pulled / pulling]</w:t>
            </w:r>
            <w:r>
              <w:rPr>
                <w:rFonts w:ascii="Malgun Gothic"/>
                <w:b w:val="false"/>
                <w:i w:val="false"/>
                <w:color w:val="000000"/>
                <w:sz w:val="20"/>
              </w:rPr>
              <w:t xml:space="preserve"> away. Surprised? Well, Mark had given them a big emotional payment. </w:t>
            </w:r>
            <w:r>
              <w:rPr>
                <w:rFonts w:ascii="Malgun Gothic"/>
                <w:b w:val="false"/>
                <w:i w:val="false"/>
                <w:color w:val="808080"/>
                <w:sz w:val="14"/>
              </w:rPr>
              <w:t>55</w:t>
            </w:r>
            <w:r>
              <w:rPr>
                <w:rFonts w:ascii="Malgun Gothic"/>
                <w:b/>
                <w:i w:val="false"/>
                <w:color w:val="000000"/>
                <w:sz w:val="20"/>
              </w:rPr>
              <w:t>[Ones / One]</w:t>
            </w:r>
            <w:r>
              <w:rPr>
                <w:rFonts w:ascii="Malgun Gothic"/>
                <w:b w:val="false"/>
                <w:i w:val="false"/>
                <w:color w:val="000000"/>
                <w:sz w:val="20"/>
              </w:rPr>
              <w:t xml:space="preserve"> </w:t>
            </w:r>
            <w:r>
              <w:rPr>
                <w:rFonts w:ascii="Malgun Gothic"/>
                <w:b w:val="false"/>
                <w:i w:val="false"/>
                <w:color w:val="808080"/>
                <w:sz w:val="14"/>
              </w:rPr>
              <w:t>56</w:t>
            </w:r>
            <w:r>
              <w:rPr>
                <w:rFonts w:ascii="Malgun Gothic"/>
                <w:b/>
                <w:i w:val="false"/>
                <w:color w:val="000000"/>
                <w:sz w:val="20"/>
              </w:rPr>
              <w:t>[that / what]</w:t>
            </w:r>
            <w:r>
              <w:rPr>
                <w:rFonts w:ascii="Malgun Gothic"/>
                <w:b w:val="false"/>
                <w:i w:val="false"/>
                <w:color w:val="000000"/>
                <w:sz w:val="20"/>
              </w:rPr>
              <w:t xml:space="preserve"> the guys could tell their friends about─how they helped some guy not </w:t>
            </w:r>
            <w:r>
              <w:rPr>
                <w:rFonts w:ascii="Malgun Gothic"/>
                <w:b w:val="false"/>
                <w:i w:val="false"/>
                <w:color w:val="808080"/>
                <w:sz w:val="14"/>
              </w:rPr>
              <w:t>57</w:t>
            </w:r>
            <w:r>
              <w:rPr>
                <w:rFonts w:ascii="Malgun Gothic"/>
                <w:b/>
                <w:i w:val="false"/>
                <w:color w:val="000000"/>
                <w:sz w:val="20"/>
              </w:rPr>
              <w:t>[looking / look]</w:t>
            </w:r>
            <w:r>
              <w:rPr>
                <w:rFonts w:ascii="Malgun Gothic"/>
                <w:b w:val="false"/>
                <w:i w:val="false"/>
                <w:color w:val="000000"/>
                <w:sz w:val="20"/>
              </w:rPr>
              <w:t xml:space="preserve"> </w:t>
            </w:r>
            <w:r>
              <w:rPr>
                <w:rFonts w:ascii="Malgun Gothic"/>
                <w:b w:val="false"/>
                <w:i w:val="false"/>
                <w:color w:val="808080"/>
                <w:sz w:val="14"/>
              </w:rPr>
              <w:t>58</w:t>
            </w:r>
            <w:r>
              <w:rPr>
                <w:rFonts w:ascii="Malgun Gothic"/>
                <w:b/>
                <w:i w:val="false"/>
                <w:color w:val="000000"/>
                <w:sz w:val="20"/>
              </w:rPr>
              <w:t>[bad / badly]</w:t>
            </w:r>
            <w:r>
              <w:rPr>
                <w:rFonts w:ascii="Malgun Gothic"/>
                <w:b w:val="false"/>
                <w:i w:val="false"/>
                <w:color w:val="000000"/>
                <w:sz w:val="20"/>
              </w:rPr>
              <w:t xml:space="preserve"> in front of his wife.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