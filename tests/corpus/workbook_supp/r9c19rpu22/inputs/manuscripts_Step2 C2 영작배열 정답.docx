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22 Example, 1~3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낱말배열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p156-Example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1.  He discovered that his life on the road conflicted with his ability to be a quality husband and dad.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2.  After more thought, he made what many considered an unbelievable decision: he decided to give up professional baseball.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p158-no.1~3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3.  Mark Robinson drove to a jewelry store with his wife to pick up her engagement ring, which had been repaired.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4.  So Mark pulled ahead of the car, patiently waiting for the parked car to leave.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5.  After what seemed like an eternity, the parked car left, pulling around Mark waiting to back in.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6.  One that the guys could tell their friends about─how they helped some guy not look bad in front of his wife.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