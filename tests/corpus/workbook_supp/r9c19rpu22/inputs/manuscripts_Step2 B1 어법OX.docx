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ReadingPower 유형편기본(2017) - Unit 22 Example, 1~3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6"/>
              </w:rPr>
              <w:t>Q. 각 문장에 어법상 틀린 곳을 찾아서 표시한 후 바르게 고치고, 없다면 X표 하시오.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어법수정(고난도)(문제지)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194"/>
        <w:gridCol w:w="7206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Chapter 06. 통합적 이해 - 22 장문 (2)</w:t>
            </w:r>
          </w:p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p156-Example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1.  Families don't grow strongly unless parents invest precious time in themselves.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2.  In New Man, Gary Oliver writes about a difficult decision making by professional baseball player Tim Burke concerning his family.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3.  From the time Tim can first remember, his dream was be a professional baseball player.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4.  Through years of hard work he achieved that goal.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5.  While he was a successful pitcher for the Montreal Expos, he and his wife wanted starting a family but to discover what they were unable to having children.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6.  After much thought, they decided adopting four special-needs international children.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7.  This led to one of the most difficult decision of Tim's life.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8.  He discovered what his life on the road conflicted with his ability be a quality husband and dad.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9.  Over time, it became clearly what he couldn't do a good job at both.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10.  After more thought, he made that many were considered an unbelievable decision: he decided giving up professional baseball.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11.  When Tim left the stadium for the last time, a reporter stopped him.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12.  And then he asked what he was retired.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13.  "Baseball is going to do just fine without me," he said to the reporter.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14.  "It's not going to miss a beat.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15.  But I'm the only father my children have and I'm the only husband my wife has.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16.  And they need me a lot more than baseball is."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p158-no.1~3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17.  Mark Robinson drove to a jewelry store with his wife to be picked up her engagement ring, that had repaired.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18.  The store was in a fairly tough area of Los Angeles.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19.  It was hard find a parking space relative closely to the store.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20.  Mark saw someone to walk toward a parking car.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21.  So Mark pulled ahead of the car, patient waited for the parking car leave.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22.  After that seemed like an eternity, the parking car left, pulled around Mark waited back in.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23.  As he started to back in, another car came up from behind and to pull into the space.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24.  Inside was two tough-looking guys.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25.  Mark decided negotiating the situation.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26.  His wife was horrifying.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27.  "My wife wanted me dropping the matter," Mark said.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28.  "I, on the other hand, focused on the other driver.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29.  Maybe he didn't see me.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30.  Maybe this was negotiable."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31.  Calmly, Mark got out of the car and walking over to the two tough guys.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32.  He went to the driver's side window, smiled, and waving.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33.  "Hi!" he said.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34.  After a few seconds, the driver rolled down the window.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35.  "Yeah?" he said.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36.  Mark spoke to him like they were acquaintances.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37.  Mark said, "You probable didn't see me patient to wait for the space.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38.  But I've been here for a long time.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39.  Would you allow me having the space?"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40.  He gestured to his wife.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41.  "I was hoped not looking badly in front of my wife," he said.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42.  "It's up to you.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43.  But I appreciate anything you might do."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44.  The two guys looked at each other and then at this guy.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45.  Clearly, he wasn't a threat.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46.  He accused them of nothing.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47.  Moreover, he gave them a chance be generously.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48.  "Okay man, we're cool with that," one said.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49.  Mark shook the driver's hand.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50.  The driver then started his car and pulling away.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51.  Surprised?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52.  Well, Mark had given them a big emotional payment.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53.  One what the guys could tell their friends about─how they helped some guy not looking badly in front of his wife.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