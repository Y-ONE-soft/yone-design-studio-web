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22 Example, 1~3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p156-Example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strong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3.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4. to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5. to start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6. discovered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9. to adopt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10. decisions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12. to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13. clear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16. considered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17. to give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18. why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19. retiring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20. does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p158-no.1~3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21. pick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23. been repaired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24. to find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25. relatively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26. close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27. walking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28. parked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29. patiently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30. waiting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31. parked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32. to leave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34. parked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35. pulling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36. waiting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37. to back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38. pulled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40. to negotiate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41. horrified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42. to drop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43. walked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44. waved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45. probably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46. patiently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47. waiting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48. to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49. hoping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50. to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51. bad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52. to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53. generous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54. pulled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55. 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57.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58. bad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