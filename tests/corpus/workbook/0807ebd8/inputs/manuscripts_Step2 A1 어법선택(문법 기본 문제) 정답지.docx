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17 Example, 1, 2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틀린어법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p122-Example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what -&gt;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p124-no.1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⑤ what -&gt;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3. p125-no.2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④ him -&gt; himself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