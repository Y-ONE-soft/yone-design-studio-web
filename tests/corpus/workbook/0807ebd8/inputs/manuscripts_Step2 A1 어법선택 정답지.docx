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p122-Example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wisely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to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hopefully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occurs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Explain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to deal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Explain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to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is taught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p124-no.1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literally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incredible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highly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been created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utterly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lacking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know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deeply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fundamentally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utterly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p125-no.2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gave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be extinguished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To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was obeyed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himself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Passing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entering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sealing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49.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50. to deny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51. excuse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52. to 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53. add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54.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55. himself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56. dictated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58. was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59.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60. executed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w10="urn:schemas-microsoft-com:office:word" xmlns:v="urn:schemas-microsoft-com:vml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