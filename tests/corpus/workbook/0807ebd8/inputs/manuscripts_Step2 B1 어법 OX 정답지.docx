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17 Example, 1, 2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98"/>
              <w:gridCol w:w="7002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p122-Example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1.  Your parents may be afraid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you will not spend your allowance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wise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(-&gt;wisely)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2.  You may make some foolish spending choices, but if you do, the decision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do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do)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so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your own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hopeful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(-&gt;hopefully)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you will learn from your mistakes.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3.  Much of learning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occur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(-&gt;occurs)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through trial and error.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4.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Explaining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(-&gt;Explain)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to your parents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money is something you will have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dealing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deal)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with for the rest of your life.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5.  It is better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you make your mistakes early on rather than later in life.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6.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Explaining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(-&gt;Explain)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you will have a family someday and you need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knowing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know)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to manage your money.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7.  Not everything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teaches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(-&gt;is taught)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at school!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p124-no.1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8.  The pleasures of kindness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was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well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knowing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(-&gt;known)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the past.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9.  Kindness was mankind's "greatest delight," the Roman philosopher-emperor Marcus Aurelius declared, and thinkers and writers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has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echoed him down the centuries.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10.  But today, many people find these pleasures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literal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(-&gt;literally)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incredibly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(-&gt;incredible)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or at least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high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(-&gt;highly)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suspect.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11.  An image of the self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created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(-&gt;been created)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utter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(-&gt;utterly)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lack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(-&gt;lacking)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natural generosity.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12.  Most people appear to believe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deep down they (and other people) are mad, bad, and dangerous to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knowing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(-&gt;know)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;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as a species─apparently unlike other species of animals─we are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deep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(-&gt;deeply)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fundamental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(-&gt;fundamentally)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hostile to each other,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our motives are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utter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(-&gt;utterly)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self-seeking,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our sympathies are forms of self-protection.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3. p125-no.2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13.  On a campaign in Silesia, Frederick, King of Prussia,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giving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(-&gt;gave)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orders one day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all fires and lights were to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extinguish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 extinguished)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in his camp by a certain hour.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14.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Make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make)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certain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his order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obeyed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(-&gt;was obeyed)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, the king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him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(-&gt;himself)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went the rounds.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15.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Passed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(-&gt;Passing)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by the tent of a certain Captain Zietern, he noticed the glimmer of a candle, and upon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entered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(-&gt;entering)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finding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(-&gt;found)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officer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sealed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(-&gt;sealing)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 letter to his wife.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16.  Frederick demanded to know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how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Zietern thought he was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done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(-&gt;doing)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; didn't he know the orders?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17.  The captain threw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him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(-&gt;himself)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at the king's feet, unable to deny or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excusing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(-&gt;excuse)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his disobedience.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18.  Frederick instructed him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sit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sit)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down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adding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(-&gt;add)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 postscript to the letter,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Frederick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him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(-&gt;himself)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dictated: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19.  "Tomorrow I shall perish on the scaffold."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20.  Zietern wrote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he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told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(-&gt;was told)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were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duly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executing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(-&gt;executed)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following day.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