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6"/>
        <w:gridCol w:w="720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parents may be afraid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not spend your allowance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[wisely / wise]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You may make some foolish spending choices, but if you do, the decision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do / do]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[hopefully / hopeful]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learn from your mistakes. Much of learning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[occurs / occur]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trial and error.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[Explaining / Explain]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your 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money is something you will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deal / dealing]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for the rest of your life. It is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make your mistakes early on rather than later in life.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[Explain / Explaining]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have a family someday and you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know / knowing]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[how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manage your money. Not everything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[teaches / is taught]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school!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pleasures of kindness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[were / was]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[known / knowing]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past. Kindness was mankind's "greatest delight," the Roman philosopher-emperor Marcus Aurelius declared, and thinkers and writers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[has / have]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echoed him down the centuries. But today, many people find these pleasures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[literally / literal]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[incredibly / incredible]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at least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[highly / high]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suspect. An image of the 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[have / has]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[created / been created]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[are / is]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[utterly / utter]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[lack / lacking]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natural generosity. Most people appear to believe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deep down they (and other people) are mad, bad, and dangerous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[knowing / know]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;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species─apparently unlike other species of animals─we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[deeply / deep]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[fundamentally / fundamental]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hostile to each other,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motives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[utterly / utter]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self-seeking,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sympathies are forms of self-protection.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campaign in Silesia, Frederick, King of Prussia,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[giving / gave]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orders one day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fires and lights were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[extinguish / be extinguished]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his camp by a certain hour.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make / Make]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that]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[obeyed / was obeyed]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[himself / him]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went the rounds.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[Passed / Passing]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tent of a certain Captain Zietern, he noticed the glimmer of a candle, and upon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[entering / entered]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[found / finding]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officer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[sealing / sealed]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letter to his wife. Frederick demanded to know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[what / how]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Zietern thought he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[doing / done]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; didn't he know the orders? The captain threw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[himself / him]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the king's feet,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deny / denying]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[excusing / excuse]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disobedience. Frederick instructed him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sit / sit]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[adding / add]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postscript to the letter,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which]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[him / himself]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[dictating / dictated]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: "Tomorrow I shall perish on the scaffold." Zietern wrote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[told / was told]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[was / were]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[executed / executing]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following day.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