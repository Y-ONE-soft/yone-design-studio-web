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9"/>
              <w:gridCol w:w="7001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p122-Example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 Explain to your parents that money is something you will have to deal with for the rest of your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 It is better that you make your mistakes early on rather than later in life.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p124-no.1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 But today, many people find these pleasures literally incredible or at least highly suspect.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 An image of the self has been created that is utterly lacking in natural generosity.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p125-no.2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 On a campaign in Silesia, Frederick, King of Prussia, gave orders one day that all fires and lights were to be extinguished in his camp by a certain hour.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 Passing by the tent of a certain Captain Zietern, he noticed the glimmer of a candle, and upon entering found the officer sealing a letter to his wife.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 Frederick demanded to know what Zietern thought he was doing; didn't he know the orders?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 Frederick instructed him to sit down and add a postscript to the letter, which Frederick himself dictated: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