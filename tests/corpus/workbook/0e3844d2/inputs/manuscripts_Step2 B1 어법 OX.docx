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6"/>
              </w:rPr>
              <w:t>Q. 각 문장에 어법상 틀린 곳을 찾아서 표시한 후 바르게 고치고, 없다면 X표 하시오.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4"/>
        <w:gridCol w:w="720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05. 어법.어휘 - 17 어법 (1)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p122-Example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1.  Your parents may be afraid what you will not spend your allowance wise.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2.  You may make some foolish spending choices, but if you do, the decision do so are your own and hopeful you will learn from your mistakes.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3.  Much of learning occur through trial and error.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4.  Explaining to your parents what money is something you will have dealing with for the rest of your life.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5.  It is better what you make your mistakes early on rather than later in life.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6.  Explaining what you will have a family someday and you need knowing what to manage your money.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7.  Not everything teaches at school!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p124-no.1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8.  The pleasures of kindness was well knowing in the past.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9.  Kindness was mankind's "greatest delight," the Roman philosopher-emperor Marcus Aurelius declared, and thinkers and writers has echoed him down the centuries.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10.  But today, many people find these pleasures literal incredibly or at least high suspect.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11.  An image of the self have created what are utter lack in natural generosity.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12.  Most people appear to believe what deep down they (and other people) are mad, bad, and dangerous to knowing; what as a species─apparently unlike other species of animals─we are deep and fundamental hostile to each other, what our motives are utter self-seeking, and what our sympathies are forms of self-protection.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p125-no.2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13.  On a campaign in Silesia, Frederick, King of Prussia, giving orders one day what all fires and lights were to extinguish in his camp by a certain hour.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14.  Make certain what his order obeyed, the king him went the rounds.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15.  Passed by the tent of a certain Captain Zietern, he noticed the glimmer of a candle, and upon entered finding the officer sealed a letter to his wife.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16.  Frederick demanded to know how Zietern thought he was done; didn't he know the orders?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17.  The captain threw him at the king's feet, unable to deny or excusing his disobedience.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18.  Frederick instructed him sit down and adding a postscript to the letter, that Frederick him dictated: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19.  "Tomorrow I shall perish on the scaffold."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20.  Zietern wrote that he told and were duly executing the following day.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