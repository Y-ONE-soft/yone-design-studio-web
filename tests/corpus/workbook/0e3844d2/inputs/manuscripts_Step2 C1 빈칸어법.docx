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ReadingPower 유형편기본(2017) - Unit 17 Example, 1, 2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[   ] 안에 문맥 상 알맞은 어휘를 넣으시오.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빈칸어휘(문제지)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  <w:gridCol w:w="576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Chapter 05. 어법.어휘 - 17 어법 (1)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p122-Example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Your parents may be afraid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 will not spend your allowance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여러분의 부모는 여러분이 용돈을 현명하게 쓰지 않을 것을 걱정할 수도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You may make some foolish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choices, but if you do, the decision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own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 will learn from your mistakes.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돈을 쓰는 데 몇 가지 어리석은 선택을 할 수도 있지만, 만일 그렇게 한다면 그렇게 하는 결정은 여러분 자신의 결정이고 바라건대 여러분은 자신의 실수로부터 배울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Much of learning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through trial and error.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배움의 많은 부분은 시행착오를 거쳐서 일어난다.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your parents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money is something you will have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for the rest of your life.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돈은 여러분이 남은 생애 동안 다루어야 할 것임을 부모에게 설명하라.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 is better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 make your mistakes early on rather than later in life.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삶에서 나중보다는 이른 시기에 실수를 저지르는 것이 더 낫다.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 will have a family someday and you need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manage your money.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여러분이 언젠가 가정을 꾸릴 것이라는 것과 자신의 돈을 관리하는 법을 알 필요가 있다는 것을 설명하라.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Not everything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 school!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모든 것을 다 학교에서 가르쳐 주는 것은 아니다!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p124-no.1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pleasures of kindness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well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past.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친절의 즐거움은 과거에 잘 알려져 있었다.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Kindness was mankind's "greatest delight," the Roman philosopher-emperor Marcus Aurelius declared, and thinkers and writers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echoed him down the centuries.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로마의 철학자이자 황제였던 Marcus Aurelius는, 친절은 인류의 '가장 큰 기쁨'이라고 선언했으며, 사상가들과 작가들은 여러 세기에 걸쳐 그의 말을 따라 해 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But today, many people find these pleasures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 at least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suspect.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그러나 오늘날 많은 사람들은 이런 즐거움이 말 그대로 믿을 수 없거나 최소한 대단히 의심스럽다는 것을 알고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An image of the self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natural generosity.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타고난 관대함이 완전히 결핍되어 있는 자아상이 형성되어 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Most people appear to believe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deep down they (and other people) are mad, bad, and dangerous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;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as a species─apparently unlike other species of animals─we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each other,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our motives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self-seeking,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our sympathies are forms of self-protection.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대부분의 사람들은 마음속 깊은 곳에서 자신들(그리고 다른 사람들)이 미쳤고, 사악하며, 알고 지내기가 위험한 사람이라고, 즉 하나의 종으로서의 우리는─겉보기에는 다른 동물 종들과는 다르게─서로에게 몹시, 그리고 근본적으로 적대적이고, 우리의 동기는 완전히 이기적이며, 그리고 우리의 동정심은 자기 보호의 형태라고 믿는 것 같다.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3. p125-no.2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On a campaign in Silesia, Frederick, King of Prussia,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orders one day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all fires and lights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his camp by a certain hour.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Silesia 전투에서 프러시아(프로이센)의 왕 Frederick이 하루는 어떤 특정 시간까지 자신의 주둔지에서 모든 모닥불과 등불이 꺼져야 한다는 명령을 내렸다.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certain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his order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the king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rounds.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자신의 명령이 복종되고 있는지 확인하기 위해 왕은 직접 순찰을 돌았다.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by the tent of a certain Captain Zietern, he noticed the glimmer of a candle, and upon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officer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letter to his wife.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Zietern 대위라고 하는 어떤 사람의 막사를 지나치다가 그는 희미한 촛불 빛을 발견했고, 들어가자마자 그 장교가 자신의 아내에게 보내는 편지를 봉하고 있는 것을 발견했다.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Frederick demanded to know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Zietern thought he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; didn't he know the orders?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Frederick은 Zietern이 무슨 일을 하고 있다고 생각하는지 알기 위해 다그쳤다. 그가 그 명령을 몰랐는가?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captain threw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 the king's feet, unable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his disobedience.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대위는 자신의 불복종을 부인하거나 변명할 수 없었기 때문에 왕의 발 앞에 몸을 던지며 엎드렸다.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Frederick instructed him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down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postscript to the letter,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Frederick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: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Frederick은 그에게 앉아서 그 편지에 추신을 덧붙이라고 지시했는데, Frederick이 그것을 직접 구술했다.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"Tomorrow I shall perish on the scaffold."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"내일 나는 처형대에서 죽게 될 것이오."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Zietern wrote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he was told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duly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following day.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Zietern은 그가 들은 것을 적었으며 다음 날 예상대로 처형되었다.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