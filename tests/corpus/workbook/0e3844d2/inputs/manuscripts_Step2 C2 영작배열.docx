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5"/>
        <w:gridCol w:w="7205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돈은 여러분이 남은 생애 동안 다루어야 할 것임을 부모에게 설명하라.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(to / for / will / money / that / something / parents / the / your / of / you / your / deal / rest / have / Explain / is / life / with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삶에서 나중보다는 이른 시기에 실수를 저지르는 것이 더 낫다.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(is / on / you / make / that / your / in / It / life / better / than / early / later / rather / mistakes)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오늘날 많은 사람들은 이런 즐거움이 말 그대로 믿을 수 없거나 최소한 대단히 의심스럽다는 것을 알고 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(these / literally / or / today / at / suspect / people / least / find / highly / But / many / incredible / pleasures)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타고난 관대함이 완전히 결핍되어 있는 자아상이 형성되어 왔다.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(that / of / in / utterly / has / lacking / generosity / the / natural / self / An / image / is / created / been)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Silesia 전투에서 프러시아(프로이센)의 왕 Frederick이 하루는 어떤 특정 시간까지 자신의 주둔지에서 모든 모닥불과 등불이 꺼져야 한다는 명령을 내렸다.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(and / to / campaign / of / in / in / Frederick / all / gave / extinguished / one / were / On / that / orders / camp / King / fires / hour / Silesia / certain / Prussia / a / by / day / a / his / be / lights)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 대위라고 하는 어떤 사람의 막사를 지나치다가 그는 희미한 촛불 빛을 발견했고, 들어가자마자 그 장교가 자신의 아내에게 보내는 편지를 봉하고 있는 것을 발견했다.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(the / and / noticed / wife / to / Zietern / glimmer / tent / certain / letter / the / of / Captain / of / upon / candle / a / his / a / found / officer / Passing / sealing / a / the / by / entering / 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Zietern이 무슨 일을 하고 있다고 생각하는지 알기 위해 다그쳤다. 그가 그 명령을 몰랐는가?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(know / to / what / thought / was / Frederick / demanded / orders / doing / Zietern / the / know / he / didn't / 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그에게 앉아서 그 편지에 추신을 덧붙이라고 지시했는데, Frederick이 그것을 직접 구술했다.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(to / Frederick / to / a / postscript / Frederick / and / the / letter / down / sit / himself / which / add / dictated / instructed / him)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