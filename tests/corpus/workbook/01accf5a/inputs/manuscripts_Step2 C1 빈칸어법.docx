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13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04. 간접 글쓰기 - 13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p94-Example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an experiment, when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three minutes in their heads, 25‒year‒olds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quite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but 65‒year‒olds went over on average by 40 seconds.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실험에서, 사람들이 머릿속으로 3분을 세도록 요구받았을 때 25세의 사람들은 꽤 정확했지만, 65세의 사람들은 평균적으로 40초가 더 걸렸다.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Time seemed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faster for the older group.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시간은 나이가 더 많은 사람들에게는 더 빨리 가는 것 같았다.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may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lot of benefits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like 65‒year‒olds.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무의미해 보일 수도 있지만, 65세의 사람들처럼 시간을 인식하는 것에는 많은 이점이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project for eight hours, but it only feels like six, you will have more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만약 여러분이 8시간 동안 프로젝트 작업을 하고 있지만 그것을 단지 6시간처럼 느낀다면, 여러분은 일을 계속할 수 있는 더 많은 에너지를 얻게 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20 minutes, and you perceive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only 13 minutes, you're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seven more minutes of energy.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20분 동안 달리기를 하고 있는데 그것을 단지 13분이라고 인식한다면, 여러분은 7분의 추가적인 에너지를 얻을 가능성이 더 클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So, if you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longer,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perception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만약 여러분이 더 오래 일하는 데 자신의 에너지를 사용하고 싶다면, 얼마나 오래 일했는지에 대한 인식을 바꾸기만 하면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Sometimes conflict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an expansion of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가끔씩 갈등은 재원의 확대를 통해 해결될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a department may need five computers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budget for only three.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어떤 부서는 컴퓨터 다섯 대가 필요할 수도 있지만 오직 컴퓨터 세 대의 예산밖에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finance people into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purchase of other equipment, there will be more money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departmental computers.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재무 부서 사람들을 설득해서 다른 장비의 구매를 미루게 함으로써 부서의 컴퓨터에 쓰일 돈이 더 많이 남을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Alternatively, the company may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some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early retirement, thus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funds for computer equipment.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 않으면, 그 회사가 재조직되어 몇 사람이 조기 퇴직을 할 수도 있고, 그렇게 해서 컴퓨터 장비를 위한 자금을 쓸 수 있게 해 줄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expansion of resources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reworking of the budget for the purpose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additional funds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재원의 확대는 추가적인 자금을 어떻게 찾을 수 있는가를 결정하기 위해 예산의 재작업을 포함한다.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p97-no.2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stern warning about the dangers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street will have better self-esteem than 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he's a "bad boy" when he runs into the street.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거리에서 뛰는 것의 위험성에 대해 엄중한 경고를 듣는 아이는, 거리로 달려 나갈 때 '나쁜 아이'라는 말만 듣는 아이보다 더 나은 자존감을 가질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child who's a "bad boy"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message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and his behavior are not okay.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'나쁜 아이'인 아이는 자신과 자신의 행동이 좋지 않다는 메시지를 받고 있는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doesn't learn the difference between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does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is.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자신이 하는 일과 자신의 본 모습 사이의 차이에 대해 배우지 못한다.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As an adult, his inner critic will attack both his behavior and his worth.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어른이 되었을 때 그의 내부에 있는 비판자는 자신의 행동과 자신의 가치 둘 다를 공격할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inappropriate behavior and the basic goodness of the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gentler inner critic.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부적절한 행동과 아이의 근본적인 선함을 조심스럽게 구별하는 부모들이 자신들을 더 낫게 느끼며 훨씬 더 온화한 내면의 비판자를 갖는 자녀를 키운다.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