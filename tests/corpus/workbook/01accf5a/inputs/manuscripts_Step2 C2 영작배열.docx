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13 Example, 1, 2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한글 해석을 읽고 힌트를 활용해 영어 문장을 쓰시오.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낱말배열(문제지)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99"/>
        <w:gridCol w:w="7201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Chapter 04. 간접 글쓰기 - 13 무관한 문장 찾기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p94-Example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실험에서, 사람들이 머릿속으로 3분을 세도록 요구받았을 때 25세의 사람들은 꽤 정확했지만, 65세의 사람들은 평균적으로 40초가 더 걸렸다.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(65‒year‒olds / on / asked / people / when / count / were / minutes / their / quite / seconds / In / in / were / three / accurate / to / average / an / experiment / but / 40 / heads / over / 25‒year‒olds / by / went)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여러분이 20분 동안 달리기를 하고 있는데 그것을 단지 13분이라고 인식한다면, 여러분은 7분의 추가적인 에너지를 얻을 가능성이 더 클 것이다.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(be / to / minutes / more / running / more / to / it / perceive / have / minutes / seven / 20 / you / for / you're / have / been / of / If / you / and / only / minutes / 13 / energy / likely)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그래서 만약 여러분이 더 오래 일하는 데 자신의 에너지를 사용하고 싶다면, 얼마나 오래 일했는지에 대한 인식을 바꾸기만 하면 된다.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(working / of / use / your / change / long / work / to / longer / energy / you / have / just / to / your / you / if / been / want / So / perception / how)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p96-no.1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재무 부서 사람들을 설득해서 다른 장비의 구매를 미루게 함으로써 부서의 컴퓨터에 쓰일 돈이 더 많이 남을 것이다.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(into / people / delaying / other / talking / finance / more / departmental / left / be / purchase / will / However / of / for / the / by / the / computers / there / equipment / money)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그렇지 않으면, 그 회사가 재조직되어 몇 사람이 조기 퇴직을 할 수도 있고, 그렇게 해서 컴퓨터 장비를 위한 자금을 쓸 수 있게 해 줄 수도 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(may / thus / computer / funds / and / people / early / up / freeing / reorganized / some / Alternatively / retirement / for / company / given / the / equipment / be)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p97-no.2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'나쁜 아이'인 아이는 자신과 자신의 행동이 좋지 않다는 메시지를 받고 있는 것이다.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(are / getting / behavior / child / he / message / boy / and / that / his / a / The / bad / who's / not / is / the / okay)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부적절한 행동과 아이의 근본적인 선함을 조심스럽게 구별하는 부모들이 자신들을 더 낫게 느끼며 훨씬 더 온화한 내면의 비판자를 갖는 자녀를 키운다.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(critic / distinguish / Parents / of / inner / goodness / the / better / between / who / a / feel / carefully / behavior / raise / themselves / and / the / gentler / and / far / inappropriate / have / children / who / about / child / basic)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