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13 Example, 1, 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6"/>
              </w:rPr>
              <w:t>Q. 각 문장에 어법상 틀린 곳을 찾아서 표시한 후 바르게 고치고, 없다면 X표 하시오.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어법수정(고난도)(문제지)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8"/>
        <w:gridCol w:w="7202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04. 간접 글쓰기 - 13 무관한 문장 찾기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p94-Example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1.  In an experiment, when people asked counting three minutes in their heads, 25‒year‒olds was quite accurately, but 65‒year‒olds went over on average by 40 seconds.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2.  Time seemed to be passed faster for the older group.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3.  This may seem meaninglessly, but there is a lot of benefits to perceive time like 65‒year‒olds.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4.  For example, if you have been worked on a project for eight hours, but it only feels like six, you will have more energy keep go.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5.  If you have been run for 20 minutes, and you perceive it be only 13 minutes, you're more likely having seven more minutes of energy.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6.  So, if you want using your energy work longer, just changing your perception of what long have you been worked.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p96-no.1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7.  Sometimes conflict can resolve through an expansion of resources.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8.  For example, a department may need five computers but have a budget for only three.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9.  However, by talk the finance people into delay the purchase of other equipment, there will be more money leaving for departmental computers.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10.  Alternatively, the company may reorganize and some people give early retirement, thus freed up funds for computer equipment.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11.  An expansion of resources involve a reworking of the budget for the purpose of determine what can additional funds find.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p97-no.2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12.  A child whose hear a stern warning about the dangers of run in the street having better self-esteem than a child what only hear what he's a "bad boy" when he runs into the street.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13.  The child what's a "bad boy" are gotten the message which he and his behavior are not okay.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14.  He doesn't learn the difference between that he does and that he is.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15.  As an adult, his inner critic will attack both his behavior and his worth.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16.  Parents what careful distinguishes between inappropriate behavior and the basic goodness of the child raises children whom feels better about them and has a very gentler inner critic.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