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고1_2026_06월 - 읽기영역(18~45번)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83"/>
              <w:gridCol w:w="701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guide -&gt; be guided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that -&gt; what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worked -&gt; working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replacing -&gt; replace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to feel -&gt; feel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us -&gt; ourselves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card enough -&gt; enough card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done -&gt; doing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dividing -&gt; divided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what -&gt; how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which -&gt; in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adopt -&gt; adopting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which -&gt; where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visaulizing -&gt; to visualize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memorably -&gt; memorable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accomplishing -&gt; accomplished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accurately -&gt; accurate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predict -&gt; be predicted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