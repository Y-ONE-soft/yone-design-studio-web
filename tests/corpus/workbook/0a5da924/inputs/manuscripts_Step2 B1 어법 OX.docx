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고1_2026_06월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6"/>
              </w:rPr>
              <w:t>Q. 각 문장에 어법상 틀린 곳을 찾아서 표시한 후 바르게 고치고, 없다면 X표 하시오.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어법수정(고난도)(문제지)</w:t>
            </w:r>
          </w:p>
        </w:tc>
      </w:tr>
    </w:tbl>
    <w:tbl>
      <w:tblPr>
        <w:tblW w:w="0" w:type="auto"/>
        <w:tblCellSpacing w:w="0" w:type="dxa"/>
        <w:tblBorders>
          <w:top w:val="none"/>
          <w:left w:val="none"/>
          <w:bottom w:val="none"/>
          <w:right w:val="none"/>
          <w:insideH w:val="none"/>
          <w:insideV w:val="none"/>
        </w:tblBorders>
      </w:tblPr>
      <w:tblGrid>
        <w:gridCol w:w="7196"/>
        <w:gridCol w:w="7204"/>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p2-no.20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  Remember how you learned driving or cooking?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  You practiced during someone coached you, reminded you how to do until you were able to coaching you and then, eventual, do them automatical.</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  Children learn values much the same way.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  They practice different kinds of behavior, during, you, as coach, helping focusing their attention on how are importantly and on fine-tuning important skills.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  You support it with your praise, encouragement and gentle reminders.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  If you don't coach your child, she will find her coaches elsewhere and guide by the values of the media, her peers and anyone else which capture her interest.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  So, stepping up to the plate, don't be afraid and helping your child learning what being a good person, step by step.</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p3-no.21</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  A classical ideal of truth and knowledge are the concept of a market for ideas: as thinking individuals, we encounter compete ideas, we evaluate it for their best fit to reality, and then letting the best and brightest facts to form the basis of our beliefs.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  That would be the scientist's way, in theory at least.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  But in practice, most of the time we are in a market for justifications.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  We shop for words not because of they contain ideas, but because of they contain stories about ideas.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  Often we are not sought statements as facts help us figuring out what we should believe.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13.  Usually we already know that we believe.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14.  That we seeking is statements justify those beliefs ― the lawyer's way.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15.  Language might be well for this function but we can use them do better.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16.  By treat language with greater respect, we can achieve more than simple self-defense.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p3-no.22</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17.  Supposing you have been worked on the solution to a challenged technological problem for many years.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18.  Let's also suppose what you have been paid attention to however else you have encountered what might be related to the problem.</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19.  In that case, chances are what creative solutions to the problem could sudden pop up in your mind when you are relaxing.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20.  Such "eureka moments" (when great insights lead to discovery or invention) often takes place at unexpected times.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21.  Enhance spontaneous creativity, therefore, one must pay attention to the things what could potential lead to valuable outcomes.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22.  This does not mean what you must narrow down your interest to one specific topic.</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23.  On the contrary, breadth of experience are the key to creativity.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24.  If your experience is limiting to a narrow range of topics, then the scope of your imagination will likewise be narrowly, that would be harmfully to creativity.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p3-no.23</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25.  Shame is about who we are, and guilt is about our behaviors.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26.  We feel guilty when we hold up something we've done or failing to do against the kind of person we want to be.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27.  It's an uncomfortable feeling, but one that's helpful.</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28.  When we apologize for something we've done, making amends to others, or changing a behavior what we don't feel good about, guilt is most often the motivator.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29.  Guilt is just as powerfully as shame, but its effect is often positive during shame often is destructively.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30.  When we see people to apologize, to make amends, or to replace negative behaviors with more positive ones, guilt is often the motivator, not shame.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31.  In fact, in my research, I found what shame corrodes the part of us what believe we can change and does better.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5. p3-no.24</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32.  Let's look at that are occurred in your brain when scrolled on social media, a quick dopamine activity.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33.  You open your social media apps and immediate you notice you feel really well, your dopamine levels increase incredible fast and pleasure experiences in your brain.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34.  The challenge this create are as with everything in our universe: as the laws of physics explain, 'that goes up, must come down'.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35.  Your brain and body is always sought something calling 'homeostasis', that simple mean balance.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36.  With this in mind, when dopamine levels increase incredible fast when scrolled social media, the brain then thinks, 'Wow, how are my dopamine levels so high?'</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37.  In order to achieving homeostasis, or balance, the dopamine then have to quick dropping an equal amount below your baseline level in order to rebalancing, made you to feel even worse than before you started scrol.</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6. p5-no.29</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38.  Literature, in its essence, are a testament to the endure power of human creativity and expression.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39.  It transcends time and space, connected us with the thoughts and emotions of people from all walks of life, across centuries and cultures.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40.  Though the rise of new technologies and the ever-changing landscape of media, literature has retained its relevance and significance as a timeless art form.</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41.  One reason for literature's enduring power are its ability capture and conveying the complexities of the human experience.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42.  Through the written word, authors have the unique ability explore the depths of human emotion, the nuances of relationships, and the challenges and triumphs of the human spirit.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43.  Literature allows us seeing us reflecting in the pages of a book, empathize with characters different from us, and gaining a deeper understanding of the human condition.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7. p5-no.30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44.  A viewfinder is a piece of card with a hole cut through it in the middle, that can use to isolating a part of a picture or object.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45.  They allows us concentrating on one small part or area without distracting by the whole of that can see.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46.  They is a useful tool what can help children to focus or organising their observation and drawing.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47.  They can support hesitant children by give a boundary to that they are looked at and it can guide children whom finds them hardly keeping track of where and what they are looking at, by bring them back to the same area each time they look and look back.</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48.  When you are made viewfinders for use with the children you are supported, taking into consideration the size of the card.</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49.  You need card enough around the hole block out the rest of the visual information from the child's field of vision, but it should not be too big and unwieldy.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8. p5-no.31</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50.  Our world is not just interconnecting, but ever-changing, even if we can't sense it.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51.  During you're reading this, you're change.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52.  You're aging (a minute amount, thankful), but the neural networks in your brain is also imperceptible change as you perceive each word.</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53.  Crucially, even when we're seemingly not done anything of note, events are taken place outside your immediate surroundings what will change your life in the future, despite you won't realize them yet.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54.  Heraclitus, the ancient Greek philosopher, right pointing out, "No man ever step in the same river twice.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55.  For it's not the same river and he's not the same man."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56.  To that, Cratylus, a student of Heraclitus, adding what we are not mere passive observers.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57.  When you step in a river, you change it.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58.  Nothing is static. Even microscopic changes adding up over 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9. p5-no.32</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59.  Do you always study in the same spot?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60.  Don't. If you study in different places, that help create variety, and that rich experience can reinforce that you are learned.</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61.  When several college students told us they doing school work in different places rather than in some favorite nook, that habit reflected the research on learning.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62.  Numerous experiments have found what if learners simple study in at least two different places, they are more likely recalling the material.</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63.  In one of the first such trials, two different groups studying a list of words.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64.  Some students returned to the same room twice during their counterparts spent the same amount of time dividing between two locations.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65.  When asking recalling as much words on the list as possible, those whom had moved around doing very better.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66.  Variety creates rich association, even when those connections form in the background, total outside of that we are conscious thought.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10. p6-no.33</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67.  Talk about how something smells like being the most basic way of talk about our olfactory experience, and even this most basic way of talk about smells are challenged.</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68.  There is no words in the English language describe smells in the same way which "blue" or "green" describes colors.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69.  Instead, talk about what something smells, we talk about the source of the odor.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70.  Things smell "flowery," "fruity," or "fishy."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71.  Furthermore, even the most familiar odors is difficultly to identifying when they are not experiencing in their usual context.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72.  In one experiment the majority of participants were unable naming very common odors like beer, urine, roses, or motor oil.</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73.  Obviously, even those whom couldn't name any of these odors would drink the beer but not the urine or the motor oil.</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74.  This is what evolution has shaped our brain: We respond to odors correct in many different ways, but we are not well-equipped talking about it.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11. p6-no.34</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75.  A particular powerful way which human beings adapt and adjusting to their circumstances is by change behaviors in light of the consequences what they yielding.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76.  For instance, a child which get praising by her teacher for do an exercise correct are likely continue do the exercise in that way.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77.  A dancer which feel what a particular conditioning exercise are not given any results are likely to give that exercise up in favor of another one that seems more promising.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78.  In general, we tend doing things what brings us some kind of benefit or acts in ways what helps us avoiding some kind of problem, discomfort, or disadvantage.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79.  We also tend doing fewer things (or stop to do things) what leads to problems, discomfort, or disadvantages, and we tend avoiding to act in ways what does not bring any benefit or reward.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12. p6-no.35</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80.  It is evidently through various case studies what adopt digital minimalism can lead to improve mental health outcomes.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81.  For instance, a study conducting by researchers at Stanford University finding what participants whom limiting their use of social media and digital devices reporting lower levels of stress, anxiety, and depression.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82.  By reduce the constant stream of information and notifications, individuals were able focusing more on meaningful interactions and activities what promoting well-being.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83.  In another case, a corporate professional struggled with burnout and insomnia implementing digital minimalism techniques, such as set boundaries for phone usage and practice mindfulness.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84.  As a result, he experienced improve sleep quality, reducing stress levels, and a newfound sense of calm and clarity.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13. p6-no.36</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85.  During the Ice Age, not only were the planet very colder, with ice sheets cover much of that we calling the northern hemisphere today, but, crucial, it was very drier.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86.  In Ireland, we often associate the cold with the wet but if it is really cold, there are very less evaporation, fewer clouds, and less rain.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87.  Our world in the Ice Age were cold and dry, meant it was difficultly for plants growing.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88.  In this type of climate, farming isn't an option: it's too risky depend on any one piece of land produce the energy you need.</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89.  As the temperature rising and the ice caps melting, we experienced a sudden explosion of life.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90.  The world got warmer and wetter, and people started living around places which they could make food grow most intensive.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91.  This didn't happen overnight; it probable taking thousands of years, with hunter-gatherers foraged and hunted, while do a little side hustle in farming.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14. p7-no.37</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92.  The big difference between working and long-term memory are what we are explicit aware of the information in working memory, but we are not able to direct accesses the information in our long-term memory.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93.  We access long-term memory by bring the information into working memory.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94.  For example, right now you are not aware of all the actors you having ever seen.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95.  They store in your long-term memory outside your consciousness.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96.  However, if I asked you listing all the actors, you would use your working memory retrieve it one by one and reeling it off.</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97.  Your working memory can access your long-term memory and bringing those memories to awareness.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98.  But remember it has a limit of seven items or chunks.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99.  Each actor would be an item.</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100.  Trying and holding all the actors you knowing in your explicit awareness.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101.  You might try visualizing a large group of them.</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102.  But you still would only be aware of a few actors at any one 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 p7-no.38</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103.  If you gesture while described an event, do you think you'll be able recalling that event better than if you don't gesture?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104.  We had adults watching videos of toy objects, animals, and people performed various, sometimes odd, actions: a chicken slid to a policeman, a jogger bent down touch his toes, a fence swung shut on its own.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105.  We then tested the adults' memories of these events immediate after the descriptions and three weeks later.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106.  Adults what told gesturing during described the events remembering more than adults what told not gesturing, particular several weeks later.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107.  See that we'd get the same effects if people gestured on their own, we did the study again, but this time we gave the adults no instructions about gesture.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108.  We found the same patterns: people remembered items which they had gestured spontaneous better than items which they had not gestured.</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109.  Produce gesture along with speech make the information encoding in that speech memorably.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16. p7-no.39</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110.  Approximate 15-20% of global greenhouse gas emissions cause by degradation and deforestation.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111.  Trees play a huge role in the carbon cycle.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112.  They convert the CO2 in the air to oxygen through the process of photosynthesis, and consequent, they view as a natural regulator of carbon dioxide.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113.  The existence of a larger amount of trees will no doubt lead to the reduce presence of carbon dioxide in the atmosphere and the increase existence of oxygen.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114.  Unfortunate, deforestation is prevented this process from be full accomplishing.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115.  And with half of the Earth's forests go, the amount of carbon dioxide are progressive rise.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116.  With more carbon dioxide in the atmosphere, more of the sun's radiation are reflecting back to Earth instead of releasing into space, and this is caused the planet's average temperature to rise.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117.  Accordingly, deforestation is a major issue when it comes to global warming.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17. p7-no.40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118.  We go out in the world every day and making decisions about that are safely or not and that are appropriately or not.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119.  It is that psychologist Joseph LeDoux has suggested are an unconscious "danger detector" what determine whether or not something or someone are safely before we can even begin to conscious making a determination.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120.  When the object, animal, or person assesses be dangerously, a fear response, that have called "fight or flight," occurring.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121.  On a conscious level we may correct a mistake in this "danger detector" when we notice them, but often, of course, we simple begin to generating reasons for why it was accurately in the first place.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122.  We are general convincing what our decisions are "rationally," but in reality, most human decisions make emotional, and then we collect or generate the facts justify these decisions.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123.  When we see something or someone what "feel" dangerously, we have already launched into action internal before we have even to start "thinking."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18. p8-no.41~42</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124.  Commercial businesses aim for predictability and certainty, especial when it comes to product quality.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125.  But predictability and certainty is not always valuing in the sporting world, especial when it comes to the delivery of professional sport competitions.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126.  From a spectator's perspective the sport experience is better experiencing when unpredictably.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127.  Sport events actual depends on that unpredictability in order attracting people to the game.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128.  When the results of games cannot predict, attendances at sporting contests is likely be higher, as do the profits of leagues.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129.  However, the absence of predictability also lead to significant variability in the quality of sporting performances.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130.  Many factors can contribute to the variability of the sport product, including the weather, player injuries, the venue, the quality of the opponents, the closeness of the scores and even the size of the crowd.</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131.  A cricket match can be exhilarated, bored or even frustrated, but fans still has paid the same price.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132.  Sport marketers may attempt overcome this by 'improve' the product in systematic ways, such as including a star player, offer premium seating or provide other forms of entertainment and invited facilities.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133.  The uncertain nature of sport contests are just one element of a total experience, despite it is an important element for financial success.</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