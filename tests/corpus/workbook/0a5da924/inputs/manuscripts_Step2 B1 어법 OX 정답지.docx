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4400"/>
      </w:tblGrid>
      <w:tr>
        <w:trPr>
          <w:trHeight w:val="150" w:hRule="atLeast"/>
        </w:trPr>
        <w:tc>
          <w:tcPr>
            <w:tcW w:w="14400" w:type="dxa"/>
            <w:tcBorders/>
            <w:vAlign w:val="center"/>
          </w:tcPr>
          <w:p>
            <w:pPr>
              <w:spacing w:after="0"/>
              <w:ind w:left="0"/>
              <w:jc w:val="left"/>
            </w:pPr>
            <w:r>
              <w:rPr>
                <w:rFonts w:ascii="Malgun Gothic"/>
                <w:b w:val="false"/>
                <w:i w:val="false"/>
                <w:color w:val="000000"/>
                <w:sz w:val="16"/>
              </w:rPr>
              <w:t>고1_2026_06월 - 읽기영역(18~45번)</w:t>
            </w:r>
          </w:p>
        </w:tc>
      </w:tr>
    </w:tbl>
    <w:tbl>
      <w:tblPr>
        <w:tblW w:w="0" w:type="auto"/>
        <w:tblCellSpacing w:w="0" w:type="dxa"/>
        <w:tblBorders>
          <w:top w:val="none"/>
          <w:left w:val="none"/>
          <w:bottom w:val="none"/>
          <w:right w:val="none"/>
          <w:insideH w:val="none"/>
          <w:insideV w:val="none"/>
        </w:tblBorders>
      </w:tblPr>
      <w:tblGrid>
        <w:gridCol w:w="14400"/>
      </w:tblGrid>
      <w:tr>
        <w:trPr>
          <w:trHeight w:val="615" w:hRule="atLeast"/>
        </w:trPr>
        <w:tc>
          <w:tcPr>
            <w:tcW w:w="14400" w:type="dxa"/>
            <w:tcBorders>
              <w:top w:val="single" w:color="dadada" w:sz="8"/>
            </w:tcBorders>
            <w:shd w:fill="bdd6ee"/>
            <w:vAlign w:val="center"/>
          </w:tcPr>
          <w:p>
            <w:pPr>
              <w:spacing w:after="0"/>
              <w:ind w:left="0"/>
              <w:jc w:val="center"/>
            </w:pPr>
            <w:r>
              <w:rPr>
                <w:rFonts w:ascii="Malgun Gothic"/>
                <w:b w:val="false"/>
                <w:i w:val="false"/>
                <w:color w:val="00008b"/>
                <w:sz w:val="16"/>
              </w:rPr>
              <w:t>어법수정(고난도) (정답지)</w:t>
            </w:r>
          </w:p>
        </w:tc>
      </w:tr>
    </w:tbl>
    <w:tbl>
      <w:tblPr>
        <w:tblW w:w="0" w:type="auto"/>
        <w:tblCellSpacing w:w="0" w:type="dxa"/>
        <w:tblBorders>
          <w:top w:val="none"/>
          <w:left w:val="none"/>
          <w:bottom w:val="none"/>
          <w:right w:val="none"/>
          <w:insideH w:val="none"/>
          <w:insideV w:val="none"/>
        </w:tblBorders>
      </w:tblPr>
      <w:tblGrid>
        <w:gridCol w:w="14400"/>
      </w:tblGrid>
      <w:tr>
        <w:trPr>
          <w:trHeight w:val="75" w:hRule="atLeast"/>
        </w:trPr>
        <w:tc>
          <w:tcPr>
            <w:tcW w:w="14400" w:type="dxa"/>
            <w:tcBorders/>
            <w:vAlign w:val="top"/>
          </w:tcPr>
          <w:tbl>
            <w:tblPr>
              <w:tblW w:w="0" w:type="auto"/>
              <w:tblCellSpacing w:w="0" w:type="dxa"/>
              <w:tblBorders>
                <w:top w:val="none"/>
                <w:left w:val="none"/>
                <w:bottom w:val="none"/>
                <w:right w:val="none"/>
                <w:insideH w:val="none"/>
                <w:insideV w:val="none"/>
              </w:tblBorders>
            </w:tblPr>
            <w:tblGrid>
              <w:gridCol w:w="6999"/>
              <w:gridCol w:w="7001"/>
            </w:tblGrid>
            <w:tr>
              <w:trPr>
                <w:trHeight w:val="225" w:hRule="atLeast"/>
              </w:trPr>
              <w:tc>
                <w:tcPr>
                  <w:tcW w:w="0" w:type="auto"/>
                  <w:gridSpan w:val="2"/>
                  <w:tcBorders/>
                  <w:vAlign w:val="center"/>
                </w:tcPr>
                <w:p>
                  <w:pPr>
                    <w:spacing w:after="0"/>
                    <w:ind w:left="0"/>
                    <w:jc w:val="both"/>
                  </w:pPr>
                  <w:r>
                    <w:rPr>
                      <w:rFonts w:ascii="Malgun Gothic"/>
                      <w:b/>
                      <w:i w:val="false"/>
                      <w:color w:val="00008b"/>
                      <w:sz w:val="16"/>
                    </w:rPr>
                    <w:t>1. p2-no.20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  Remember how you learned </w:t>
                  </w:r>
                  <w:r>
                    <w:rPr>
                      <w:rFonts w:ascii="Malgun Gothic"/>
                      <w:b/>
                      <w:i w:val="false"/>
                      <w:color w:val="ff0000"/>
                      <w:sz w:val="18"/>
                      <w:u w:val="single"/>
                    </w:rPr>
                    <w:t>driving</w:t>
                  </w:r>
                  <w:r>
                    <w:rPr>
                      <w:rFonts w:ascii="Malgun Gothic"/>
                      <w:b w:val="false"/>
                      <w:i w:val="false"/>
                      <w:color w:val="ff0000"/>
                      <w:sz w:val="18"/>
                    </w:rPr>
                    <w:t xml:space="preserve"> (-&gt;to drive)</w:t>
                  </w:r>
                  <w:r>
                    <w:rPr>
                      <w:rFonts w:ascii="Malgun Gothic"/>
                      <w:b w:val="false"/>
                      <w:i w:val="false"/>
                      <w:color w:val="000000"/>
                      <w:sz w:val="18"/>
                    </w:rPr>
                    <w:t xml:space="preserve">  or </w:t>
                  </w:r>
                  <w:r>
                    <w:rPr>
                      <w:rFonts w:ascii="Malgun Gothic"/>
                      <w:b/>
                      <w:i w:val="false"/>
                      <w:color w:val="ff0000"/>
                      <w:sz w:val="18"/>
                      <w:u w:val="single"/>
                    </w:rPr>
                    <w:t>cooking</w:t>
                  </w:r>
                  <w:r>
                    <w:rPr>
                      <w:rFonts w:ascii="Malgun Gothic"/>
                      <w:b w:val="false"/>
                      <w:i w:val="false"/>
                      <w:color w:val="ff0000"/>
                      <w:sz w:val="18"/>
                    </w:rPr>
                    <w:t xml:space="preserve"> (-&gt;cook)</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  You practiced </w:t>
                  </w:r>
                  <w:r>
                    <w:rPr>
                      <w:rFonts w:ascii="Malgun Gothic"/>
                      <w:b/>
                      <w:i w:val="false"/>
                      <w:color w:val="ff0000"/>
                      <w:sz w:val="18"/>
                      <w:u w:val="single"/>
                    </w:rPr>
                    <w:t>during</w:t>
                  </w:r>
                  <w:r>
                    <w:rPr>
                      <w:rFonts w:ascii="Malgun Gothic"/>
                      <w:b w:val="false"/>
                      <w:i w:val="false"/>
                      <w:color w:val="ff0000"/>
                      <w:sz w:val="18"/>
                    </w:rPr>
                    <w:t xml:space="preserve"> (-&gt;while)</w:t>
                  </w:r>
                  <w:r>
                    <w:rPr>
                      <w:rFonts w:ascii="Malgun Gothic"/>
                      <w:b w:val="false"/>
                      <w:i w:val="false"/>
                      <w:color w:val="000000"/>
                      <w:sz w:val="18"/>
                    </w:rPr>
                    <w:t xml:space="preserve"> someone coached you, </w:t>
                  </w:r>
                  <w:r>
                    <w:rPr>
                      <w:rFonts w:ascii="Malgun Gothic"/>
                      <w:b/>
                      <w:i w:val="false"/>
                      <w:color w:val="ff0000"/>
                      <w:sz w:val="18"/>
                      <w:u w:val="single"/>
                    </w:rPr>
                    <w:t>reminded</w:t>
                  </w:r>
                  <w:r>
                    <w:rPr>
                      <w:rFonts w:ascii="Malgun Gothic"/>
                      <w:b w:val="false"/>
                      <w:i w:val="false"/>
                      <w:color w:val="ff0000"/>
                      <w:sz w:val="18"/>
                    </w:rPr>
                    <w:t xml:space="preserve"> (-&gt;reminding)</w:t>
                  </w:r>
                  <w:r>
                    <w:rPr>
                      <w:rFonts w:ascii="Malgun Gothic"/>
                      <w:b w:val="false"/>
                      <w:i w:val="false"/>
                      <w:color w:val="000000"/>
                      <w:sz w:val="18"/>
                    </w:rPr>
                    <w:t xml:space="preserve"> you </w:t>
                  </w:r>
                  <w:r>
                    <w:rPr>
                      <w:rFonts w:ascii="Malgun Gothic"/>
                      <w:b/>
                      <w:i w:val="false"/>
                      <w:color w:val="ff0000"/>
                      <w:sz w:val="18"/>
                      <w:u w:val="single"/>
                    </w:rPr>
                    <w:t>how</w:t>
                  </w:r>
                  <w:r>
                    <w:rPr>
                      <w:rFonts w:ascii="Malgun Gothic"/>
                      <w:b w:val="false"/>
                      <w:i w:val="false"/>
                      <w:color w:val="ff0000"/>
                      <w:sz w:val="18"/>
                    </w:rPr>
                    <w:t xml:space="preserve"> (-&gt;what)</w:t>
                  </w:r>
                  <w:r>
                    <w:rPr>
                      <w:rFonts w:ascii="Malgun Gothic"/>
                      <w:b w:val="false"/>
                      <w:i w:val="false"/>
                      <w:color w:val="000000"/>
                      <w:sz w:val="18"/>
                    </w:rPr>
                    <w:t xml:space="preserve"> to do until you were able to </w:t>
                  </w:r>
                  <w:r>
                    <w:rPr>
                      <w:rFonts w:ascii="Malgun Gothic"/>
                      <w:b/>
                      <w:i w:val="false"/>
                      <w:color w:val="ff0000"/>
                      <w:sz w:val="18"/>
                      <w:u w:val="single"/>
                    </w:rPr>
                    <w:t>coaching</w:t>
                  </w:r>
                  <w:r>
                    <w:rPr>
                      <w:rFonts w:ascii="Malgun Gothic"/>
                      <w:b w:val="false"/>
                      <w:i w:val="false"/>
                      <w:color w:val="ff0000"/>
                      <w:sz w:val="18"/>
                    </w:rPr>
                    <w:t xml:space="preserve"> (-&gt;coach)</w:t>
                  </w:r>
                  <w:r>
                    <w:rPr>
                      <w:rFonts w:ascii="Malgun Gothic"/>
                      <w:b w:val="false"/>
                      <w:i w:val="false"/>
                      <w:color w:val="000000"/>
                      <w:sz w:val="18"/>
                    </w:rPr>
                    <w:t xml:space="preserve"> </w:t>
                  </w:r>
                  <w:r>
                    <w:rPr>
                      <w:rFonts w:ascii="Malgun Gothic"/>
                      <w:b/>
                      <w:i w:val="false"/>
                      <w:color w:val="ff0000"/>
                      <w:sz w:val="18"/>
                      <w:u w:val="single"/>
                    </w:rPr>
                    <w:t>you</w:t>
                  </w:r>
                  <w:r>
                    <w:rPr>
                      <w:rFonts w:ascii="Malgun Gothic"/>
                      <w:b w:val="false"/>
                      <w:i w:val="false"/>
                      <w:color w:val="ff0000"/>
                      <w:sz w:val="18"/>
                    </w:rPr>
                    <w:t xml:space="preserve"> (-&gt;yourself)</w:t>
                  </w:r>
                  <w:r>
                    <w:rPr>
                      <w:rFonts w:ascii="Malgun Gothic"/>
                      <w:b w:val="false"/>
                      <w:i w:val="false"/>
                      <w:color w:val="000000"/>
                      <w:sz w:val="18"/>
                    </w:rPr>
                    <w:t xml:space="preserve"> and then, </w:t>
                  </w:r>
                  <w:r>
                    <w:rPr>
                      <w:rFonts w:ascii="Malgun Gothic"/>
                      <w:b/>
                      <w:i w:val="false"/>
                      <w:color w:val="ff0000"/>
                      <w:sz w:val="18"/>
                      <w:u w:val="single"/>
                    </w:rPr>
                    <w:t>eventual</w:t>
                  </w:r>
                  <w:r>
                    <w:rPr>
                      <w:rFonts w:ascii="Malgun Gothic"/>
                      <w:b w:val="false"/>
                      <w:i w:val="false"/>
                      <w:color w:val="ff0000"/>
                      <w:sz w:val="18"/>
                    </w:rPr>
                    <w:t xml:space="preserve"> (-&gt;eventually)</w:t>
                  </w:r>
                  <w:r>
                    <w:rPr>
                      <w:rFonts w:ascii="Malgun Gothic"/>
                      <w:b w:val="false"/>
                      <w:i w:val="false"/>
                      <w:color w:val="000000"/>
                      <w:sz w:val="18"/>
                    </w:rPr>
                    <w:t xml:space="preserve">, do </w:t>
                  </w:r>
                  <w:r>
                    <w:rPr>
                      <w:rFonts w:ascii="Malgun Gothic"/>
                      <w:b/>
                      <w:i w:val="false"/>
                      <w:color w:val="ff0000"/>
                      <w:sz w:val="18"/>
                      <w:u w:val="single"/>
                    </w:rPr>
                    <w:t>them</w:t>
                  </w:r>
                  <w:r>
                    <w:rPr>
                      <w:rFonts w:ascii="Malgun Gothic"/>
                      <w:b w:val="false"/>
                      <w:i w:val="false"/>
                      <w:color w:val="ff0000"/>
                      <w:sz w:val="18"/>
                    </w:rPr>
                    <w:t xml:space="preserve"> (-&gt;it)</w:t>
                  </w:r>
                  <w:r>
                    <w:rPr>
                      <w:rFonts w:ascii="Malgun Gothic"/>
                      <w:b w:val="false"/>
                      <w:i w:val="false"/>
                      <w:color w:val="000000"/>
                      <w:sz w:val="18"/>
                    </w:rPr>
                    <w:t xml:space="preserve"> </w:t>
                  </w:r>
                  <w:r>
                    <w:rPr>
                      <w:rFonts w:ascii="Malgun Gothic"/>
                      <w:b/>
                      <w:i w:val="false"/>
                      <w:color w:val="ff0000"/>
                      <w:sz w:val="18"/>
                      <w:u w:val="single"/>
                    </w:rPr>
                    <w:t>automatical</w:t>
                  </w:r>
                  <w:r>
                    <w:rPr>
                      <w:rFonts w:ascii="Malgun Gothic"/>
                      <w:b w:val="false"/>
                      <w:i w:val="false"/>
                      <w:color w:val="ff0000"/>
                      <w:sz w:val="18"/>
                    </w:rPr>
                    <w:t xml:space="preserve"> (-&gt;automatically)</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  Children learn values much the same way.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  They practice different kinds of behavior, </w:t>
                  </w:r>
                  <w:r>
                    <w:rPr>
                      <w:rFonts w:ascii="Malgun Gothic"/>
                      <w:b/>
                      <w:i w:val="false"/>
                      <w:color w:val="ff0000"/>
                      <w:sz w:val="18"/>
                      <w:u w:val="single"/>
                    </w:rPr>
                    <w:t>during</w:t>
                  </w:r>
                  <w:r>
                    <w:rPr>
                      <w:rFonts w:ascii="Malgun Gothic"/>
                      <w:b w:val="false"/>
                      <w:i w:val="false"/>
                      <w:color w:val="ff0000"/>
                      <w:sz w:val="18"/>
                    </w:rPr>
                    <w:t xml:space="preserve"> (-&gt;while)</w:t>
                  </w:r>
                  <w:r>
                    <w:rPr>
                      <w:rFonts w:ascii="Malgun Gothic"/>
                      <w:b w:val="false"/>
                      <w:i w:val="false"/>
                      <w:color w:val="000000"/>
                      <w:sz w:val="18"/>
                    </w:rPr>
                    <w:t xml:space="preserve">, you, as coach, </w:t>
                  </w:r>
                  <w:r>
                    <w:rPr>
                      <w:rFonts w:ascii="Malgun Gothic"/>
                      <w:b/>
                      <w:i w:val="false"/>
                      <w:color w:val="ff0000"/>
                      <w:sz w:val="18"/>
                      <w:u w:val="single"/>
                    </w:rPr>
                    <w:t>helping</w:t>
                  </w:r>
                  <w:r>
                    <w:rPr>
                      <w:rFonts w:ascii="Malgun Gothic"/>
                      <w:b w:val="false"/>
                      <w:i w:val="false"/>
                      <w:color w:val="ff0000"/>
                      <w:sz w:val="18"/>
                    </w:rPr>
                    <w:t xml:space="preserve"> (-&gt;help)</w:t>
                  </w:r>
                  <w:r>
                    <w:rPr>
                      <w:rFonts w:ascii="Malgun Gothic"/>
                      <w:b w:val="false"/>
                      <w:i w:val="false"/>
                      <w:color w:val="000000"/>
                      <w:sz w:val="18"/>
                    </w:rPr>
                    <w:t xml:space="preserve"> </w:t>
                  </w:r>
                  <w:r>
                    <w:rPr>
                      <w:rFonts w:ascii="Malgun Gothic"/>
                      <w:b/>
                      <w:i w:val="false"/>
                      <w:color w:val="ff0000"/>
                      <w:sz w:val="18"/>
                      <w:u w:val="single"/>
                    </w:rPr>
                    <w:t>focusing</w:t>
                  </w:r>
                  <w:r>
                    <w:rPr>
                      <w:rFonts w:ascii="Malgun Gothic"/>
                      <w:b w:val="false"/>
                      <w:i w:val="false"/>
                      <w:color w:val="ff0000"/>
                      <w:sz w:val="18"/>
                    </w:rPr>
                    <w:t xml:space="preserve"> (-&gt;focus)</w:t>
                  </w:r>
                  <w:r>
                    <w:rPr>
                      <w:rFonts w:ascii="Malgun Gothic"/>
                      <w:b w:val="false"/>
                      <w:i w:val="false"/>
                      <w:color w:val="000000"/>
                      <w:sz w:val="18"/>
                    </w:rPr>
                    <w:t xml:space="preserve"> their attention on </w:t>
                  </w:r>
                  <w:r>
                    <w:rPr>
                      <w:rFonts w:ascii="Malgun Gothic"/>
                      <w:b/>
                      <w:i w:val="false"/>
                      <w:color w:val="ff0000"/>
                      <w:sz w:val="18"/>
                      <w:u w:val="single"/>
                    </w:rPr>
                    <w:t>how</w:t>
                  </w:r>
                  <w:r>
                    <w:rPr>
                      <w:rFonts w:ascii="Malgun Gothic"/>
                      <w:b w:val="false"/>
                      <w:i w:val="false"/>
                      <w:color w:val="ff0000"/>
                      <w:sz w:val="18"/>
                    </w:rPr>
                    <w:t xml:space="preserve"> (-&gt;what)</w:t>
                  </w:r>
                  <w:r>
                    <w:rPr>
                      <w:rFonts w:ascii="Malgun Gothic"/>
                      <w:b w:val="false"/>
                      <w:i w:val="false"/>
                      <w:color w:val="000000"/>
                      <w:sz w:val="18"/>
                    </w:rPr>
                    <w:t xml:space="preserv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w:t>
                  </w:r>
                  <w:r>
                    <w:rPr>
                      <w:rFonts w:ascii="Malgun Gothic"/>
                      <w:b/>
                      <w:i w:val="false"/>
                      <w:color w:val="ff0000"/>
                      <w:sz w:val="18"/>
                      <w:u w:val="single"/>
                    </w:rPr>
                    <w:t>importantly</w:t>
                  </w:r>
                  <w:r>
                    <w:rPr>
                      <w:rFonts w:ascii="Malgun Gothic"/>
                      <w:b w:val="false"/>
                      <w:i w:val="false"/>
                      <w:color w:val="ff0000"/>
                      <w:sz w:val="18"/>
                    </w:rPr>
                    <w:t xml:space="preserve"> (-&gt;important)</w:t>
                  </w:r>
                  <w:r>
                    <w:rPr>
                      <w:rFonts w:ascii="Malgun Gothic"/>
                      <w:b w:val="false"/>
                      <w:i w:val="false"/>
                      <w:color w:val="000000"/>
                      <w:sz w:val="18"/>
                    </w:rPr>
                    <w:t xml:space="preserve"> and on fine-tuning important skills.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  You support </w:t>
                  </w:r>
                  <w:r>
                    <w:rPr>
                      <w:rFonts w:ascii="Malgun Gothic"/>
                      <w:b/>
                      <w:i w:val="false"/>
                      <w:color w:val="ff0000"/>
                      <w:sz w:val="18"/>
                      <w:u w:val="single"/>
                    </w:rPr>
                    <w:t>it</w:t>
                  </w:r>
                  <w:r>
                    <w:rPr>
                      <w:rFonts w:ascii="Malgun Gothic"/>
                      <w:b w:val="false"/>
                      <w:i w:val="false"/>
                      <w:color w:val="ff0000"/>
                      <w:sz w:val="18"/>
                    </w:rPr>
                    <w:t xml:space="preserve"> (-&gt;them)</w:t>
                  </w:r>
                  <w:r>
                    <w:rPr>
                      <w:rFonts w:ascii="Malgun Gothic"/>
                      <w:b w:val="false"/>
                      <w:i w:val="false"/>
                      <w:color w:val="000000"/>
                      <w:sz w:val="18"/>
                    </w:rPr>
                    <w:t xml:space="preserve"> with your praise, encouragement and gentle reminders.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  If you don't coach your child, she will find her coaches elsewhere and </w:t>
                  </w:r>
                  <w:r>
                    <w:rPr>
                      <w:rFonts w:ascii="Malgun Gothic"/>
                      <w:b/>
                      <w:i w:val="false"/>
                      <w:color w:val="ff0000"/>
                      <w:sz w:val="18"/>
                      <w:u w:val="single"/>
                    </w:rPr>
                    <w:t>guide</w:t>
                  </w:r>
                  <w:r>
                    <w:rPr>
                      <w:rFonts w:ascii="Malgun Gothic"/>
                      <w:b w:val="false"/>
                      <w:i w:val="false"/>
                      <w:color w:val="ff0000"/>
                      <w:sz w:val="18"/>
                    </w:rPr>
                    <w:t xml:space="preserve"> (-&gt;be guided)</w:t>
                  </w:r>
                  <w:r>
                    <w:rPr>
                      <w:rFonts w:ascii="Malgun Gothic"/>
                      <w:b w:val="false"/>
                      <w:i w:val="false"/>
                      <w:color w:val="000000"/>
                      <w:sz w:val="18"/>
                    </w:rPr>
                    <w:t xml:space="preserve">  by the values of the media, her peers and anyone else </w:t>
                  </w:r>
                  <w:r>
                    <w:rPr>
                      <w:rFonts w:ascii="Malgun Gothic"/>
                      <w:b/>
                      <w:i w:val="false"/>
                      <w:color w:val="ff0000"/>
                      <w:sz w:val="18"/>
                      <w:u w:val="single"/>
                    </w:rPr>
                    <w:t>which</w:t>
                  </w:r>
                  <w:r>
                    <w:rPr>
                      <w:rFonts w:ascii="Malgun Gothic"/>
                      <w:b w:val="false"/>
                      <w:i w:val="false"/>
                      <w:color w:val="ff0000"/>
                      <w:sz w:val="18"/>
                    </w:rPr>
                    <w:t xml:space="preserve"> (-&gt;who)</w:t>
                  </w:r>
                  <w:r>
                    <w:rPr>
                      <w:rFonts w:ascii="Malgun Gothic"/>
                      <w:b w:val="false"/>
                      <w:i w:val="false"/>
                      <w:color w:val="000000"/>
                      <w:sz w:val="18"/>
                    </w:rPr>
                    <w:t xml:space="preserve"> </w:t>
                  </w:r>
                  <w:r>
                    <w:rPr>
                      <w:rFonts w:ascii="Malgun Gothic"/>
                      <w:b/>
                      <w:i w:val="false"/>
                      <w:color w:val="ff0000"/>
                      <w:sz w:val="18"/>
                      <w:u w:val="single"/>
                    </w:rPr>
                    <w:t>capture</w:t>
                  </w:r>
                  <w:r>
                    <w:rPr>
                      <w:rFonts w:ascii="Malgun Gothic"/>
                      <w:b w:val="false"/>
                      <w:i w:val="false"/>
                      <w:color w:val="ff0000"/>
                      <w:sz w:val="18"/>
                    </w:rPr>
                    <w:t xml:space="preserve"> (-&gt;captures)</w:t>
                  </w:r>
                  <w:r>
                    <w:rPr>
                      <w:rFonts w:ascii="Malgun Gothic"/>
                      <w:b w:val="false"/>
                      <w:i w:val="false"/>
                      <w:color w:val="000000"/>
                      <w:sz w:val="18"/>
                    </w:rPr>
                    <w:t xml:space="preserve"> her interest.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  So, </w:t>
                  </w:r>
                  <w:r>
                    <w:rPr>
                      <w:rFonts w:ascii="Malgun Gothic"/>
                      <w:b/>
                      <w:i w:val="false"/>
                      <w:color w:val="ff0000"/>
                      <w:sz w:val="18"/>
                      <w:u w:val="single"/>
                    </w:rPr>
                    <w:t>stepping</w:t>
                  </w:r>
                  <w:r>
                    <w:rPr>
                      <w:rFonts w:ascii="Malgun Gothic"/>
                      <w:b w:val="false"/>
                      <w:i w:val="false"/>
                      <w:color w:val="ff0000"/>
                      <w:sz w:val="18"/>
                    </w:rPr>
                    <w:t xml:space="preserve"> (-&gt;step)</w:t>
                  </w:r>
                  <w:r>
                    <w:rPr>
                      <w:rFonts w:ascii="Malgun Gothic"/>
                      <w:b w:val="false"/>
                      <w:i w:val="false"/>
                      <w:color w:val="000000"/>
                      <w:sz w:val="18"/>
                    </w:rPr>
                    <w:t xml:space="preserve"> up to the plate, don't be afraid and </w:t>
                  </w:r>
                  <w:r>
                    <w:rPr>
                      <w:rFonts w:ascii="Malgun Gothic"/>
                      <w:b/>
                      <w:i w:val="false"/>
                      <w:color w:val="ff0000"/>
                      <w:sz w:val="18"/>
                      <w:u w:val="single"/>
                    </w:rPr>
                    <w:t>helping</w:t>
                  </w:r>
                  <w:r>
                    <w:rPr>
                      <w:rFonts w:ascii="Malgun Gothic"/>
                      <w:b w:val="false"/>
                      <w:i w:val="false"/>
                      <w:color w:val="ff0000"/>
                      <w:sz w:val="18"/>
                    </w:rPr>
                    <w:t xml:space="preserve"> (-&gt;help)</w:t>
                  </w:r>
                  <w:r>
                    <w:rPr>
                      <w:rFonts w:ascii="Malgun Gothic"/>
                      <w:b w:val="false"/>
                      <w:i w:val="false"/>
                      <w:color w:val="000000"/>
                      <w:sz w:val="18"/>
                    </w:rPr>
                    <w:t xml:space="preserve"> your child </w:t>
                  </w:r>
                  <w:r>
                    <w:rPr>
                      <w:rFonts w:ascii="Malgun Gothic"/>
                      <w:b/>
                      <w:i w:val="false"/>
                      <w:color w:val="ff0000"/>
                      <w:sz w:val="18"/>
                      <w:u w:val="single"/>
                    </w:rPr>
                    <w:t>learning</w:t>
                  </w:r>
                  <w:r>
                    <w:rPr>
                      <w:rFonts w:ascii="Malgun Gothic"/>
                      <w:b w:val="false"/>
                      <w:i w:val="false"/>
                      <w:color w:val="ff0000"/>
                      <w:sz w:val="18"/>
                    </w:rPr>
                    <w:t xml:space="preserve"> (-&gt;learn)</w:t>
                  </w:r>
                  <w:r>
                    <w:rPr>
                      <w:rFonts w:ascii="Malgun Gothic"/>
                      <w:b w:val="false"/>
                      <w:i w:val="false"/>
                      <w:color w:val="000000"/>
                      <w:sz w:val="18"/>
                    </w:rPr>
                    <w:t xml:space="preserve"> </w:t>
                  </w:r>
                  <w:r>
                    <w:rPr>
                      <w:rFonts w:ascii="Malgun Gothic"/>
                      <w:b/>
                      <w:i w:val="false"/>
                      <w:color w:val="ff0000"/>
                      <w:sz w:val="18"/>
                      <w:u w:val="single"/>
                    </w:rPr>
                    <w:t>what</w:t>
                  </w:r>
                  <w:r>
                    <w:rPr>
                      <w:rFonts w:ascii="Malgun Gothic"/>
                      <w:b w:val="false"/>
                      <w:i w:val="false"/>
                      <w:color w:val="ff0000"/>
                      <w:sz w:val="18"/>
                    </w:rPr>
                    <w:t xml:space="preserve"> (-&gt;how)</w:t>
                  </w:r>
                  <w:r>
                    <w:rPr>
                      <w:rFonts w:ascii="Malgun Gothic"/>
                      <w:b w:val="false"/>
                      <w:i w:val="false"/>
                      <w:color w:val="000000"/>
                      <w:sz w:val="18"/>
                    </w:rPr>
                    <w:t xml:space="preserve"> </w:t>
                  </w:r>
                  <w:r>
                    <w:rPr>
                      <w:rFonts w:ascii="Malgun Gothic"/>
                      <w:b/>
                      <w:i w:val="false"/>
                      <w:color w:val="ff0000"/>
                      <w:sz w:val="18"/>
                      <w:u w:val="single"/>
                    </w:rPr>
                    <w:t>being</w:t>
                  </w:r>
                  <w:r>
                    <w:rPr>
                      <w:rFonts w:ascii="Malgun Gothic"/>
                      <w:b w:val="false"/>
                      <w:i w:val="false"/>
                      <w:color w:val="ff0000"/>
                      <w:sz w:val="18"/>
                    </w:rPr>
                    <w:t xml:space="preserve"> (-&gt;to be)</w:t>
                  </w:r>
                  <w:r>
                    <w:rPr>
                      <w:rFonts w:ascii="Malgun Gothic"/>
                      <w:b w:val="false"/>
                      <w:i w:val="false"/>
                      <w:color w:val="000000"/>
                      <w:sz w:val="18"/>
                    </w:rPr>
                    <w:t xml:space="preserve">  a good person, step by step.</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2. p3-no.21</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  A classical ideal of truth and knowledge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the concept of a market for ideas: as thinking individuals, we encounter </w:t>
                  </w:r>
                  <w:r>
                    <w:rPr>
                      <w:rFonts w:ascii="Malgun Gothic"/>
                      <w:b/>
                      <w:i w:val="false"/>
                      <w:color w:val="ff0000"/>
                      <w:sz w:val="18"/>
                      <w:u w:val="single"/>
                    </w:rPr>
                    <w:t>compete</w:t>
                  </w:r>
                  <w:r>
                    <w:rPr>
                      <w:rFonts w:ascii="Malgun Gothic"/>
                      <w:b w:val="false"/>
                      <w:i w:val="false"/>
                      <w:color w:val="ff0000"/>
                      <w:sz w:val="18"/>
                    </w:rPr>
                    <w:t xml:space="preserve"> (-&gt;competing)</w:t>
                  </w:r>
                  <w:r>
                    <w:rPr>
                      <w:rFonts w:ascii="Malgun Gothic"/>
                      <w:b w:val="false"/>
                      <w:i w:val="false"/>
                      <w:color w:val="000000"/>
                      <w:sz w:val="18"/>
                    </w:rPr>
                    <w:t xml:space="preserve"> ideas, we evaluate </w:t>
                  </w:r>
                  <w:r>
                    <w:rPr>
                      <w:rFonts w:ascii="Malgun Gothic"/>
                      <w:b/>
                      <w:i w:val="false"/>
                      <w:color w:val="ff0000"/>
                      <w:sz w:val="18"/>
                      <w:u w:val="single"/>
                    </w:rPr>
                    <w:t>it</w:t>
                  </w:r>
                  <w:r>
                    <w:rPr>
                      <w:rFonts w:ascii="Malgun Gothic"/>
                      <w:b w:val="false"/>
                      <w:i w:val="false"/>
                      <w:color w:val="ff0000"/>
                      <w:sz w:val="18"/>
                    </w:rPr>
                    <w:t xml:space="preserve"> (-&gt;them)</w:t>
                  </w:r>
                  <w:r>
                    <w:rPr>
                      <w:rFonts w:ascii="Malgun Gothic"/>
                      <w:b w:val="false"/>
                      <w:i w:val="false"/>
                      <w:color w:val="000000"/>
                      <w:sz w:val="18"/>
                    </w:rPr>
                    <w:t xml:space="preserve"> for their best fit to reality, and then </w:t>
                  </w:r>
                  <w:r>
                    <w:rPr>
                      <w:rFonts w:ascii="Malgun Gothic"/>
                      <w:b/>
                      <w:i w:val="false"/>
                      <w:color w:val="ff0000"/>
                      <w:sz w:val="18"/>
                      <w:u w:val="single"/>
                    </w:rPr>
                    <w:t>letting</w:t>
                  </w:r>
                  <w:r>
                    <w:rPr>
                      <w:rFonts w:ascii="Malgun Gothic"/>
                      <w:b w:val="false"/>
                      <w:i w:val="false"/>
                      <w:color w:val="ff0000"/>
                      <w:sz w:val="18"/>
                    </w:rPr>
                    <w:t xml:space="preserve"> (-&gt;let)</w:t>
                  </w:r>
                  <w:r>
                    <w:rPr>
                      <w:rFonts w:ascii="Malgun Gothic"/>
                      <w:b w:val="false"/>
                      <w:i w:val="false"/>
                      <w:color w:val="000000"/>
                      <w:sz w:val="18"/>
                    </w:rPr>
                    <w:t xml:space="preserve"> the best and brightest facts </w:t>
                  </w:r>
                  <w:r>
                    <w:rPr>
                      <w:rFonts w:ascii="Malgun Gothic"/>
                      <w:b/>
                      <w:i w:val="false"/>
                      <w:color w:val="ff0000"/>
                      <w:sz w:val="18"/>
                      <w:u w:val="single"/>
                    </w:rPr>
                    <w:t>to form</w:t>
                  </w:r>
                  <w:r>
                    <w:rPr>
                      <w:rFonts w:ascii="Malgun Gothic"/>
                      <w:b w:val="false"/>
                      <w:i w:val="false"/>
                      <w:color w:val="ff0000"/>
                      <w:sz w:val="18"/>
                    </w:rPr>
                    <w:t xml:space="preserve"> (-&gt;form)</w:t>
                  </w:r>
                  <w:r>
                    <w:rPr>
                      <w:rFonts w:ascii="Malgun Gothic"/>
                      <w:b w:val="false"/>
                      <w:i w:val="false"/>
                      <w:color w:val="000000"/>
                      <w:sz w:val="18"/>
                    </w:rPr>
                    <w:t xml:space="preserve"> the basis of our beliefs.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  That would be the scientist's way, in theory at least.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  But in practice, most of the time we are in a market for justifications.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  We shop for words not </w:t>
                  </w:r>
                  <w:r>
                    <w:rPr>
                      <w:rFonts w:ascii="Malgun Gothic"/>
                      <w:b/>
                      <w:i w:val="false"/>
                      <w:color w:val="ff0000"/>
                      <w:sz w:val="18"/>
                      <w:u w:val="single"/>
                    </w:rPr>
                    <w:t>because of</w:t>
                  </w:r>
                  <w:r>
                    <w:rPr>
                      <w:rFonts w:ascii="Malgun Gothic"/>
                      <w:b w:val="false"/>
                      <w:i w:val="false"/>
                      <w:color w:val="ff0000"/>
                      <w:sz w:val="18"/>
                    </w:rPr>
                    <w:t xml:space="preserve"> (-&gt;because)</w:t>
                  </w:r>
                  <w:r>
                    <w:rPr>
                      <w:rFonts w:ascii="Malgun Gothic"/>
                      <w:b w:val="false"/>
                      <w:i w:val="false"/>
                      <w:color w:val="000000"/>
                      <w:sz w:val="18"/>
                    </w:rPr>
                    <w:t xml:space="preserve"> they contain ideas, but </w:t>
                  </w:r>
                  <w:r>
                    <w:rPr>
                      <w:rFonts w:ascii="Malgun Gothic"/>
                      <w:b/>
                      <w:i w:val="false"/>
                      <w:color w:val="ff0000"/>
                      <w:sz w:val="18"/>
                      <w:u w:val="single"/>
                    </w:rPr>
                    <w:t>because of</w:t>
                  </w:r>
                  <w:r>
                    <w:rPr>
                      <w:rFonts w:ascii="Malgun Gothic"/>
                      <w:b w:val="false"/>
                      <w:i w:val="false"/>
                      <w:color w:val="ff0000"/>
                      <w:sz w:val="18"/>
                    </w:rPr>
                    <w:t xml:space="preserve"> (-&gt;because)</w:t>
                  </w:r>
                  <w:r>
                    <w:rPr>
                      <w:rFonts w:ascii="Malgun Gothic"/>
                      <w:b w:val="false"/>
                      <w:i w:val="false"/>
                      <w:color w:val="000000"/>
                      <w:sz w:val="18"/>
                    </w:rPr>
                    <w:t xml:space="preserve"> they contain stories about ideas.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  Often we are not </w:t>
                  </w:r>
                  <w:r>
                    <w:rPr>
                      <w:rFonts w:ascii="Malgun Gothic"/>
                      <w:b/>
                      <w:i w:val="false"/>
                      <w:color w:val="ff0000"/>
                      <w:sz w:val="18"/>
                      <w:u w:val="single"/>
                    </w:rPr>
                    <w:t>sought</w:t>
                  </w:r>
                  <w:r>
                    <w:rPr>
                      <w:rFonts w:ascii="Malgun Gothic"/>
                      <w:b w:val="false"/>
                      <w:i w:val="false"/>
                      <w:color w:val="ff0000"/>
                      <w:sz w:val="18"/>
                    </w:rPr>
                    <w:t xml:space="preserve"> (-&gt;seeking)</w:t>
                  </w:r>
                  <w:r>
                    <w:rPr>
                      <w:rFonts w:ascii="Malgun Gothic"/>
                      <w:b w:val="false"/>
                      <w:i w:val="false"/>
                      <w:color w:val="000000"/>
                      <w:sz w:val="18"/>
                    </w:rPr>
                    <w:t xml:space="preserve"> statements as facts </w:t>
                  </w:r>
                  <w:r>
                    <w:rPr>
                      <w:rFonts w:ascii="Malgun Gothic"/>
                      <w:b/>
                      <w:i w:val="false"/>
                      <w:color w:val="ff0000"/>
                      <w:sz w:val="18"/>
                      <w:u w:val="single"/>
                    </w:rPr>
                    <w:t>help</w:t>
                  </w:r>
                  <w:r>
                    <w:rPr>
                      <w:rFonts w:ascii="Malgun Gothic"/>
                      <w:b w:val="false"/>
                      <w:i w:val="false"/>
                      <w:color w:val="ff0000"/>
                      <w:sz w:val="18"/>
                    </w:rPr>
                    <w:t xml:space="preserve"> (-&gt;to help)</w:t>
                  </w:r>
                  <w:r>
                    <w:rPr>
                      <w:rFonts w:ascii="Malgun Gothic"/>
                      <w:b w:val="false"/>
                      <w:i w:val="false"/>
                      <w:color w:val="000000"/>
                      <w:sz w:val="18"/>
                    </w:rPr>
                    <w:t xml:space="preserve">  us </w:t>
                  </w:r>
                  <w:r>
                    <w:rPr>
                      <w:rFonts w:ascii="Malgun Gothic"/>
                      <w:b/>
                      <w:i w:val="false"/>
                      <w:color w:val="ff0000"/>
                      <w:sz w:val="18"/>
                      <w:u w:val="single"/>
                    </w:rPr>
                    <w:t>figuring</w:t>
                  </w:r>
                  <w:r>
                    <w:rPr>
                      <w:rFonts w:ascii="Malgun Gothic"/>
                      <w:b w:val="false"/>
                      <w:i w:val="false"/>
                      <w:color w:val="ff0000"/>
                      <w:sz w:val="18"/>
                    </w:rPr>
                    <w:t xml:space="preserve"> (-&gt;figure)</w:t>
                  </w:r>
                  <w:r>
                    <w:rPr>
                      <w:rFonts w:ascii="Malgun Gothic"/>
                      <w:b w:val="false"/>
                      <w:i w:val="false"/>
                      <w:color w:val="000000"/>
                      <w:sz w:val="18"/>
                    </w:rPr>
                    <w:t xml:space="preserve"> out what we should believe.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13.  Usually we already know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we believe.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14.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we </w:t>
                  </w:r>
                  <w:r>
                    <w:rPr>
                      <w:rFonts w:ascii="Malgun Gothic"/>
                      <w:b/>
                      <w:i w:val="false"/>
                      <w:color w:val="ff0000"/>
                      <w:sz w:val="18"/>
                      <w:u w:val="single"/>
                    </w:rPr>
                    <w:t>seeking</w:t>
                  </w:r>
                  <w:r>
                    <w:rPr>
                      <w:rFonts w:ascii="Malgun Gothic"/>
                      <w:b w:val="false"/>
                      <w:i w:val="false"/>
                      <w:color w:val="ff0000"/>
                      <w:sz w:val="18"/>
                    </w:rPr>
                    <w:t xml:space="preserve"> (-&gt;seek)</w:t>
                  </w:r>
                  <w:r>
                    <w:rPr>
                      <w:rFonts w:ascii="Malgun Gothic"/>
                      <w:b w:val="false"/>
                      <w:i w:val="false"/>
                      <w:color w:val="000000"/>
                      <w:sz w:val="18"/>
                    </w:rPr>
                    <w:t xml:space="preserve"> </w:t>
                  </w:r>
                  <w:r>
                    <w:rPr>
                      <w:rFonts w:ascii="Malgun Gothic"/>
                      <w:b/>
                      <w:i w:val="false"/>
                      <w:color w:val="ff0000"/>
                      <w:sz w:val="18"/>
                      <w:u w:val="single"/>
                    </w:rPr>
                    <w:t>is</w:t>
                  </w:r>
                  <w:r>
                    <w:rPr>
                      <w:rFonts w:ascii="Malgun Gothic"/>
                      <w:b w:val="false"/>
                      <w:i w:val="false"/>
                      <w:color w:val="ff0000"/>
                      <w:sz w:val="18"/>
                    </w:rPr>
                    <w:t xml:space="preserve"> (-&gt;are)</w:t>
                  </w:r>
                  <w:r>
                    <w:rPr>
                      <w:rFonts w:ascii="Malgun Gothic"/>
                      <w:b w:val="false"/>
                      <w:i w:val="false"/>
                      <w:color w:val="000000"/>
                      <w:sz w:val="18"/>
                    </w:rPr>
                    <w:t xml:space="preserve"> statements </w:t>
                  </w:r>
                  <w:r>
                    <w:rPr>
                      <w:rFonts w:ascii="Malgun Gothic"/>
                      <w:b/>
                      <w:i w:val="false"/>
                      <w:color w:val="ff0000"/>
                      <w:sz w:val="18"/>
                      <w:u w:val="single"/>
                    </w:rPr>
                    <w:t>justify</w:t>
                  </w:r>
                  <w:r>
                    <w:rPr>
                      <w:rFonts w:ascii="Malgun Gothic"/>
                      <w:b w:val="false"/>
                      <w:i w:val="false"/>
                      <w:color w:val="ff0000"/>
                      <w:sz w:val="18"/>
                    </w:rPr>
                    <w:t xml:space="preserve"> (-&gt;to justify)</w:t>
                  </w:r>
                  <w:r>
                    <w:rPr>
                      <w:rFonts w:ascii="Malgun Gothic"/>
                      <w:b w:val="false"/>
                      <w:i w:val="false"/>
                      <w:color w:val="000000"/>
                      <w:sz w:val="18"/>
                    </w:rPr>
                    <w:t xml:space="preserve">  those beliefs ― the lawyer's way.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15.  Language might be </w:t>
                  </w:r>
                  <w:r>
                    <w:rPr>
                      <w:rFonts w:ascii="Malgun Gothic"/>
                      <w:b/>
                      <w:i w:val="false"/>
                      <w:color w:val="ff0000"/>
                      <w:sz w:val="18"/>
                      <w:u w:val="single"/>
                    </w:rPr>
                    <w:t>well</w:t>
                  </w:r>
                  <w:r>
                    <w:rPr>
                      <w:rFonts w:ascii="Malgun Gothic"/>
                      <w:b w:val="false"/>
                      <w:i w:val="false"/>
                      <w:color w:val="ff0000"/>
                      <w:sz w:val="18"/>
                    </w:rPr>
                    <w:t xml:space="preserve"> (-&gt;good)</w:t>
                  </w:r>
                  <w:r>
                    <w:rPr>
                      <w:rFonts w:ascii="Malgun Gothic"/>
                      <w:b w:val="false"/>
                      <w:i w:val="false"/>
                      <w:color w:val="000000"/>
                      <w:sz w:val="18"/>
                    </w:rPr>
                    <w:t xml:space="preserve"> for this function but we can use </w:t>
                  </w:r>
                  <w:r>
                    <w:rPr>
                      <w:rFonts w:ascii="Malgun Gothic"/>
                      <w:b/>
                      <w:i w:val="false"/>
                      <w:color w:val="ff0000"/>
                      <w:sz w:val="18"/>
                      <w:u w:val="single"/>
                    </w:rPr>
                    <w:t>them</w:t>
                  </w:r>
                  <w:r>
                    <w:rPr>
                      <w:rFonts w:ascii="Malgun Gothic"/>
                      <w:b w:val="false"/>
                      <w:i w:val="false"/>
                      <w:color w:val="ff0000"/>
                      <w:sz w:val="18"/>
                    </w:rPr>
                    <w:t xml:space="preserve"> (-&gt;it)</w:t>
                  </w:r>
                  <w:r>
                    <w:rPr>
                      <w:rFonts w:ascii="Malgun Gothic"/>
                      <w:b w:val="false"/>
                      <w:i w:val="false"/>
                      <w:color w:val="000000"/>
                      <w:sz w:val="18"/>
                    </w:rPr>
                    <w:t xml:space="preserve"> </w:t>
                  </w:r>
                  <w:r>
                    <w:rPr>
                      <w:rFonts w:ascii="Malgun Gothic"/>
                      <w:b/>
                      <w:i w:val="false"/>
                      <w:color w:val="ff0000"/>
                      <w:sz w:val="18"/>
                      <w:u w:val="single"/>
                    </w:rPr>
                    <w:t>do</w:t>
                  </w:r>
                  <w:r>
                    <w:rPr>
                      <w:rFonts w:ascii="Malgun Gothic"/>
                      <w:b w:val="false"/>
                      <w:i w:val="false"/>
                      <w:color w:val="ff0000"/>
                      <w:sz w:val="18"/>
                    </w:rPr>
                    <w:t xml:space="preserve"> (-&gt;to do)</w:t>
                  </w:r>
                  <w:r>
                    <w:rPr>
                      <w:rFonts w:ascii="Malgun Gothic"/>
                      <w:b w:val="false"/>
                      <w:i w:val="false"/>
                      <w:color w:val="000000"/>
                      <w:sz w:val="18"/>
                    </w:rPr>
                    <w:t xml:space="preserve">  better.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16.  By </w:t>
                  </w:r>
                  <w:r>
                    <w:rPr>
                      <w:rFonts w:ascii="Malgun Gothic"/>
                      <w:b/>
                      <w:i w:val="false"/>
                      <w:color w:val="ff0000"/>
                      <w:sz w:val="18"/>
                      <w:u w:val="single"/>
                    </w:rPr>
                    <w:t>treat</w:t>
                  </w:r>
                  <w:r>
                    <w:rPr>
                      <w:rFonts w:ascii="Malgun Gothic"/>
                      <w:b w:val="false"/>
                      <w:i w:val="false"/>
                      <w:color w:val="ff0000"/>
                      <w:sz w:val="18"/>
                    </w:rPr>
                    <w:t xml:space="preserve"> (-&gt;treating)</w:t>
                  </w:r>
                  <w:r>
                    <w:rPr>
                      <w:rFonts w:ascii="Malgun Gothic"/>
                      <w:b w:val="false"/>
                      <w:i w:val="false"/>
                      <w:color w:val="000000"/>
                      <w:sz w:val="18"/>
                    </w:rPr>
                    <w:t xml:space="preserve"> language with greater respect, we can achieve more than simple self-defense.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3. p3-no.22</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17.  </w:t>
                  </w:r>
                  <w:r>
                    <w:rPr>
                      <w:rFonts w:ascii="Malgun Gothic"/>
                      <w:b/>
                      <w:i w:val="false"/>
                      <w:color w:val="ff0000"/>
                      <w:sz w:val="18"/>
                      <w:u w:val="single"/>
                    </w:rPr>
                    <w:t>Supposing</w:t>
                  </w:r>
                  <w:r>
                    <w:rPr>
                      <w:rFonts w:ascii="Malgun Gothic"/>
                      <w:b w:val="false"/>
                      <w:i w:val="false"/>
                      <w:color w:val="ff0000"/>
                      <w:sz w:val="18"/>
                    </w:rPr>
                    <w:t xml:space="preserve"> (-&gt;Suppose)</w:t>
                  </w:r>
                  <w:r>
                    <w:rPr>
                      <w:rFonts w:ascii="Malgun Gothic"/>
                      <w:b w:val="false"/>
                      <w:i w:val="false"/>
                      <w:color w:val="000000"/>
                      <w:sz w:val="18"/>
                    </w:rPr>
                    <w:t xml:space="preserve"> you have been </w:t>
                  </w:r>
                  <w:r>
                    <w:rPr>
                      <w:rFonts w:ascii="Malgun Gothic"/>
                      <w:b/>
                      <w:i w:val="false"/>
                      <w:color w:val="ff0000"/>
                      <w:sz w:val="18"/>
                      <w:u w:val="single"/>
                    </w:rPr>
                    <w:t>worked</w:t>
                  </w:r>
                  <w:r>
                    <w:rPr>
                      <w:rFonts w:ascii="Malgun Gothic"/>
                      <w:b w:val="false"/>
                      <w:i w:val="false"/>
                      <w:color w:val="ff0000"/>
                      <w:sz w:val="18"/>
                    </w:rPr>
                    <w:t xml:space="preserve"> (-&gt;working)</w:t>
                  </w:r>
                  <w:r>
                    <w:rPr>
                      <w:rFonts w:ascii="Malgun Gothic"/>
                      <w:b w:val="false"/>
                      <w:i w:val="false"/>
                      <w:color w:val="000000"/>
                      <w:sz w:val="18"/>
                    </w:rPr>
                    <w:t xml:space="preserve"> on the solution to a </w:t>
                  </w:r>
                  <w:r>
                    <w:rPr>
                      <w:rFonts w:ascii="Malgun Gothic"/>
                      <w:b/>
                      <w:i w:val="false"/>
                      <w:color w:val="ff0000"/>
                      <w:sz w:val="18"/>
                      <w:u w:val="single"/>
                    </w:rPr>
                    <w:t>challenged</w:t>
                  </w:r>
                  <w:r>
                    <w:rPr>
                      <w:rFonts w:ascii="Malgun Gothic"/>
                      <w:b w:val="false"/>
                      <w:i w:val="false"/>
                      <w:color w:val="ff0000"/>
                      <w:sz w:val="18"/>
                    </w:rPr>
                    <w:t xml:space="preserve"> (-&gt;challenging)</w:t>
                  </w:r>
                  <w:r>
                    <w:rPr>
                      <w:rFonts w:ascii="Malgun Gothic"/>
                      <w:b w:val="false"/>
                      <w:i w:val="false"/>
                      <w:color w:val="000000"/>
                      <w:sz w:val="18"/>
                    </w:rPr>
                    <w:t xml:space="preserve"> technological problem for many years.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18.  Let's also suppose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you have been </w:t>
                  </w:r>
                  <w:r>
                    <w:rPr>
                      <w:rFonts w:ascii="Malgun Gothic"/>
                      <w:b/>
                      <w:i w:val="false"/>
                      <w:color w:val="ff0000"/>
                      <w:sz w:val="18"/>
                      <w:u w:val="single"/>
                    </w:rPr>
                    <w:t>paid</w:t>
                  </w:r>
                  <w:r>
                    <w:rPr>
                      <w:rFonts w:ascii="Malgun Gothic"/>
                      <w:b w:val="false"/>
                      <w:i w:val="false"/>
                      <w:color w:val="ff0000"/>
                      <w:sz w:val="18"/>
                    </w:rPr>
                    <w:t xml:space="preserve"> (-&gt;paying)</w:t>
                  </w:r>
                  <w:r>
                    <w:rPr>
                      <w:rFonts w:ascii="Malgun Gothic"/>
                      <w:b w:val="false"/>
                      <w:i w:val="false"/>
                      <w:color w:val="000000"/>
                      <w:sz w:val="18"/>
                    </w:rPr>
                    <w:t xml:space="preserve"> attention to </w:t>
                  </w:r>
                  <w:r>
                    <w:rPr>
                      <w:rFonts w:ascii="Malgun Gothic"/>
                      <w:b/>
                      <w:i w:val="false"/>
                      <w:color w:val="ff0000"/>
                      <w:sz w:val="18"/>
                      <w:u w:val="single"/>
                    </w:rPr>
                    <w:t>however</w:t>
                  </w:r>
                  <w:r>
                    <w:rPr>
                      <w:rFonts w:ascii="Malgun Gothic"/>
                      <w:b w:val="false"/>
                      <w:i w:val="false"/>
                      <w:color w:val="ff0000"/>
                      <w:sz w:val="18"/>
                    </w:rPr>
                    <w:t xml:space="preserve"> (-&gt;whatever)</w:t>
                  </w:r>
                  <w:r>
                    <w:rPr>
                      <w:rFonts w:ascii="Malgun Gothic"/>
                      <w:b w:val="false"/>
                      <w:i w:val="false"/>
                      <w:color w:val="000000"/>
                      <w:sz w:val="18"/>
                    </w:rPr>
                    <w:t xml:space="preserve"> else you have encountered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might be related to the problem.</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19.  In that case, chances are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creative solutions to the problem could </w:t>
                  </w:r>
                  <w:r>
                    <w:rPr>
                      <w:rFonts w:ascii="Malgun Gothic"/>
                      <w:b/>
                      <w:i w:val="false"/>
                      <w:color w:val="ff0000"/>
                      <w:sz w:val="18"/>
                      <w:u w:val="single"/>
                    </w:rPr>
                    <w:t>sudden</w:t>
                  </w:r>
                  <w:r>
                    <w:rPr>
                      <w:rFonts w:ascii="Malgun Gothic"/>
                      <w:b w:val="false"/>
                      <w:i w:val="false"/>
                      <w:color w:val="ff0000"/>
                      <w:sz w:val="18"/>
                    </w:rPr>
                    <w:t xml:space="preserve"> (-&gt;suddenly)</w:t>
                  </w:r>
                  <w:r>
                    <w:rPr>
                      <w:rFonts w:ascii="Malgun Gothic"/>
                      <w:b w:val="false"/>
                      <w:i w:val="false"/>
                      <w:color w:val="000000"/>
                      <w:sz w:val="18"/>
                    </w:rPr>
                    <w:t xml:space="preserve"> pop up in your mind when you are </w:t>
                  </w:r>
                  <w:r>
                    <w:rPr>
                      <w:rFonts w:ascii="Malgun Gothic"/>
                      <w:b/>
                      <w:i w:val="false"/>
                      <w:color w:val="ff0000"/>
                      <w:sz w:val="18"/>
                      <w:u w:val="single"/>
                    </w:rPr>
                    <w:t>relaxing</w:t>
                  </w:r>
                  <w:r>
                    <w:rPr>
                      <w:rFonts w:ascii="Malgun Gothic"/>
                      <w:b w:val="false"/>
                      <w:i w:val="false"/>
                      <w:color w:val="ff0000"/>
                      <w:sz w:val="18"/>
                    </w:rPr>
                    <w:t xml:space="preserve"> (-&gt;relaxed)</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20.  Such "eureka moments" (when great insights lead to discovery or invention) often </w:t>
                  </w:r>
                  <w:r>
                    <w:rPr>
                      <w:rFonts w:ascii="Malgun Gothic"/>
                      <w:b/>
                      <w:i w:val="false"/>
                      <w:color w:val="ff0000"/>
                      <w:sz w:val="18"/>
                      <w:u w:val="single"/>
                    </w:rPr>
                    <w:t>takes</w:t>
                  </w:r>
                  <w:r>
                    <w:rPr>
                      <w:rFonts w:ascii="Malgun Gothic"/>
                      <w:b w:val="false"/>
                      <w:i w:val="false"/>
                      <w:color w:val="ff0000"/>
                      <w:sz w:val="18"/>
                    </w:rPr>
                    <w:t xml:space="preserve"> (-&gt;take)</w:t>
                  </w:r>
                  <w:r>
                    <w:rPr>
                      <w:rFonts w:ascii="Malgun Gothic"/>
                      <w:b w:val="false"/>
                      <w:i w:val="false"/>
                      <w:color w:val="000000"/>
                      <w:sz w:val="18"/>
                    </w:rPr>
                    <w:t xml:space="preserve"> place at unexpected times.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21.  </w:t>
                  </w:r>
                  <w:r>
                    <w:rPr>
                      <w:rFonts w:ascii="Malgun Gothic"/>
                      <w:b/>
                      <w:i w:val="false"/>
                      <w:color w:val="ff0000"/>
                      <w:sz w:val="18"/>
                      <w:u w:val="single"/>
                    </w:rPr>
                    <w:t>Enhance</w:t>
                  </w:r>
                  <w:r>
                    <w:rPr>
                      <w:rFonts w:ascii="Malgun Gothic"/>
                      <w:b w:val="false"/>
                      <w:i w:val="false"/>
                      <w:color w:val="ff0000"/>
                      <w:sz w:val="18"/>
                    </w:rPr>
                    <w:t xml:space="preserve"> (-&gt;To enhance)</w:t>
                  </w:r>
                  <w:r>
                    <w:rPr>
                      <w:rFonts w:ascii="Malgun Gothic"/>
                      <w:b w:val="false"/>
                      <w:i w:val="false"/>
                      <w:color w:val="000000"/>
                      <w:sz w:val="18"/>
                    </w:rPr>
                    <w:t xml:space="preserve">  spontaneous creativity, therefore, one must pay attention to the things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could </w:t>
                  </w:r>
                  <w:r>
                    <w:rPr>
                      <w:rFonts w:ascii="Malgun Gothic"/>
                      <w:b/>
                      <w:i w:val="false"/>
                      <w:color w:val="ff0000"/>
                      <w:sz w:val="18"/>
                      <w:u w:val="single"/>
                    </w:rPr>
                    <w:t>potential</w:t>
                  </w:r>
                  <w:r>
                    <w:rPr>
                      <w:rFonts w:ascii="Malgun Gothic"/>
                      <w:b w:val="false"/>
                      <w:i w:val="false"/>
                      <w:color w:val="ff0000"/>
                      <w:sz w:val="18"/>
                    </w:rPr>
                    <w:t xml:space="preserve"> (-&gt;potentially)</w:t>
                  </w:r>
                  <w:r>
                    <w:rPr>
                      <w:rFonts w:ascii="Malgun Gothic"/>
                      <w:b w:val="false"/>
                      <w:i w:val="false"/>
                      <w:color w:val="000000"/>
                      <w:sz w:val="18"/>
                    </w:rPr>
                    <w:t xml:space="preserve"> lead to valuable outcomes.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22.  This does not mean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you must narrow down your interest to one specific topic.</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23.  On the contrary, breadth of experience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the key to creativity.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24.  If your experience is </w:t>
                  </w:r>
                  <w:r>
                    <w:rPr>
                      <w:rFonts w:ascii="Malgun Gothic"/>
                      <w:b/>
                      <w:i w:val="false"/>
                      <w:color w:val="ff0000"/>
                      <w:sz w:val="18"/>
                      <w:u w:val="single"/>
                    </w:rPr>
                    <w:t>limiting</w:t>
                  </w:r>
                  <w:r>
                    <w:rPr>
                      <w:rFonts w:ascii="Malgun Gothic"/>
                      <w:b w:val="false"/>
                      <w:i w:val="false"/>
                      <w:color w:val="ff0000"/>
                      <w:sz w:val="18"/>
                    </w:rPr>
                    <w:t xml:space="preserve"> (-&gt;limited)</w:t>
                  </w:r>
                  <w:r>
                    <w:rPr>
                      <w:rFonts w:ascii="Malgun Gothic"/>
                      <w:b w:val="false"/>
                      <w:i w:val="false"/>
                      <w:color w:val="000000"/>
                      <w:sz w:val="18"/>
                    </w:rPr>
                    <w:t xml:space="preserve"> to a narrow range of topics, then the scope of your imagination will likewise be </w:t>
                  </w:r>
                  <w:r>
                    <w:rPr>
                      <w:rFonts w:ascii="Malgun Gothic"/>
                      <w:b/>
                      <w:i w:val="false"/>
                      <w:color w:val="ff0000"/>
                      <w:sz w:val="18"/>
                      <w:u w:val="single"/>
                    </w:rPr>
                    <w:t>narrowly</w:t>
                  </w:r>
                  <w:r>
                    <w:rPr>
                      <w:rFonts w:ascii="Malgun Gothic"/>
                      <w:b w:val="false"/>
                      <w:i w:val="false"/>
                      <w:color w:val="ff0000"/>
                      <w:sz w:val="18"/>
                    </w:rPr>
                    <w:t xml:space="preserve"> (-&gt;narrow)</w:t>
                  </w:r>
                  <w:r>
                    <w:rPr>
                      <w:rFonts w:ascii="Malgun Gothic"/>
                      <w:b w:val="false"/>
                      <w:i w:val="false"/>
                      <w:color w:val="000000"/>
                      <w:sz w:val="18"/>
                    </w:rPr>
                    <w:t xml:space="preserve">, </w:t>
                  </w:r>
                  <w:r>
                    <w:rPr>
                      <w:rFonts w:ascii="Malgun Gothic"/>
                      <w:b/>
                      <w:i w:val="false"/>
                      <w:color w:val="ff0000"/>
                      <w:sz w:val="18"/>
                      <w:u w:val="single"/>
                    </w:rPr>
                    <w:t>that</w:t>
                  </w:r>
                  <w:r>
                    <w:rPr>
                      <w:rFonts w:ascii="Malgun Gothic"/>
                      <w:b w:val="false"/>
                      <w:i w:val="false"/>
                      <w:color w:val="ff0000"/>
                      <w:sz w:val="18"/>
                    </w:rPr>
                    <w:t xml:space="preserve"> (-&gt;which)</w:t>
                  </w:r>
                  <w:r>
                    <w:rPr>
                      <w:rFonts w:ascii="Malgun Gothic"/>
                      <w:b w:val="false"/>
                      <w:i w:val="false"/>
                      <w:color w:val="000000"/>
                      <w:sz w:val="18"/>
                    </w:rPr>
                    <w:t xml:space="preserve"> would be </w:t>
                  </w:r>
                  <w:r>
                    <w:rPr>
                      <w:rFonts w:ascii="Malgun Gothic"/>
                      <w:b/>
                      <w:i w:val="false"/>
                      <w:color w:val="ff0000"/>
                      <w:sz w:val="18"/>
                      <w:u w:val="single"/>
                    </w:rPr>
                    <w:t>harmfully</w:t>
                  </w:r>
                  <w:r>
                    <w:rPr>
                      <w:rFonts w:ascii="Malgun Gothic"/>
                      <w:b w:val="false"/>
                      <w:i w:val="false"/>
                      <w:color w:val="ff0000"/>
                      <w:sz w:val="18"/>
                    </w:rPr>
                    <w:t xml:space="preserve"> (-&gt;harmful)</w:t>
                  </w:r>
                  <w:r>
                    <w:rPr>
                      <w:rFonts w:ascii="Malgun Gothic"/>
                      <w:b w:val="false"/>
                      <w:i w:val="false"/>
                      <w:color w:val="000000"/>
                      <w:sz w:val="18"/>
                    </w:rPr>
                    <w:t xml:space="preserve"> to creativity.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4. p3-no.23</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25.  Shame is about who we are, and guilt is about our behaviors.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26.  We feel guilty when we hold up something we've done or </w:t>
                  </w:r>
                  <w:r>
                    <w:rPr>
                      <w:rFonts w:ascii="Malgun Gothic"/>
                      <w:b/>
                      <w:i w:val="false"/>
                      <w:color w:val="ff0000"/>
                      <w:sz w:val="18"/>
                      <w:u w:val="single"/>
                    </w:rPr>
                    <w:t>failing</w:t>
                  </w:r>
                  <w:r>
                    <w:rPr>
                      <w:rFonts w:ascii="Malgun Gothic"/>
                      <w:b w:val="false"/>
                      <w:i w:val="false"/>
                      <w:color w:val="ff0000"/>
                      <w:sz w:val="18"/>
                    </w:rPr>
                    <w:t xml:space="preserve"> (-&gt;failed)</w:t>
                  </w:r>
                  <w:r>
                    <w:rPr>
                      <w:rFonts w:ascii="Malgun Gothic"/>
                      <w:b w:val="false"/>
                      <w:i w:val="false"/>
                      <w:color w:val="000000"/>
                      <w:sz w:val="18"/>
                    </w:rPr>
                    <w:t xml:space="preserve"> to do against the kind of person we want to be.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27.  It's an uncomfortable feeling, but one that's helpful.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28.  When we apologize for something we've done, </w:t>
                  </w:r>
                  <w:r>
                    <w:rPr>
                      <w:rFonts w:ascii="Malgun Gothic"/>
                      <w:b/>
                      <w:i w:val="false"/>
                      <w:color w:val="ff0000"/>
                      <w:sz w:val="18"/>
                      <w:u w:val="single"/>
                    </w:rPr>
                    <w:t>making</w:t>
                  </w:r>
                  <w:r>
                    <w:rPr>
                      <w:rFonts w:ascii="Malgun Gothic"/>
                      <w:b w:val="false"/>
                      <w:i w:val="false"/>
                      <w:color w:val="ff0000"/>
                      <w:sz w:val="18"/>
                    </w:rPr>
                    <w:t xml:space="preserve"> (-&gt;make)</w:t>
                  </w:r>
                  <w:r>
                    <w:rPr>
                      <w:rFonts w:ascii="Malgun Gothic"/>
                      <w:b w:val="false"/>
                      <w:i w:val="false"/>
                      <w:color w:val="000000"/>
                      <w:sz w:val="18"/>
                    </w:rPr>
                    <w:t xml:space="preserve"> amends to others, or </w:t>
                  </w:r>
                  <w:r>
                    <w:rPr>
                      <w:rFonts w:ascii="Malgun Gothic"/>
                      <w:b/>
                      <w:i w:val="false"/>
                      <w:color w:val="ff0000"/>
                      <w:sz w:val="18"/>
                      <w:u w:val="single"/>
                    </w:rPr>
                    <w:t>changing</w:t>
                  </w:r>
                  <w:r>
                    <w:rPr>
                      <w:rFonts w:ascii="Malgun Gothic"/>
                      <w:b w:val="false"/>
                      <w:i w:val="false"/>
                      <w:color w:val="ff0000"/>
                      <w:sz w:val="18"/>
                    </w:rPr>
                    <w:t xml:space="preserve"> (-&gt;change)</w:t>
                  </w:r>
                  <w:r>
                    <w:rPr>
                      <w:rFonts w:ascii="Malgun Gothic"/>
                      <w:b w:val="false"/>
                      <w:i w:val="false"/>
                      <w:color w:val="000000"/>
                      <w:sz w:val="18"/>
                    </w:rPr>
                    <w:t xml:space="preserve"> a behavior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we don't feel good about, guilt is most often the motivator.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29.  Guilt is just as </w:t>
                  </w:r>
                  <w:r>
                    <w:rPr>
                      <w:rFonts w:ascii="Malgun Gothic"/>
                      <w:b/>
                      <w:i w:val="false"/>
                      <w:color w:val="ff0000"/>
                      <w:sz w:val="18"/>
                      <w:u w:val="single"/>
                    </w:rPr>
                    <w:t>powerfully</w:t>
                  </w:r>
                  <w:r>
                    <w:rPr>
                      <w:rFonts w:ascii="Malgun Gothic"/>
                      <w:b w:val="false"/>
                      <w:i w:val="false"/>
                      <w:color w:val="ff0000"/>
                      <w:sz w:val="18"/>
                    </w:rPr>
                    <w:t xml:space="preserve"> (-&gt;powerful)</w:t>
                  </w:r>
                  <w:r>
                    <w:rPr>
                      <w:rFonts w:ascii="Malgun Gothic"/>
                      <w:b w:val="false"/>
                      <w:i w:val="false"/>
                      <w:color w:val="000000"/>
                      <w:sz w:val="18"/>
                    </w:rPr>
                    <w:t xml:space="preserve"> as shame, but its effect is often positive </w:t>
                  </w:r>
                  <w:r>
                    <w:rPr>
                      <w:rFonts w:ascii="Malgun Gothic"/>
                      <w:b/>
                      <w:i w:val="false"/>
                      <w:color w:val="ff0000"/>
                      <w:sz w:val="18"/>
                      <w:u w:val="single"/>
                    </w:rPr>
                    <w:t>during</w:t>
                  </w:r>
                  <w:r>
                    <w:rPr>
                      <w:rFonts w:ascii="Malgun Gothic"/>
                      <w:b w:val="false"/>
                      <w:i w:val="false"/>
                      <w:color w:val="ff0000"/>
                      <w:sz w:val="18"/>
                    </w:rPr>
                    <w:t xml:space="preserve"> (-&gt;while)</w:t>
                  </w:r>
                  <w:r>
                    <w:rPr>
                      <w:rFonts w:ascii="Malgun Gothic"/>
                      <w:b w:val="false"/>
                      <w:i w:val="false"/>
                      <w:color w:val="000000"/>
                      <w:sz w:val="18"/>
                    </w:rPr>
                    <w:t xml:space="preserve"> shame often is </w:t>
                  </w:r>
                  <w:r>
                    <w:rPr>
                      <w:rFonts w:ascii="Malgun Gothic"/>
                      <w:b/>
                      <w:i w:val="false"/>
                      <w:color w:val="ff0000"/>
                      <w:sz w:val="18"/>
                      <w:u w:val="single"/>
                    </w:rPr>
                    <w:t>destructively</w:t>
                  </w:r>
                  <w:r>
                    <w:rPr>
                      <w:rFonts w:ascii="Malgun Gothic"/>
                      <w:b w:val="false"/>
                      <w:i w:val="false"/>
                      <w:color w:val="ff0000"/>
                      <w:sz w:val="18"/>
                    </w:rPr>
                    <w:t xml:space="preserve"> (-&gt;destructive)</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30.  When we see people </w:t>
                  </w:r>
                  <w:r>
                    <w:rPr>
                      <w:rFonts w:ascii="Malgun Gothic"/>
                      <w:b/>
                      <w:i w:val="false"/>
                      <w:color w:val="ff0000"/>
                      <w:sz w:val="18"/>
                      <w:u w:val="single"/>
                    </w:rPr>
                    <w:t>to apologize</w:t>
                  </w:r>
                  <w:r>
                    <w:rPr>
                      <w:rFonts w:ascii="Malgun Gothic"/>
                      <w:b w:val="false"/>
                      <w:i w:val="false"/>
                      <w:color w:val="ff0000"/>
                      <w:sz w:val="18"/>
                    </w:rPr>
                    <w:t xml:space="preserve"> (-&gt;apologize)</w:t>
                  </w:r>
                  <w:r>
                    <w:rPr>
                      <w:rFonts w:ascii="Malgun Gothic"/>
                      <w:b w:val="false"/>
                      <w:i w:val="false"/>
                      <w:color w:val="000000"/>
                      <w:sz w:val="18"/>
                    </w:rPr>
                    <w:t xml:space="preserve">, </w:t>
                  </w:r>
                  <w:r>
                    <w:rPr>
                      <w:rFonts w:ascii="Malgun Gothic"/>
                      <w:b/>
                      <w:i w:val="false"/>
                      <w:color w:val="ff0000"/>
                      <w:sz w:val="18"/>
                      <w:u w:val="single"/>
                    </w:rPr>
                    <w:t>to make</w:t>
                  </w:r>
                  <w:r>
                    <w:rPr>
                      <w:rFonts w:ascii="Malgun Gothic"/>
                      <w:b w:val="false"/>
                      <w:i w:val="false"/>
                      <w:color w:val="ff0000"/>
                      <w:sz w:val="18"/>
                    </w:rPr>
                    <w:t xml:space="preserve"> (-&gt;make)</w:t>
                  </w:r>
                  <w:r>
                    <w:rPr>
                      <w:rFonts w:ascii="Malgun Gothic"/>
                      <w:b w:val="false"/>
                      <w:i w:val="false"/>
                      <w:color w:val="000000"/>
                      <w:sz w:val="18"/>
                    </w:rPr>
                    <w:t xml:space="preserve"> amends, or </w:t>
                  </w:r>
                  <w:r>
                    <w:rPr>
                      <w:rFonts w:ascii="Malgun Gothic"/>
                      <w:b/>
                      <w:i w:val="false"/>
                      <w:color w:val="ff0000"/>
                      <w:sz w:val="18"/>
                      <w:u w:val="single"/>
                    </w:rPr>
                    <w:t>to replace</w:t>
                  </w:r>
                  <w:r>
                    <w:rPr>
                      <w:rFonts w:ascii="Malgun Gothic"/>
                      <w:b w:val="false"/>
                      <w:i w:val="false"/>
                      <w:color w:val="ff0000"/>
                      <w:sz w:val="18"/>
                    </w:rPr>
                    <w:t xml:space="preserve"> (-&gt;replace)</w:t>
                  </w:r>
                  <w:r>
                    <w:rPr>
                      <w:rFonts w:ascii="Malgun Gothic"/>
                      <w:b w:val="false"/>
                      <w:i w:val="false"/>
                      <w:color w:val="000000"/>
                      <w:sz w:val="18"/>
                    </w:rPr>
                    <w:t xml:space="preserve"> negative behaviors with more positive ones, guilt is often the motivator, not shame.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31.  In fact, in my research, I found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shame corrodes the part of us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t>
                  </w:r>
                  <w:r>
                    <w:rPr>
                      <w:rFonts w:ascii="Malgun Gothic"/>
                      <w:b/>
                      <w:i w:val="false"/>
                      <w:color w:val="ff0000"/>
                      <w:sz w:val="18"/>
                      <w:u w:val="single"/>
                    </w:rPr>
                    <w:t>believe</w:t>
                  </w:r>
                  <w:r>
                    <w:rPr>
                      <w:rFonts w:ascii="Malgun Gothic"/>
                      <w:b w:val="false"/>
                      <w:i w:val="false"/>
                      <w:color w:val="ff0000"/>
                      <w:sz w:val="18"/>
                    </w:rPr>
                    <w:t xml:space="preserve"> (-&gt;believes)</w:t>
                  </w:r>
                  <w:r>
                    <w:rPr>
                      <w:rFonts w:ascii="Malgun Gothic"/>
                      <w:b w:val="false"/>
                      <w:i w:val="false"/>
                      <w:color w:val="000000"/>
                      <w:sz w:val="18"/>
                    </w:rPr>
                    <w:t xml:space="preserve"> we can change and </w:t>
                  </w:r>
                  <w:r>
                    <w:rPr>
                      <w:rFonts w:ascii="Malgun Gothic"/>
                      <w:b/>
                      <w:i w:val="false"/>
                      <w:color w:val="ff0000"/>
                      <w:sz w:val="18"/>
                      <w:u w:val="single"/>
                    </w:rPr>
                    <w:t>does</w:t>
                  </w:r>
                  <w:r>
                    <w:rPr>
                      <w:rFonts w:ascii="Malgun Gothic"/>
                      <w:b w:val="false"/>
                      <w:i w:val="false"/>
                      <w:color w:val="ff0000"/>
                      <w:sz w:val="18"/>
                    </w:rPr>
                    <w:t xml:space="preserve"> (-&gt;do)</w:t>
                  </w:r>
                  <w:r>
                    <w:rPr>
                      <w:rFonts w:ascii="Malgun Gothic"/>
                      <w:b w:val="false"/>
                      <w:i w:val="false"/>
                      <w:color w:val="000000"/>
                      <w:sz w:val="18"/>
                    </w:rPr>
                    <w:t xml:space="preserve"> better.</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5. p3-no.24</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32.  Let's look at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w:t>
                  </w:r>
                  <w:r>
                    <w:rPr>
                      <w:rFonts w:ascii="Malgun Gothic"/>
                      <w:b/>
                      <w:i w:val="false"/>
                      <w:color w:val="ff0000"/>
                      <w:sz w:val="18"/>
                      <w:u w:val="single"/>
                    </w:rPr>
                    <w:t>occurred</w:t>
                  </w:r>
                  <w:r>
                    <w:rPr>
                      <w:rFonts w:ascii="Malgun Gothic"/>
                      <w:b w:val="false"/>
                      <w:i w:val="false"/>
                      <w:color w:val="ff0000"/>
                      <w:sz w:val="18"/>
                    </w:rPr>
                    <w:t xml:space="preserve"> (-&gt;occurring)</w:t>
                  </w:r>
                  <w:r>
                    <w:rPr>
                      <w:rFonts w:ascii="Malgun Gothic"/>
                      <w:b w:val="false"/>
                      <w:i w:val="false"/>
                      <w:color w:val="000000"/>
                      <w:sz w:val="18"/>
                    </w:rPr>
                    <w:t xml:space="preserve"> in your brain when </w:t>
                  </w:r>
                  <w:r>
                    <w:rPr>
                      <w:rFonts w:ascii="Malgun Gothic"/>
                      <w:b/>
                      <w:i w:val="false"/>
                      <w:color w:val="ff0000"/>
                      <w:sz w:val="18"/>
                      <w:u w:val="single"/>
                    </w:rPr>
                    <w:t>scrolled</w:t>
                  </w:r>
                  <w:r>
                    <w:rPr>
                      <w:rFonts w:ascii="Malgun Gothic"/>
                      <w:b w:val="false"/>
                      <w:i w:val="false"/>
                      <w:color w:val="ff0000"/>
                      <w:sz w:val="18"/>
                    </w:rPr>
                    <w:t xml:space="preserve"> (-&gt;scrolling)</w:t>
                  </w:r>
                  <w:r>
                    <w:rPr>
                      <w:rFonts w:ascii="Malgun Gothic"/>
                      <w:b w:val="false"/>
                      <w:i w:val="false"/>
                      <w:color w:val="000000"/>
                      <w:sz w:val="18"/>
                    </w:rPr>
                    <w:t xml:space="preserve"> on social media, a quick dopamine activity.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33.  You open your social media apps and </w:t>
                  </w:r>
                  <w:r>
                    <w:rPr>
                      <w:rFonts w:ascii="Malgun Gothic"/>
                      <w:b/>
                      <w:i w:val="false"/>
                      <w:color w:val="ff0000"/>
                      <w:sz w:val="18"/>
                      <w:u w:val="single"/>
                    </w:rPr>
                    <w:t>immediate</w:t>
                  </w:r>
                  <w:r>
                    <w:rPr>
                      <w:rFonts w:ascii="Malgun Gothic"/>
                      <w:b w:val="false"/>
                      <w:i w:val="false"/>
                      <w:color w:val="ff0000"/>
                      <w:sz w:val="18"/>
                    </w:rPr>
                    <w:t xml:space="preserve"> (-&gt;immediately)</w:t>
                  </w:r>
                  <w:r>
                    <w:rPr>
                      <w:rFonts w:ascii="Malgun Gothic"/>
                      <w:b w:val="false"/>
                      <w:i w:val="false"/>
                      <w:color w:val="000000"/>
                      <w:sz w:val="18"/>
                    </w:rPr>
                    <w:t xml:space="preserve"> you notice you feel really </w:t>
                  </w:r>
                  <w:r>
                    <w:rPr>
                      <w:rFonts w:ascii="Malgun Gothic"/>
                      <w:b/>
                      <w:i w:val="false"/>
                      <w:color w:val="ff0000"/>
                      <w:sz w:val="18"/>
                      <w:u w:val="single"/>
                    </w:rPr>
                    <w:t>well</w:t>
                  </w:r>
                  <w:r>
                    <w:rPr>
                      <w:rFonts w:ascii="Malgun Gothic"/>
                      <w:b w:val="false"/>
                      <w:i w:val="false"/>
                      <w:color w:val="ff0000"/>
                      <w:sz w:val="18"/>
                    </w:rPr>
                    <w:t xml:space="preserve"> (-&gt;good)</w:t>
                  </w:r>
                  <w:r>
                    <w:rPr>
                      <w:rFonts w:ascii="Malgun Gothic"/>
                      <w:b w:val="false"/>
                      <w:i w:val="false"/>
                      <w:color w:val="000000"/>
                      <w:sz w:val="18"/>
                    </w:rPr>
                    <w:t xml:space="preserve">, your dopamine levels increase </w:t>
                  </w:r>
                  <w:r>
                    <w:rPr>
                      <w:rFonts w:ascii="Malgun Gothic"/>
                      <w:b/>
                      <w:i w:val="false"/>
                      <w:color w:val="ff0000"/>
                      <w:sz w:val="18"/>
                      <w:u w:val="single"/>
                    </w:rPr>
                    <w:t>incredible</w:t>
                  </w:r>
                  <w:r>
                    <w:rPr>
                      <w:rFonts w:ascii="Malgun Gothic"/>
                      <w:b w:val="false"/>
                      <w:i w:val="false"/>
                      <w:color w:val="ff0000"/>
                      <w:sz w:val="18"/>
                    </w:rPr>
                    <w:t xml:space="preserve"> (-&gt;incredibly)</w:t>
                  </w:r>
                  <w:r>
                    <w:rPr>
                      <w:rFonts w:ascii="Malgun Gothic"/>
                      <w:b w:val="false"/>
                      <w:i w:val="false"/>
                      <w:color w:val="000000"/>
                      <w:sz w:val="18"/>
                    </w:rPr>
                    <w:t xml:space="preserve"> fast and pleasure </w:t>
                  </w:r>
                  <w:r>
                    <w:rPr>
                      <w:rFonts w:ascii="Malgun Gothic"/>
                      <w:b/>
                      <w:i w:val="false"/>
                      <w:color w:val="ff0000"/>
                      <w:sz w:val="18"/>
                      <w:u w:val="single"/>
                    </w:rPr>
                    <w:t>experiences</w:t>
                  </w:r>
                  <w:r>
                    <w:rPr>
                      <w:rFonts w:ascii="Malgun Gothic"/>
                      <w:b w:val="false"/>
                      <w:i w:val="false"/>
                      <w:color w:val="ff0000"/>
                      <w:sz w:val="18"/>
                    </w:rPr>
                    <w:t xml:space="preserve"> (-&gt;is experienced)</w:t>
                  </w:r>
                  <w:r>
                    <w:rPr>
                      <w:rFonts w:ascii="Malgun Gothic"/>
                      <w:b w:val="false"/>
                      <w:i w:val="false"/>
                      <w:color w:val="000000"/>
                      <w:sz w:val="18"/>
                    </w:rPr>
                    <w:t xml:space="preserve">  in your brain.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34.  The challenge this </w:t>
                  </w:r>
                  <w:r>
                    <w:rPr>
                      <w:rFonts w:ascii="Malgun Gothic"/>
                      <w:b/>
                      <w:i w:val="false"/>
                      <w:color w:val="ff0000"/>
                      <w:sz w:val="18"/>
                      <w:u w:val="single"/>
                    </w:rPr>
                    <w:t>create</w:t>
                  </w:r>
                  <w:r>
                    <w:rPr>
                      <w:rFonts w:ascii="Malgun Gothic"/>
                      <w:b w:val="false"/>
                      <w:i w:val="false"/>
                      <w:color w:val="ff0000"/>
                      <w:sz w:val="18"/>
                    </w:rPr>
                    <w:t xml:space="preserve"> (-&gt;creates)</w:t>
                  </w:r>
                  <w:r>
                    <w:rPr>
                      <w:rFonts w:ascii="Malgun Gothic"/>
                      <w:b w:val="false"/>
                      <w:i w:val="false"/>
                      <w:color w:val="000000"/>
                      <w:sz w:val="18"/>
                    </w:rPr>
                    <w:t xml:space="preserv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as with everything in our universe: as the laws of physics explain,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goes up, must come down'.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35.  Your brain and body </w:t>
                  </w:r>
                  <w:r>
                    <w:rPr>
                      <w:rFonts w:ascii="Malgun Gothic"/>
                      <w:b/>
                      <w:i w:val="false"/>
                      <w:color w:val="ff0000"/>
                      <w:sz w:val="18"/>
                      <w:u w:val="single"/>
                    </w:rPr>
                    <w:t>is</w:t>
                  </w:r>
                  <w:r>
                    <w:rPr>
                      <w:rFonts w:ascii="Malgun Gothic"/>
                      <w:b w:val="false"/>
                      <w:i w:val="false"/>
                      <w:color w:val="ff0000"/>
                      <w:sz w:val="18"/>
                    </w:rPr>
                    <w:t xml:space="preserve"> (-&gt;are)</w:t>
                  </w:r>
                  <w:r>
                    <w:rPr>
                      <w:rFonts w:ascii="Malgun Gothic"/>
                      <w:b w:val="false"/>
                      <w:i w:val="false"/>
                      <w:color w:val="000000"/>
                      <w:sz w:val="18"/>
                    </w:rPr>
                    <w:t xml:space="preserve"> always </w:t>
                  </w:r>
                  <w:r>
                    <w:rPr>
                      <w:rFonts w:ascii="Malgun Gothic"/>
                      <w:b/>
                      <w:i w:val="false"/>
                      <w:color w:val="ff0000"/>
                      <w:sz w:val="18"/>
                      <w:u w:val="single"/>
                    </w:rPr>
                    <w:t>sought</w:t>
                  </w:r>
                  <w:r>
                    <w:rPr>
                      <w:rFonts w:ascii="Malgun Gothic"/>
                      <w:b w:val="false"/>
                      <w:i w:val="false"/>
                      <w:color w:val="ff0000"/>
                      <w:sz w:val="18"/>
                    </w:rPr>
                    <w:t xml:space="preserve"> (-&gt;seeking)</w:t>
                  </w:r>
                  <w:r>
                    <w:rPr>
                      <w:rFonts w:ascii="Malgun Gothic"/>
                      <w:b w:val="false"/>
                      <w:i w:val="false"/>
                      <w:color w:val="000000"/>
                      <w:sz w:val="18"/>
                    </w:rPr>
                    <w:t xml:space="preserve"> something </w:t>
                  </w:r>
                  <w:r>
                    <w:rPr>
                      <w:rFonts w:ascii="Malgun Gothic"/>
                      <w:b/>
                      <w:i w:val="false"/>
                      <w:color w:val="ff0000"/>
                      <w:sz w:val="18"/>
                      <w:u w:val="single"/>
                    </w:rPr>
                    <w:t>calling</w:t>
                  </w:r>
                  <w:r>
                    <w:rPr>
                      <w:rFonts w:ascii="Malgun Gothic"/>
                      <w:b w:val="false"/>
                      <w:i w:val="false"/>
                      <w:color w:val="ff0000"/>
                      <w:sz w:val="18"/>
                    </w:rPr>
                    <w:t xml:space="preserve"> (-&gt;called)</w:t>
                  </w:r>
                  <w:r>
                    <w:rPr>
                      <w:rFonts w:ascii="Malgun Gothic"/>
                      <w:b w:val="false"/>
                      <w:i w:val="false"/>
                      <w:color w:val="000000"/>
                      <w:sz w:val="18"/>
                    </w:rPr>
                    <w:t xml:space="preserve"> 'homeostasis', </w:t>
                  </w:r>
                  <w:r>
                    <w:rPr>
                      <w:rFonts w:ascii="Malgun Gothic"/>
                      <w:b/>
                      <w:i w:val="false"/>
                      <w:color w:val="ff0000"/>
                      <w:sz w:val="18"/>
                      <w:u w:val="single"/>
                    </w:rPr>
                    <w:t>that</w:t>
                  </w:r>
                  <w:r>
                    <w:rPr>
                      <w:rFonts w:ascii="Malgun Gothic"/>
                      <w:b w:val="false"/>
                      <w:i w:val="false"/>
                      <w:color w:val="ff0000"/>
                      <w:sz w:val="18"/>
                    </w:rPr>
                    <w:t xml:space="preserve"> (-&gt;which)</w:t>
                  </w:r>
                  <w:r>
                    <w:rPr>
                      <w:rFonts w:ascii="Malgun Gothic"/>
                      <w:b w:val="false"/>
                      <w:i w:val="false"/>
                      <w:color w:val="000000"/>
                      <w:sz w:val="18"/>
                    </w:rPr>
                    <w:t xml:space="preserve"> </w:t>
                  </w:r>
                  <w:r>
                    <w:rPr>
                      <w:rFonts w:ascii="Malgun Gothic"/>
                      <w:b/>
                      <w:i w:val="false"/>
                      <w:color w:val="ff0000"/>
                      <w:sz w:val="18"/>
                      <w:u w:val="single"/>
                    </w:rPr>
                    <w:t>simple</w:t>
                  </w:r>
                  <w:r>
                    <w:rPr>
                      <w:rFonts w:ascii="Malgun Gothic"/>
                      <w:b w:val="false"/>
                      <w:i w:val="false"/>
                      <w:color w:val="ff0000"/>
                      <w:sz w:val="18"/>
                    </w:rPr>
                    <w:t xml:space="preserve"> (-&gt;simply)</w:t>
                  </w:r>
                  <w:r>
                    <w:rPr>
                      <w:rFonts w:ascii="Malgun Gothic"/>
                      <w:b w:val="false"/>
                      <w:i w:val="false"/>
                      <w:color w:val="000000"/>
                      <w:sz w:val="18"/>
                    </w:rPr>
                    <w:t xml:space="preserve"> </w:t>
                  </w:r>
                  <w:r>
                    <w:rPr>
                      <w:rFonts w:ascii="Malgun Gothic"/>
                      <w:b/>
                      <w:i w:val="false"/>
                      <w:color w:val="ff0000"/>
                      <w:sz w:val="18"/>
                      <w:u w:val="single"/>
                    </w:rPr>
                    <w:t>mean</w:t>
                  </w:r>
                  <w:r>
                    <w:rPr>
                      <w:rFonts w:ascii="Malgun Gothic"/>
                      <w:b w:val="false"/>
                      <w:i w:val="false"/>
                      <w:color w:val="ff0000"/>
                      <w:sz w:val="18"/>
                    </w:rPr>
                    <w:t xml:space="preserve"> (-&gt;means)</w:t>
                  </w:r>
                  <w:r>
                    <w:rPr>
                      <w:rFonts w:ascii="Malgun Gothic"/>
                      <w:b w:val="false"/>
                      <w:i w:val="false"/>
                      <w:color w:val="000000"/>
                      <w:sz w:val="18"/>
                    </w:rPr>
                    <w:t xml:space="preserve"> balance.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36.  With this in mind, when dopamine levels increase </w:t>
                  </w:r>
                  <w:r>
                    <w:rPr>
                      <w:rFonts w:ascii="Malgun Gothic"/>
                      <w:b/>
                      <w:i w:val="false"/>
                      <w:color w:val="ff0000"/>
                      <w:sz w:val="18"/>
                      <w:u w:val="single"/>
                    </w:rPr>
                    <w:t>incredible</w:t>
                  </w:r>
                  <w:r>
                    <w:rPr>
                      <w:rFonts w:ascii="Malgun Gothic"/>
                      <w:b w:val="false"/>
                      <w:i w:val="false"/>
                      <w:color w:val="ff0000"/>
                      <w:sz w:val="18"/>
                    </w:rPr>
                    <w:t xml:space="preserve"> (-&gt;incredibly)</w:t>
                  </w:r>
                  <w:r>
                    <w:rPr>
                      <w:rFonts w:ascii="Malgun Gothic"/>
                      <w:b w:val="false"/>
                      <w:i w:val="false"/>
                      <w:color w:val="000000"/>
                      <w:sz w:val="18"/>
                    </w:rPr>
                    <w:t xml:space="preserve"> fast when </w:t>
                  </w:r>
                  <w:r>
                    <w:rPr>
                      <w:rFonts w:ascii="Malgun Gothic"/>
                      <w:b/>
                      <w:i w:val="false"/>
                      <w:color w:val="ff0000"/>
                      <w:sz w:val="18"/>
                      <w:u w:val="single"/>
                    </w:rPr>
                    <w:t>scrolled</w:t>
                  </w:r>
                  <w:r>
                    <w:rPr>
                      <w:rFonts w:ascii="Malgun Gothic"/>
                      <w:b w:val="false"/>
                      <w:i w:val="false"/>
                      <w:color w:val="ff0000"/>
                      <w:sz w:val="18"/>
                    </w:rPr>
                    <w:t xml:space="preserve"> (-&gt;scrolling)</w:t>
                  </w:r>
                  <w:r>
                    <w:rPr>
                      <w:rFonts w:ascii="Malgun Gothic"/>
                      <w:b w:val="false"/>
                      <w:i w:val="false"/>
                      <w:color w:val="000000"/>
                      <w:sz w:val="18"/>
                    </w:rPr>
                    <w:t xml:space="preserve"> social media, the brain then thinks, 'Wow, how are my dopamine levels so high?'</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37.  In order to </w:t>
                  </w:r>
                  <w:r>
                    <w:rPr>
                      <w:rFonts w:ascii="Malgun Gothic"/>
                      <w:b/>
                      <w:i w:val="false"/>
                      <w:color w:val="ff0000"/>
                      <w:sz w:val="18"/>
                      <w:u w:val="single"/>
                    </w:rPr>
                    <w:t>achieving</w:t>
                  </w:r>
                  <w:r>
                    <w:rPr>
                      <w:rFonts w:ascii="Malgun Gothic"/>
                      <w:b w:val="false"/>
                      <w:i w:val="false"/>
                      <w:color w:val="ff0000"/>
                      <w:sz w:val="18"/>
                    </w:rPr>
                    <w:t xml:space="preserve"> (-&gt;achieve)</w:t>
                  </w:r>
                  <w:r>
                    <w:rPr>
                      <w:rFonts w:ascii="Malgun Gothic"/>
                      <w:b w:val="false"/>
                      <w:i w:val="false"/>
                      <w:color w:val="000000"/>
                      <w:sz w:val="18"/>
                    </w:rPr>
                    <w:t xml:space="preserve"> homeostasis, or balance, the dopamine then </w:t>
                  </w:r>
                  <w:r>
                    <w:rPr>
                      <w:rFonts w:ascii="Malgun Gothic"/>
                      <w:b/>
                      <w:i w:val="false"/>
                      <w:color w:val="ff0000"/>
                      <w:sz w:val="18"/>
                      <w:u w:val="single"/>
                    </w:rPr>
                    <w:t>have</w:t>
                  </w:r>
                  <w:r>
                    <w:rPr>
                      <w:rFonts w:ascii="Malgun Gothic"/>
                      <w:b w:val="false"/>
                      <w:i w:val="false"/>
                      <w:color w:val="ff0000"/>
                      <w:sz w:val="18"/>
                    </w:rPr>
                    <w:t xml:space="preserve"> (-&gt;has)</w:t>
                  </w:r>
                  <w:r>
                    <w:rPr>
                      <w:rFonts w:ascii="Malgun Gothic"/>
                      <w:b w:val="false"/>
                      <w:i w:val="false"/>
                      <w:color w:val="000000"/>
                      <w:sz w:val="18"/>
                    </w:rPr>
                    <w:t xml:space="preserve"> to </w:t>
                  </w:r>
                  <w:r>
                    <w:rPr>
                      <w:rFonts w:ascii="Malgun Gothic"/>
                      <w:b/>
                      <w:i w:val="false"/>
                      <w:color w:val="ff0000"/>
                      <w:sz w:val="18"/>
                      <w:u w:val="single"/>
                    </w:rPr>
                    <w:t>quick</w:t>
                  </w:r>
                  <w:r>
                    <w:rPr>
                      <w:rFonts w:ascii="Malgun Gothic"/>
                      <w:b w:val="false"/>
                      <w:i w:val="false"/>
                      <w:color w:val="ff0000"/>
                      <w:sz w:val="18"/>
                    </w:rPr>
                    <w:t xml:space="preserve"> (-&gt;quickly)</w:t>
                  </w:r>
                  <w:r>
                    <w:rPr>
                      <w:rFonts w:ascii="Malgun Gothic"/>
                      <w:b w:val="false"/>
                      <w:i w:val="false"/>
                      <w:color w:val="000000"/>
                      <w:sz w:val="18"/>
                    </w:rPr>
                    <w:t xml:space="preserve"> </w:t>
                  </w:r>
                  <w:r>
                    <w:rPr>
                      <w:rFonts w:ascii="Malgun Gothic"/>
                      <w:b/>
                      <w:i w:val="false"/>
                      <w:color w:val="ff0000"/>
                      <w:sz w:val="18"/>
                      <w:u w:val="single"/>
                    </w:rPr>
                    <w:t>dropping</w:t>
                  </w:r>
                  <w:r>
                    <w:rPr>
                      <w:rFonts w:ascii="Malgun Gothic"/>
                      <w:b w:val="false"/>
                      <w:i w:val="false"/>
                      <w:color w:val="ff0000"/>
                      <w:sz w:val="18"/>
                    </w:rPr>
                    <w:t xml:space="preserve"> (-&gt;drop)</w:t>
                  </w:r>
                  <w:r>
                    <w:rPr>
                      <w:rFonts w:ascii="Malgun Gothic"/>
                      <w:b w:val="false"/>
                      <w:i w:val="false"/>
                      <w:color w:val="000000"/>
                      <w:sz w:val="18"/>
                    </w:rPr>
                    <w:t xml:space="preserve"> an equal amount below your baseline level in order to </w:t>
                  </w:r>
                  <w:r>
                    <w:rPr>
                      <w:rFonts w:ascii="Malgun Gothic"/>
                      <w:b/>
                      <w:i w:val="false"/>
                      <w:color w:val="ff0000"/>
                      <w:sz w:val="18"/>
                      <w:u w:val="single"/>
                    </w:rPr>
                    <w:t>rebalancing</w:t>
                  </w:r>
                  <w:r>
                    <w:rPr>
                      <w:rFonts w:ascii="Malgun Gothic"/>
                      <w:b w:val="false"/>
                      <w:i w:val="false"/>
                      <w:color w:val="ff0000"/>
                      <w:sz w:val="18"/>
                    </w:rPr>
                    <w:t xml:space="preserve"> (-&gt;rebalance)</w:t>
                  </w:r>
                  <w:r>
                    <w:rPr>
                      <w:rFonts w:ascii="Malgun Gothic"/>
                      <w:b w:val="false"/>
                      <w:i w:val="false"/>
                      <w:color w:val="000000"/>
                      <w:sz w:val="18"/>
                    </w:rPr>
                    <w:t xml:space="preserve">, </w:t>
                  </w:r>
                  <w:r>
                    <w:rPr>
                      <w:rFonts w:ascii="Malgun Gothic"/>
                      <w:b/>
                      <w:i w:val="false"/>
                      <w:color w:val="ff0000"/>
                      <w:sz w:val="18"/>
                      <w:u w:val="single"/>
                    </w:rPr>
                    <w:t>made</w:t>
                  </w:r>
                  <w:r>
                    <w:rPr>
                      <w:rFonts w:ascii="Malgun Gothic"/>
                      <w:b w:val="false"/>
                      <w:i w:val="false"/>
                      <w:color w:val="ff0000"/>
                      <w:sz w:val="18"/>
                    </w:rPr>
                    <w:t xml:space="preserve"> (-&gt;making)</w:t>
                  </w:r>
                  <w:r>
                    <w:rPr>
                      <w:rFonts w:ascii="Malgun Gothic"/>
                      <w:b w:val="false"/>
                      <w:i w:val="false"/>
                      <w:color w:val="000000"/>
                      <w:sz w:val="18"/>
                    </w:rPr>
                    <w:t xml:space="preserve"> you </w:t>
                  </w:r>
                  <w:r>
                    <w:rPr>
                      <w:rFonts w:ascii="Malgun Gothic"/>
                      <w:b/>
                      <w:i w:val="false"/>
                      <w:color w:val="ff0000"/>
                      <w:sz w:val="18"/>
                      <w:u w:val="single"/>
                    </w:rPr>
                    <w:t>to feel</w:t>
                  </w:r>
                  <w:r>
                    <w:rPr>
                      <w:rFonts w:ascii="Malgun Gothic"/>
                      <w:b w:val="false"/>
                      <w:i w:val="false"/>
                      <w:color w:val="ff0000"/>
                      <w:sz w:val="18"/>
                    </w:rPr>
                    <w:t xml:space="preserve"> (-&gt;feel)</w:t>
                  </w:r>
                  <w:r>
                    <w:rPr>
                      <w:rFonts w:ascii="Malgun Gothic"/>
                      <w:b w:val="false"/>
                      <w:i w:val="false"/>
                      <w:color w:val="000000"/>
                      <w:sz w:val="18"/>
                    </w:rPr>
                    <w:t xml:space="preserve"> even worse than before you started </w:t>
                  </w:r>
                  <w:r>
                    <w:rPr>
                      <w:rFonts w:ascii="Malgun Gothic"/>
                      <w:b/>
                      <w:i w:val="false"/>
                      <w:color w:val="ff0000"/>
                      <w:sz w:val="18"/>
                      <w:u w:val="single"/>
                    </w:rPr>
                    <w:t>scrol</w:t>
                  </w:r>
                  <w:r>
                    <w:rPr>
                      <w:rFonts w:ascii="Malgun Gothic"/>
                      <w:b w:val="false"/>
                      <w:i w:val="false"/>
                      <w:color w:val="ff0000"/>
                      <w:sz w:val="18"/>
                    </w:rPr>
                    <w:t xml:space="preserve"> (-&gt;scrolling)</w:t>
                  </w:r>
                  <w:r>
                    <w:rPr>
                      <w:rFonts w:ascii="Malgun Gothic"/>
                      <w:b w:val="false"/>
                      <w:i w:val="false"/>
                      <w:color w:val="000000"/>
                      <w:sz w:val="18"/>
                    </w:rPr>
                    <w: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6. p5-no.29</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38.  Literature, in its essence,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a testament to the </w:t>
                  </w:r>
                  <w:r>
                    <w:rPr>
                      <w:rFonts w:ascii="Malgun Gothic"/>
                      <w:b/>
                      <w:i w:val="false"/>
                      <w:color w:val="ff0000"/>
                      <w:sz w:val="18"/>
                      <w:u w:val="single"/>
                    </w:rPr>
                    <w:t>endure</w:t>
                  </w:r>
                  <w:r>
                    <w:rPr>
                      <w:rFonts w:ascii="Malgun Gothic"/>
                      <w:b w:val="false"/>
                      <w:i w:val="false"/>
                      <w:color w:val="ff0000"/>
                      <w:sz w:val="18"/>
                    </w:rPr>
                    <w:t xml:space="preserve"> (-&gt;enduring)</w:t>
                  </w:r>
                  <w:r>
                    <w:rPr>
                      <w:rFonts w:ascii="Malgun Gothic"/>
                      <w:b w:val="false"/>
                      <w:i w:val="false"/>
                      <w:color w:val="000000"/>
                      <w:sz w:val="18"/>
                    </w:rPr>
                    <w:t xml:space="preserve"> power of human creativity and expression.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39.  It transcends time and space, </w:t>
                  </w:r>
                  <w:r>
                    <w:rPr>
                      <w:rFonts w:ascii="Malgun Gothic"/>
                      <w:b/>
                      <w:i w:val="false"/>
                      <w:color w:val="ff0000"/>
                      <w:sz w:val="18"/>
                      <w:u w:val="single"/>
                    </w:rPr>
                    <w:t>connected</w:t>
                  </w:r>
                  <w:r>
                    <w:rPr>
                      <w:rFonts w:ascii="Malgun Gothic"/>
                      <w:b w:val="false"/>
                      <w:i w:val="false"/>
                      <w:color w:val="ff0000"/>
                      <w:sz w:val="18"/>
                    </w:rPr>
                    <w:t xml:space="preserve"> (-&gt;connecting)</w:t>
                  </w:r>
                  <w:r>
                    <w:rPr>
                      <w:rFonts w:ascii="Malgun Gothic"/>
                      <w:b w:val="false"/>
                      <w:i w:val="false"/>
                      <w:color w:val="000000"/>
                      <w:sz w:val="18"/>
                    </w:rPr>
                    <w:t xml:space="preserve"> us with the thoughts and emotions of people from all walks of life, across centuries and cultures.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40.  </w:t>
                  </w:r>
                  <w:r>
                    <w:rPr>
                      <w:rFonts w:ascii="Malgun Gothic"/>
                      <w:b/>
                      <w:i w:val="false"/>
                      <w:color w:val="ff0000"/>
                      <w:sz w:val="18"/>
                      <w:u w:val="single"/>
                    </w:rPr>
                    <w:t>Though</w:t>
                  </w:r>
                  <w:r>
                    <w:rPr>
                      <w:rFonts w:ascii="Malgun Gothic"/>
                      <w:b w:val="false"/>
                      <w:i w:val="false"/>
                      <w:color w:val="ff0000"/>
                      <w:sz w:val="18"/>
                    </w:rPr>
                    <w:t xml:space="preserve"> (-&gt;Despite)</w:t>
                  </w:r>
                  <w:r>
                    <w:rPr>
                      <w:rFonts w:ascii="Malgun Gothic"/>
                      <w:b w:val="false"/>
                      <w:i w:val="false"/>
                      <w:color w:val="000000"/>
                      <w:sz w:val="18"/>
                    </w:rPr>
                    <w:t xml:space="preserve"> the rise of new technologies and the ever-changing landscape of media, literature has retained its relevance and significance as a timeless art form.</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41.  One reason for literature's enduring power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its ability </w:t>
                  </w:r>
                  <w:r>
                    <w:rPr>
                      <w:rFonts w:ascii="Malgun Gothic"/>
                      <w:b/>
                      <w:i w:val="false"/>
                      <w:color w:val="ff0000"/>
                      <w:sz w:val="18"/>
                      <w:u w:val="single"/>
                    </w:rPr>
                    <w:t>capture</w:t>
                  </w:r>
                  <w:r>
                    <w:rPr>
                      <w:rFonts w:ascii="Malgun Gothic"/>
                      <w:b w:val="false"/>
                      <w:i w:val="false"/>
                      <w:color w:val="ff0000"/>
                      <w:sz w:val="18"/>
                    </w:rPr>
                    <w:t xml:space="preserve"> (-&gt;to capture)</w:t>
                  </w:r>
                  <w:r>
                    <w:rPr>
                      <w:rFonts w:ascii="Malgun Gothic"/>
                      <w:b w:val="false"/>
                      <w:i w:val="false"/>
                      <w:color w:val="000000"/>
                      <w:sz w:val="18"/>
                    </w:rPr>
                    <w:t xml:space="preserve">  and </w:t>
                  </w:r>
                  <w:r>
                    <w:rPr>
                      <w:rFonts w:ascii="Malgun Gothic"/>
                      <w:b/>
                      <w:i w:val="false"/>
                      <w:color w:val="ff0000"/>
                      <w:sz w:val="18"/>
                      <w:u w:val="single"/>
                    </w:rPr>
                    <w:t>conveying</w:t>
                  </w:r>
                  <w:r>
                    <w:rPr>
                      <w:rFonts w:ascii="Malgun Gothic"/>
                      <w:b w:val="false"/>
                      <w:i w:val="false"/>
                      <w:color w:val="ff0000"/>
                      <w:sz w:val="18"/>
                    </w:rPr>
                    <w:t xml:space="preserve"> (-&gt;convey)</w:t>
                  </w:r>
                  <w:r>
                    <w:rPr>
                      <w:rFonts w:ascii="Malgun Gothic"/>
                      <w:b w:val="false"/>
                      <w:i w:val="false"/>
                      <w:color w:val="000000"/>
                      <w:sz w:val="18"/>
                    </w:rPr>
                    <w:t xml:space="preserve"> the complexities of the human experience.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42.  Through the written word, authors have the unique ability </w:t>
                  </w:r>
                  <w:r>
                    <w:rPr>
                      <w:rFonts w:ascii="Malgun Gothic"/>
                      <w:b/>
                      <w:i w:val="false"/>
                      <w:color w:val="ff0000"/>
                      <w:sz w:val="18"/>
                      <w:u w:val="single"/>
                    </w:rPr>
                    <w:t>explore</w:t>
                  </w:r>
                  <w:r>
                    <w:rPr>
                      <w:rFonts w:ascii="Malgun Gothic"/>
                      <w:b w:val="false"/>
                      <w:i w:val="false"/>
                      <w:color w:val="ff0000"/>
                      <w:sz w:val="18"/>
                    </w:rPr>
                    <w:t xml:space="preserve"> (-&gt;to explore)</w:t>
                  </w:r>
                  <w:r>
                    <w:rPr>
                      <w:rFonts w:ascii="Malgun Gothic"/>
                      <w:b w:val="false"/>
                      <w:i w:val="false"/>
                      <w:color w:val="000000"/>
                      <w:sz w:val="18"/>
                    </w:rPr>
                    <w:t xml:space="preserve">  the depths of human emotion, the nuances of relationships, and the challenges and triumphs of the human spirit.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43.  Literature allows us </w:t>
                  </w:r>
                  <w:r>
                    <w:rPr>
                      <w:rFonts w:ascii="Malgun Gothic"/>
                      <w:b/>
                      <w:i w:val="false"/>
                      <w:color w:val="ff0000"/>
                      <w:sz w:val="18"/>
                      <w:u w:val="single"/>
                    </w:rPr>
                    <w:t>seeing</w:t>
                  </w:r>
                  <w:r>
                    <w:rPr>
                      <w:rFonts w:ascii="Malgun Gothic"/>
                      <w:b w:val="false"/>
                      <w:i w:val="false"/>
                      <w:color w:val="ff0000"/>
                      <w:sz w:val="18"/>
                    </w:rPr>
                    <w:t xml:space="preserve"> (-&gt;to see)</w:t>
                  </w:r>
                  <w:r>
                    <w:rPr>
                      <w:rFonts w:ascii="Malgun Gothic"/>
                      <w:b w:val="false"/>
                      <w:i w:val="false"/>
                      <w:color w:val="000000"/>
                      <w:sz w:val="18"/>
                    </w:rPr>
                    <w:t xml:space="preserve">  </w:t>
                  </w:r>
                  <w:r>
                    <w:rPr>
                      <w:rFonts w:ascii="Malgun Gothic"/>
                      <w:b/>
                      <w:i w:val="false"/>
                      <w:color w:val="ff0000"/>
                      <w:sz w:val="18"/>
                      <w:u w:val="single"/>
                    </w:rPr>
                    <w:t>us</w:t>
                  </w:r>
                  <w:r>
                    <w:rPr>
                      <w:rFonts w:ascii="Malgun Gothic"/>
                      <w:b w:val="false"/>
                      <w:i w:val="false"/>
                      <w:color w:val="ff0000"/>
                      <w:sz w:val="18"/>
                    </w:rPr>
                    <w:t xml:space="preserve"> (-&gt;ourselves)</w:t>
                  </w:r>
                  <w:r>
                    <w:rPr>
                      <w:rFonts w:ascii="Malgun Gothic"/>
                      <w:b w:val="false"/>
                      <w:i w:val="false"/>
                      <w:color w:val="000000"/>
                      <w:sz w:val="18"/>
                    </w:rPr>
                    <w:t xml:space="preserve"> </w:t>
                  </w:r>
                  <w:r>
                    <w:rPr>
                      <w:rFonts w:ascii="Malgun Gothic"/>
                      <w:b/>
                      <w:i w:val="false"/>
                      <w:color w:val="ff0000"/>
                      <w:sz w:val="18"/>
                      <w:u w:val="single"/>
                    </w:rPr>
                    <w:t>reflecting</w:t>
                  </w:r>
                  <w:r>
                    <w:rPr>
                      <w:rFonts w:ascii="Malgun Gothic"/>
                      <w:b w:val="false"/>
                      <w:i w:val="false"/>
                      <w:color w:val="ff0000"/>
                      <w:sz w:val="18"/>
                    </w:rPr>
                    <w:t xml:space="preserve"> (-&gt;reflected)</w:t>
                  </w:r>
                  <w:r>
                    <w:rPr>
                      <w:rFonts w:ascii="Malgun Gothic"/>
                      <w:b w:val="false"/>
                      <w:i w:val="false"/>
                      <w:color w:val="000000"/>
                      <w:sz w:val="18"/>
                    </w:rPr>
                    <w:t xml:space="preserve"> in the pages of a book, </w:t>
                  </w:r>
                  <w:r>
                    <w:rPr>
                      <w:rFonts w:ascii="Malgun Gothic"/>
                      <w:b/>
                      <w:i w:val="false"/>
                      <w:color w:val="ff0000"/>
                      <w:sz w:val="18"/>
                      <w:u w:val="single"/>
                    </w:rPr>
                    <w:t>empathize</w:t>
                  </w:r>
                  <w:r>
                    <w:rPr>
                      <w:rFonts w:ascii="Malgun Gothic"/>
                      <w:b w:val="false"/>
                      <w:i w:val="false"/>
                      <w:color w:val="ff0000"/>
                      <w:sz w:val="18"/>
                    </w:rPr>
                    <w:t xml:space="preserve"> (-&gt;to empathize)</w:t>
                  </w:r>
                  <w:r>
                    <w:rPr>
                      <w:rFonts w:ascii="Malgun Gothic"/>
                      <w:b w:val="false"/>
                      <w:i w:val="false"/>
                      <w:color w:val="000000"/>
                      <w:sz w:val="18"/>
                    </w:rPr>
                    <w:t xml:space="preserve">  with characters different from </w:t>
                  </w:r>
                  <w:r>
                    <w:rPr>
                      <w:rFonts w:ascii="Malgun Gothic"/>
                      <w:b/>
                      <w:i w:val="false"/>
                      <w:color w:val="ff0000"/>
                      <w:sz w:val="18"/>
                      <w:u w:val="single"/>
                    </w:rPr>
                    <w:t>us</w:t>
                  </w:r>
                  <w:r>
                    <w:rPr>
                      <w:rFonts w:ascii="Malgun Gothic"/>
                      <w:b w:val="false"/>
                      <w:i w:val="false"/>
                      <w:color w:val="ff0000"/>
                      <w:sz w:val="18"/>
                    </w:rPr>
                    <w:t xml:space="preserve"> (-&gt;ourselves)</w:t>
                  </w:r>
                  <w:r>
                    <w:rPr>
                      <w:rFonts w:ascii="Malgun Gothic"/>
                      <w:b w:val="false"/>
                      <w:i w:val="false"/>
                      <w:color w:val="000000"/>
                      <w:sz w:val="18"/>
                    </w:rPr>
                    <w:t xml:space="preserve">, and </w:t>
                  </w:r>
                  <w:r>
                    <w:rPr>
                      <w:rFonts w:ascii="Malgun Gothic"/>
                      <w:b/>
                      <w:i w:val="false"/>
                      <w:color w:val="ff0000"/>
                      <w:sz w:val="18"/>
                      <w:u w:val="single"/>
                    </w:rPr>
                    <w:t>gaining</w:t>
                  </w:r>
                  <w:r>
                    <w:rPr>
                      <w:rFonts w:ascii="Malgun Gothic"/>
                      <w:b w:val="false"/>
                      <w:i w:val="false"/>
                      <w:color w:val="ff0000"/>
                      <w:sz w:val="18"/>
                    </w:rPr>
                    <w:t xml:space="preserve"> (-&gt;to gain)</w:t>
                  </w:r>
                  <w:r>
                    <w:rPr>
                      <w:rFonts w:ascii="Malgun Gothic"/>
                      <w:b w:val="false"/>
                      <w:i w:val="false"/>
                      <w:color w:val="000000"/>
                      <w:sz w:val="18"/>
                    </w:rPr>
                    <w:t xml:space="preserve">  a deeper understanding of the human condition.</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7. p5-no.30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44.  A viewfinder is a piece of card with a hole cut through it in the middle, </w:t>
                  </w:r>
                  <w:r>
                    <w:rPr>
                      <w:rFonts w:ascii="Malgun Gothic"/>
                      <w:b/>
                      <w:i w:val="false"/>
                      <w:color w:val="ff0000"/>
                      <w:sz w:val="18"/>
                      <w:u w:val="single"/>
                    </w:rPr>
                    <w:t>that</w:t>
                  </w:r>
                  <w:r>
                    <w:rPr>
                      <w:rFonts w:ascii="Malgun Gothic"/>
                      <w:b w:val="false"/>
                      <w:i w:val="false"/>
                      <w:color w:val="ff0000"/>
                      <w:sz w:val="18"/>
                    </w:rPr>
                    <w:t xml:space="preserve"> (-&gt;which)</w:t>
                  </w:r>
                  <w:r>
                    <w:rPr>
                      <w:rFonts w:ascii="Malgun Gothic"/>
                      <w:b w:val="false"/>
                      <w:i w:val="false"/>
                      <w:color w:val="000000"/>
                      <w:sz w:val="18"/>
                    </w:rPr>
                    <w:t xml:space="preserve"> can </w:t>
                  </w:r>
                  <w:r>
                    <w:rPr>
                      <w:rFonts w:ascii="Malgun Gothic"/>
                      <w:b/>
                      <w:i w:val="false"/>
                      <w:color w:val="ff0000"/>
                      <w:sz w:val="18"/>
                      <w:u w:val="single"/>
                    </w:rPr>
                    <w:t>use</w:t>
                  </w:r>
                  <w:r>
                    <w:rPr>
                      <w:rFonts w:ascii="Malgun Gothic"/>
                      <w:b w:val="false"/>
                      <w:i w:val="false"/>
                      <w:color w:val="ff0000"/>
                      <w:sz w:val="18"/>
                    </w:rPr>
                    <w:t xml:space="preserve"> (-&gt;be used)</w:t>
                  </w:r>
                  <w:r>
                    <w:rPr>
                      <w:rFonts w:ascii="Malgun Gothic"/>
                      <w:b w:val="false"/>
                      <w:i w:val="false"/>
                      <w:color w:val="000000"/>
                      <w:sz w:val="18"/>
                    </w:rPr>
                    <w:t xml:space="preserve">  to </w:t>
                  </w:r>
                  <w:r>
                    <w:rPr>
                      <w:rFonts w:ascii="Malgun Gothic"/>
                      <w:b/>
                      <w:i w:val="false"/>
                      <w:color w:val="ff0000"/>
                      <w:sz w:val="18"/>
                      <w:u w:val="single"/>
                    </w:rPr>
                    <w:t>isolating</w:t>
                  </w:r>
                  <w:r>
                    <w:rPr>
                      <w:rFonts w:ascii="Malgun Gothic"/>
                      <w:b w:val="false"/>
                      <w:i w:val="false"/>
                      <w:color w:val="ff0000"/>
                      <w:sz w:val="18"/>
                    </w:rPr>
                    <w:t xml:space="preserve"> (-&gt;isolate)</w:t>
                  </w:r>
                  <w:r>
                    <w:rPr>
                      <w:rFonts w:ascii="Malgun Gothic"/>
                      <w:b w:val="false"/>
                      <w:i w:val="false"/>
                      <w:color w:val="000000"/>
                      <w:sz w:val="18"/>
                    </w:rPr>
                    <w:t xml:space="preserve"> a part of a picture or object.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45.  </w:t>
                  </w:r>
                  <w:r>
                    <w:rPr>
                      <w:rFonts w:ascii="Malgun Gothic"/>
                      <w:b/>
                      <w:i w:val="false"/>
                      <w:color w:val="ff0000"/>
                      <w:sz w:val="18"/>
                      <w:u w:val="single"/>
                    </w:rPr>
                    <w:t>They</w:t>
                  </w:r>
                  <w:r>
                    <w:rPr>
                      <w:rFonts w:ascii="Malgun Gothic"/>
                      <w:b w:val="false"/>
                      <w:i w:val="false"/>
                      <w:color w:val="ff0000"/>
                      <w:sz w:val="18"/>
                    </w:rPr>
                    <w:t xml:space="preserve"> (-&gt;It)</w:t>
                  </w:r>
                  <w:r>
                    <w:rPr>
                      <w:rFonts w:ascii="Malgun Gothic"/>
                      <w:b w:val="false"/>
                      <w:i w:val="false"/>
                      <w:color w:val="000000"/>
                      <w:sz w:val="18"/>
                    </w:rPr>
                    <w:t xml:space="preserve"> allows us </w:t>
                  </w:r>
                  <w:r>
                    <w:rPr>
                      <w:rFonts w:ascii="Malgun Gothic"/>
                      <w:b/>
                      <w:i w:val="false"/>
                      <w:color w:val="ff0000"/>
                      <w:sz w:val="18"/>
                      <w:u w:val="single"/>
                    </w:rPr>
                    <w:t>concentrating</w:t>
                  </w:r>
                  <w:r>
                    <w:rPr>
                      <w:rFonts w:ascii="Malgun Gothic"/>
                      <w:b w:val="false"/>
                      <w:i w:val="false"/>
                      <w:color w:val="ff0000"/>
                      <w:sz w:val="18"/>
                    </w:rPr>
                    <w:t xml:space="preserve"> (-&gt;to concentrate)</w:t>
                  </w:r>
                  <w:r>
                    <w:rPr>
                      <w:rFonts w:ascii="Malgun Gothic"/>
                      <w:b w:val="false"/>
                      <w:i w:val="false"/>
                      <w:color w:val="000000"/>
                      <w:sz w:val="18"/>
                    </w:rPr>
                    <w:t xml:space="preserve">  on one small part or area without </w:t>
                  </w:r>
                  <w:r>
                    <w:rPr>
                      <w:rFonts w:ascii="Malgun Gothic"/>
                      <w:b/>
                      <w:i w:val="false"/>
                      <w:color w:val="ff0000"/>
                      <w:sz w:val="18"/>
                      <w:u w:val="single"/>
                    </w:rPr>
                    <w:t>distracting</w:t>
                  </w:r>
                  <w:r>
                    <w:rPr>
                      <w:rFonts w:ascii="Malgun Gothic"/>
                      <w:b w:val="false"/>
                      <w:i w:val="false"/>
                      <w:color w:val="ff0000"/>
                      <w:sz w:val="18"/>
                    </w:rPr>
                    <w:t xml:space="preserve"> (-&gt;being distracted)</w:t>
                  </w:r>
                  <w:r>
                    <w:rPr>
                      <w:rFonts w:ascii="Malgun Gothic"/>
                      <w:b w:val="false"/>
                      <w:i w:val="false"/>
                      <w:color w:val="000000"/>
                      <w:sz w:val="18"/>
                    </w:rPr>
                    <w:t xml:space="preserve">  by the whole of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can </w:t>
                  </w:r>
                  <w:r>
                    <w:rPr>
                      <w:rFonts w:ascii="Malgun Gothic"/>
                      <w:b/>
                      <w:i w:val="false"/>
                      <w:color w:val="ff0000"/>
                      <w:sz w:val="18"/>
                      <w:u w:val="single"/>
                    </w:rPr>
                    <w:t>see</w:t>
                  </w:r>
                  <w:r>
                    <w:rPr>
                      <w:rFonts w:ascii="Malgun Gothic"/>
                      <w:b w:val="false"/>
                      <w:i w:val="false"/>
                      <w:color w:val="ff0000"/>
                      <w:sz w:val="18"/>
                    </w:rPr>
                    <w:t xml:space="preserve"> (-&gt;be seen)</w:t>
                  </w:r>
                  <w:r>
                    <w:rPr>
                      <w:rFonts w:ascii="Malgun Gothic"/>
                      <w:b w:val="false"/>
                      <w:i w:val="false"/>
                      <w:color w:val="000000"/>
                      <w:sz w:val="18"/>
                    </w:rPr>
                    <w:t xml:space="preserve"> .</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46.  </w:t>
                  </w:r>
                  <w:r>
                    <w:rPr>
                      <w:rFonts w:ascii="Malgun Gothic"/>
                      <w:b/>
                      <w:i w:val="false"/>
                      <w:color w:val="ff0000"/>
                      <w:sz w:val="18"/>
                      <w:u w:val="single"/>
                    </w:rPr>
                    <w:t>They</w:t>
                  </w:r>
                  <w:r>
                    <w:rPr>
                      <w:rFonts w:ascii="Malgun Gothic"/>
                      <w:b w:val="false"/>
                      <w:i w:val="false"/>
                      <w:color w:val="ff0000"/>
                      <w:sz w:val="18"/>
                    </w:rPr>
                    <w:t xml:space="preserve"> (-&gt;It)</w:t>
                  </w:r>
                  <w:r>
                    <w:rPr>
                      <w:rFonts w:ascii="Malgun Gothic"/>
                      <w:b w:val="false"/>
                      <w:i w:val="false"/>
                      <w:color w:val="000000"/>
                      <w:sz w:val="18"/>
                    </w:rPr>
                    <w:t xml:space="preserve"> is a useful tool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can help children </w:t>
                  </w:r>
                  <w:r>
                    <w:rPr>
                      <w:rFonts w:ascii="Malgun Gothic"/>
                      <w:b/>
                      <w:i w:val="false"/>
                      <w:color w:val="ff0000"/>
                      <w:sz w:val="18"/>
                      <w:u w:val="single"/>
                    </w:rPr>
                    <w:t>to focus</w:t>
                  </w:r>
                  <w:r>
                    <w:rPr>
                      <w:rFonts w:ascii="Malgun Gothic"/>
                      <w:b w:val="false"/>
                      <w:i w:val="false"/>
                      <w:color w:val="ff0000"/>
                      <w:sz w:val="18"/>
                    </w:rPr>
                    <w:t xml:space="preserve"> (-&gt;focus)</w:t>
                  </w:r>
                  <w:r>
                    <w:rPr>
                      <w:rFonts w:ascii="Malgun Gothic"/>
                      <w:b w:val="false"/>
                      <w:i w:val="false"/>
                      <w:color w:val="000000"/>
                      <w:sz w:val="18"/>
                    </w:rPr>
                    <w:t xml:space="preserve"> or </w:t>
                  </w:r>
                  <w:r>
                    <w:rPr>
                      <w:rFonts w:ascii="Malgun Gothic"/>
                      <w:b/>
                      <w:i w:val="false"/>
                      <w:color w:val="ff0000"/>
                      <w:sz w:val="18"/>
                      <w:u w:val="single"/>
                    </w:rPr>
                    <w:t>organising</w:t>
                  </w:r>
                  <w:r>
                    <w:rPr>
                      <w:rFonts w:ascii="Malgun Gothic"/>
                      <w:b w:val="false"/>
                      <w:i w:val="false"/>
                      <w:color w:val="ff0000"/>
                      <w:sz w:val="18"/>
                    </w:rPr>
                    <w:t xml:space="preserve"> (-&gt;organise)</w:t>
                  </w:r>
                  <w:r>
                    <w:rPr>
                      <w:rFonts w:ascii="Malgun Gothic"/>
                      <w:b w:val="false"/>
                      <w:i w:val="false"/>
                      <w:color w:val="000000"/>
                      <w:sz w:val="18"/>
                    </w:rPr>
                    <w:t xml:space="preserve"> their observation and drawing.</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47.  </w:t>
                  </w:r>
                  <w:r>
                    <w:rPr>
                      <w:rFonts w:ascii="Malgun Gothic"/>
                      <w:b/>
                      <w:i w:val="false"/>
                      <w:color w:val="ff0000"/>
                      <w:sz w:val="18"/>
                      <w:u w:val="single"/>
                    </w:rPr>
                    <w:t>They</w:t>
                  </w:r>
                  <w:r>
                    <w:rPr>
                      <w:rFonts w:ascii="Malgun Gothic"/>
                      <w:b w:val="false"/>
                      <w:i w:val="false"/>
                      <w:color w:val="ff0000"/>
                      <w:sz w:val="18"/>
                    </w:rPr>
                    <w:t xml:space="preserve"> (-&gt;It)</w:t>
                  </w:r>
                  <w:r>
                    <w:rPr>
                      <w:rFonts w:ascii="Malgun Gothic"/>
                      <w:b w:val="false"/>
                      <w:i w:val="false"/>
                      <w:color w:val="000000"/>
                      <w:sz w:val="18"/>
                    </w:rPr>
                    <w:t xml:space="preserve"> can support hesitant children by </w:t>
                  </w:r>
                  <w:r>
                    <w:rPr>
                      <w:rFonts w:ascii="Malgun Gothic"/>
                      <w:b/>
                      <w:i w:val="false"/>
                      <w:color w:val="ff0000"/>
                      <w:sz w:val="18"/>
                      <w:u w:val="single"/>
                    </w:rPr>
                    <w:t>give</w:t>
                  </w:r>
                  <w:r>
                    <w:rPr>
                      <w:rFonts w:ascii="Malgun Gothic"/>
                      <w:b w:val="false"/>
                      <w:i w:val="false"/>
                      <w:color w:val="ff0000"/>
                      <w:sz w:val="18"/>
                    </w:rPr>
                    <w:t xml:space="preserve"> (-&gt;giving)</w:t>
                  </w:r>
                  <w:r>
                    <w:rPr>
                      <w:rFonts w:ascii="Malgun Gothic"/>
                      <w:b w:val="false"/>
                      <w:i w:val="false"/>
                      <w:color w:val="000000"/>
                      <w:sz w:val="18"/>
                    </w:rPr>
                    <w:t xml:space="preserve"> a boundary to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they are </w:t>
                  </w:r>
                  <w:r>
                    <w:rPr>
                      <w:rFonts w:ascii="Malgun Gothic"/>
                      <w:b/>
                      <w:i w:val="false"/>
                      <w:color w:val="ff0000"/>
                      <w:sz w:val="18"/>
                      <w:u w:val="single"/>
                    </w:rPr>
                    <w:t>looked</w:t>
                  </w:r>
                  <w:r>
                    <w:rPr>
                      <w:rFonts w:ascii="Malgun Gothic"/>
                      <w:b w:val="false"/>
                      <w:i w:val="false"/>
                      <w:color w:val="ff0000"/>
                      <w:sz w:val="18"/>
                    </w:rPr>
                    <w:t xml:space="preserve"> (-&gt;looking)</w:t>
                  </w:r>
                  <w:r>
                    <w:rPr>
                      <w:rFonts w:ascii="Malgun Gothic"/>
                      <w:b w:val="false"/>
                      <w:i w:val="false"/>
                      <w:color w:val="000000"/>
                      <w:sz w:val="18"/>
                    </w:rPr>
                    <w:t xml:space="preserve"> at and it can guide children </w:t>
                  </w:r>
                  <w:r>
                    <w:rPr>
                      <w:rFonts w:ascii="Malgun Gothic"/>
                      <w:b/>
                      <w:i w:val="false"/>
                      <w:color w:val="ff0000"/>
                      <w:sz w:val="18"/>
                      <w:u w:val="single"/>
                    </w:rPr>
                    <w:t>whom</w:t>
                  </w:r>
                  <w:r>
                    <w:rPr>
                      <w:rFonts w:ascii="Malgun Gothic"/>
                      <w:b w:val="false"/>
                      <w:i w:val="false"/>
                      <w:color w:val="ff0000"/>
                      <w:sz w:val="18"/>
                    </w:rPr>
                    <w:t xml:space="preserve"> (-&gt;who)</w:t>
                  </w:r>
                  <w:r>
                    <w:rPr>
                      <w:rFonts w:ascii="Malgun Gothic"/>
                      <w:b w:val="false"/>
                      <w:i w:val="false"/>
                      <w:color w:val="000000"/>
                      <w:sz w:val="18"/>
                    </w:rPr>
                    <w:t xml:space="preserve"> </w:t>
                  </w:r>
                  <w:r>
                    <w:rPr>
                      <w:rFonts w:ascii="Malgun Gothic"/>
                      <w:b/>
                      <w:i w:val="false"/>
                      <w:color w:val="ff0000"/>
                      <w:sz w:val="18"/>
                      <w:u w:val="single"/>
                    </w:rPr>
                    <w:t>finds</w:t>
                  </w:r>
                  <w:r>
                    <w:rPr>
                      <w:rFonts w:ascii="Malgun Gothic"/>
                      <w:b w:val="false"/>
                      <w:i w:val="false"/>
                      <w:color w:val="ff0000"/>
                      <w:sz w:val="18"/>
                    </w:rPr>
                    <w:t xml:space="preserve"> (-&gt;find)</w:t>
                  </w:r>
                  <w:r>
                    <w:rPr>
                      <w:rFonts w:ascii="Malgun Gothic"/>
                      <w:b w:val="false"/>
                      <w:i w:val="false"/>
                      <w:color w:val="000000"/>
                      <w:sz w:val="18"/>
                    </w:rPr>
                    <w:t xml:space="preserve"> </w:t>
                  </w:r>
                  <w:r>
                    <w:rPr>
                      <w:rFonts w:ascii="Malgun Gothic"/>
                      <w:b/>
                      <w:i w:val="false"/>
                      <w:color w:val="ff0000"/>
                      <w:sz w:val="18"/>
                      <w:u w:val="single"/>
                    </w:rPr>
                    <w:t>them</w:t>
                  </w:r>
                  <w:r>
                    <w:rPr>
                      <w:rFonts w:ascii="Malgun Gothic"/>
                      <w:b w:val="false"/>
                      <w:i w:val="false"/>
                      <w:color w:val="ff0000"/>
                      <w:sz w:val="18"/>
                    </w:rPr>
                    <w:t xml:space="preserve"> (-&gt;it)</w:t>
                  </w:r>
                  <w:r>
                    <w:rPr>
                      <w:rFonts w:ascii="Malgun Gothic"/>
                      <w:b w:val="false"/>
                      <w:i w:val="false"/>
                      <w:color w:val="000000"/>
                      <w:sz w:val="18"/>
                    </w:rPr>
                    <w:t xml:space="preserve"> </w:t>
                  </w:r>
                  <w:r>
                    <w:rPr>
                      <w:rFonts w:ascii="Malgun Gothic"/>
                      <w:b/>
                      <w:i w:val="false"/>
                      <w:color w:val="ff0000"/>
                      <w:sz w:val="18"/>
                      <w:u w:val="single"/>
                    </w:rPr>
                    <w:t>hardly</w:t>
                  </w:r>
                  <w:r>
                    <w:rPr>
                      <w:rFonts w:ascii="Malgun Gothic"/>
                      <w:b w:val="false"/>
                      <w:i w:val="false"/>
                      <w:color w:val="ff0000"/>
                      <w:sz w:val="18"/>
                    </w:rPr>
                    <w:t xml:space="preserve"> (-&gt;hard)</w:t>
                  </w:r>
                  <w:r>
                    <w:rPr>
                      <w:rFonts w:ascii="Malgun Gothic"/>
                      <w:b w:val="false"/>
                      <w:i w:val="false"/>
                      <w:color w:val="000000"/>
                      <w:sz w:val="18"/>
                    </w:rPr>
                    <w:t xml:space="preserve"> </w:t>
                  </w:r>
                  <w:r>
                    <w:rPr>
                      <w:rFonts w:ascii="Malgun Gothic"/>
                      <w:b/>
                      <w:i w:val="false"/>
                      <w:color w:val="ff0000"/>
                      <w:sz w:val="18"/>
                      <w:u w:val="single"/>
                    </w:rPr>
                    <w:t>keeping</w:t>
                  </w:r>
                  <w:r>
                    <w:rPr>
                      <w:rFonts w:ascii="Malgun Gothic"/>
                      <w:b w:val="false"/>
                      <w:i w:val="false"/>
                      <w:color w:val="ff0000"/>
                      <w:sz w:val="18"/>
                    </w:rPr>
                    <w:t xml:space="preserve"> (-&gt;to keep)</w:t>
                  </w:r>
                  <w:r>
                    <w:rPr>
                      <w:rFonts w:ascii="Malgun Gothic"/>
                      <w:b w:val="false"/>
                      <w:i w:val="false"/>
                      <w:color w:val="000000"/>
                      <w:sz w:val="18"/>
                    </w:rPr>
                    <w:t xml:space="preserve">  track of where and what they are looking at, by </w:t>
                  </w:r>
                  <w:r>
                    <w:rPr>
                      <w:rFonts w:ascii="Malgun Gothic"/>
                      <w:b/>
                      <w:i w:val="false"/>
                      <w:color w:val="ff0000"/>
                      <w:sz w:val="18"/>
                      <w:u w:val="single"/>
                    </w:rPr>
                    <w:t>bring</w:t>
                  </w:r>
                  <w:r>
                    <w:rPr>
                      <w:rFonts w:ascii="Malgun Gothic"/>
                      <w:b w:val="false"/>
                      <w:i w:val="false"/>
                      <w:color w:val="ff0000"/>
                      <w:sz w:val="18"/>
                    </w:rPr>
                    <w:t xml:space="preserve"> (-&gt;bringing)</w:t>
                  </w:r>
                  <w:r>
                    <w:rPr>
                      <w:rFonts w:ascii="Malgun Gothic"/>
                      <w:b w:val="false"/>
                      <w:i w:val="false"/>
                      <w:color w:val="000000"/>
                      <w:sz w:val="18"/>
                    </w:rPr>
                    <w:t xml:space="preserve"> them back to the same area each time they look and look back.</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48.  When you are </w:t>
                  </w:r>
                  <w:r>
                    <w:rPr>
                      <w:rFonts w:ascii="Malgun Gothic"/>
                      <w:b/>
                      <w:i w:val="false"/>
                      <w:color w:val="ff0000"/>
                      <w:sz w:val="18"/>
                      <w:u w:val="single"/>
                    </w:rPr>
                    <w:t>made</w:t>
                  </w:r>
                  <w:r>
                    <w:rPr>
                      <w:rFonts w:ascii="Malgun Gothic"/>
                      <w:b w:val="false"/>
                      <w:i w:val="false"/>
                      <w:color w:val="ff0000"/>
                      <w:sz w:val="18"/>
                    </w:rPr>
                    <w:t xml:space="preserve"> (-&gt;making)</w:t>
                  </w:r>
                  <w:r>
                    <w:rPr>
                      <w:rFonts w:ascii="Malgun Gothic"/>
                      <w:b w:val="false"/>
                      <w:i w:val="false"/>
                      <w:color w:val="000000"/>
                      <w:sz w:val="18"/>
                    </w:rPr>
                    <w:t xml:space="preserve"> viewfinders for use with the children you are </w:t>
                  </w:r>
                  <w:r>
                    <w:rPr>
                      <w:rFonts w:ascii="Malgun Gothic"/>
                      <w:b/>
                      <w:i w:val="false"/>
                      <w:color w:val="ff0000"/>
                      <w:sz w:val="18"/>
                      <w:u w:val="single"/>
                    </w:rPr>
                    <w:t>supported</w:t>
                  </w:r>
                  <w:r>
                    <w:rPr>
                      <w:rFonts w:ascii="Malgun Gothic"/>
                      <w:b w:val="false"/>
                      <w:i w:val="false"/>
                      <w:color w:val="ff0000"/>
                      <w:sz w:val="18"/>
                    </w:rPr>
                    <w:t xml:space="preserve"> (-&gt;supporting)</w:t>
                  </w:r>
                  <w:r>
                    <w:rPr>
                      <w:rFonts w:ascii="Malgun Gothic"/>
                      <w:b w:val="false"/>
                      <w:i w:val="false"/>
                      <w:color w:val="000000"/>
                      <w:sz w:val="18"/>
                    </w:rPr>
                    <w:t xml:space="preserve">, </w:t>
                  </w:r>
                  <w:r>
                    <w:rPr>
                      <w:rFonts w:ascii="Malgun Gothic"/>
                      <w:b/>
                      <w:i w:val="false"/>
                      <w:color w:val="ff0000"/>
                      <w:sz w:val="18"/>
                      <w:u w:val="single"/>
                    </w:rPr>
                    <w:t>taking</w:t>
                  </w:r>
                  <w:r>
                    <w:rPr>
                      <w:rFonts w:ascii="Malgun Gothic"/>
                      <w:b w:val="false"/>
                      <w:i w:val="false"/>
                      <w:color w:val="ff0000"/>
                      <w:sz w:val="18"/>
                    </w:rPr>
                    <w:t xml:space="preserve"> (-&gt;take)</w:t>
                  </w:r>
                  <w:r>
                    <w:rPr>
                      <w:rFonts w:ascii="Malgun Gothic"/>
                      <w:b w:val="false"/>
                      <w:i w:val="false"/>
                      <w:color w:val="000000"/>
                      <w:sz w:val="18"/>
                    </w:rPr>
                    <w:t xml:space="preserve"> into consideration the size of the card.</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49.  You need </w:t>
                  </w:r>
                  <w:r>
                    <w:rPr>
                      <w:rFonts w:ascii="Malgun Gothic"/>
                      <w:b/>
                      <w:i w:val="false"/>
                      <w:color w:val="ff0000"/>
                      <w:sz w:val="18"/>
                      <w:u w:val="single"/>
                    </w:rPr>
                    <w:t>card enough</w:t>
                  </w:r>
                  <w:r>
                    <w:rPr>
                      <w:rFonts w:ascii="Malgun Gothic"/>
                      <w:b w:val="false"/>
                      <w:i w:val="false"/>
                      <w:color w:val="ff0000"/>
                      <w:sz w:val="18"/>
                    </w:rPr>
                    <w:t xml:space="preserve"> (-&gt;enough card)</w:t>
                  </w:r>
                  <w:r>
                    <w:rPr>
                      <w:rFonts w:ascii="Malgun Gothic"/>
                      <w:b w:val="false"/>
                      <w:i w:val="false"/>
                      <w:color w:val="000000"/>
                      <w:sz w:val="18"/>
                    </w:rPr>
                    <w:t xml:space="preserve">  around the hole </w:t>
                  </w:r>
                  <w:r>
                    <w:rPr>
                      <w:rFonts w:ascii="Malgun Gothic"/>
                      <w:b/>
                      <w:i w:val="false"/>
                      <w:color w:val="ff0000"/>
                      <w:sz w:val="18"/>
                      <w:u w:val="single"/>
                    </w:rPr>
                    <w:t>block</w:t>
                  </w:r>
                  <w:r>
                    <w:rPr>
                      <w:rFonts w:ascii="Malgun Gothic"/>
                      <w:b w:val="false"/>
                      <w:i w:val="false"/>
                      <w:color w:val="ff0000"/>
                      <w:sz w:val="18"/>
                    </w:rPr>
                    <w:t xml:space="preserve"> (-&gt;to block)</w:t>
                  </w:r>
                  <w:r>
                    <w:rPr>
                      <w:rFonts w:ascii="Malgun Gothic"/>
                      <w:b w:val="false"/>
                      <w:i w:val="false"/>
                      <w:color w:val="000000"/>
                      <w:sz w:val="18"/>
                    </w:rPr>
                    <w:t xml:space="preserve">  out the rest of the visual information from the child's field of vision, but it should not be too big and unwieldy.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8. p5-no.31</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50.  Our world is not just </w:t>
                  </w:r>
                  <w:r>
                    <w:rPr>
                      <w:rFonts w:ascii="Malgun Gothic"/>
                      <w:b/>
                      <w:i w:val="false"/>
                      <w:color w:val="ff0000"/>
                      <w:sz w:val="18"/>
                      <w:u w:val="single"/>
                    </w:rPr>
                    <w:t>interconnecting</w:t>
                  </w:r>
                  <w:r>
                    <w:rPr>
                      <w:rFonts w:ascii="Malgun Gothic"/>
                      <w:b w:val="false"/>
                      <w:i w:val="false"/>
                      <w:color w:val="ff0000"/>
                      <w:sz w:val="18"/>
                    </w:rPr>
                    <w:t xml:space="preserve"> (-&gt;interconnected)</w:t>
                  </w:r>
                  <w:r>
                    <w:rPr>
                      <w:rFonts w:ascii="Malgun Gothic"/>
                      <w:b w:val="false"/>
                      <w:i w:val="false"/>
                      <w:color w:val="000000"/>
                      <w:sz w:val="18"/>
                    </w:rPr>
                    <w:t>, but ever-changing, even if we can't sense it.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51.  </w:t>
                  </w:r>
                  <w:r>
                    <w:rPr>
                      <w:rFonts w:ascii="Malgun Gothic"/>
                      <w:b/>
                      <w:i w:val="false"/>
                      <w:color w:val="ff0000"/>
                      <w:sz w:val="18"/>
                      <w:u w:val="single"/>
                    </w:rPr>
                    <w:t>During</w:t>
                  </w:r>
                  <w:r>
                    <w:rPr>
                      <w:rFonts w:ascii="Malgun Gothic"/>
                      <w:b w:val="false"/>
                      <w:i w:val="false"/>
                      <w:color w:val="ff0000"/>
                      <w:sz w:val="18"/>
                    </w:rPr>
                    <w:t xml:space="preserve"> (-&gt;While)</w:t>
                  </w:r>
                  <w:r>
                    <w:rPr>
                      <w:rFonts w:ascii="Malgun Gothic"/>
                      <w:b w:val="false"/>
                      <w:i w:val="false"/>
                      <w:color w:val="000000"/>
                      <w:sz w:val="18"/>
                    </w:rPr>
                    <w:t xml:space="preserve"> you're reading this, you're </w:t>
                  </w:r>
                  <w:r>
                    <w:rPr>
                      <w:rFonts w:ascii="Malgun Gothic"/>
                      <w:b/>
                      <w:i w:val="false"/>
                      <w:color w:val="ff0000"/>
                      <w:sz w:val="18"/>
                      <w:u w:val="single"/>
                    </w:rPr>
                    <w:t>change</w:t>
                  </w:r>
                  <w:r>
                    <w:rPr>
                      <w:rFonts w:ascii="Malgun Gothic"/>
                      <w:b w:val="false"/>
                      <w:i w:val="false"/>
                      <w:color w:val="ff0000"/>
                      <w:sz w:val="18"/>
                    </w:rPr>
                    <w:t xml:space="preserve"> (-&gt;changing)</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52.  You're aging (a minute amount, </w:t>
                  </w:r>
                  <w:r>
                    <w:rPr>
                      <w:rFonts w:ascii="Malgun Gothic"/>
                      <w:b/>
                      <w:i w:val="false"/>
                      <w:color w:val="ff0000"/>
                      <w:sz w:val="18"/>
                      <w:u w:val="single"/>
                    </w:rPr>
                    <w:t>thankful</w:t>
                  </w:r>
                  <w:r>
                    <w:rPr>
                      <w:rFonts w:ascii="Malgun Gothic"/>
                      <w:b w:val="false"/>
                      <w:i w:val="false"/>
                      <w:color w:val="ff0000"/>
                      <w:sz w:val="18"/>
                    </w:rPr>
                    <w:t xml:space="preserve"> (-&gt;thankfully)</w:t>
                  </w:r>
                  <w:r>
                    <w:rPr>
                      <w:rFonts w:ascii="Malgun Gothic"/>
                      <w:b w:val="false"/>
                      <w:i w:val="false"/>
                      <w:color w:val="000000"/>
                      <w:sz w:val="18"/>
                    </w:rPr>
                    <w:t xml:space="preserve">), but the neural networks in your brain </w:t>
                  </w:r>
                  <w:r>
                    <w:rPr>
                      <w:rFonts w:ascii="Malgun Gothic"/>
                      <w:b/>
                      <w:i w:val="false"/>
                      <w:color w:val="ff0000"/>
                      <w:sz w:val="18"/>
                      <w:u w:val="single"/>
                    </w:rPr>
                    <w:t>is</w:t>
                  </w:r>
                  <w:r>
                    <w:rPr>
                      <w:rFonts w:ascii="Malgun Gothic"/>
                      <w:b w:val="false"/>
                      <w:i w:val="false"/>
                      <w:color w:val="ff0000"/>
                      <w:sz w:val="18"/>
                    </w:rPr>
                    <w:t xml:space="preserve"> (-&gt;are)</w:t>
                  </w:r>
                  <w:r>
                    <w:rPr>
                      <w:rFonts w:ascii="Malgun Gothic"/>
                      <w:b w:val="false"/>
                      <w:i w:val="false"/>
                      <w:color w:val="000000"/>
                      <w:sz w:val="18"/>
                    </w:rPr>
                    <w:t xml:space="preserve"> also </w:t>
                  </w:r>
                  <w:r>
                    <w:rPr>
                      <w:rFonts w:ascii="Malgun Gothic"/>
                      <w:b/>
                      <w:i w:val="false"/>
                      <w:color w:val="ff0000"/>
                      <w:sz w:val="18"/>
                      <w:u w:val="single"/>
                    </w:rPr>
                    <w:t>imperceptible</w:t>
                  </w:r>
                  <w:r>
                    <w:rPr>
                      <w:rFonts w:ascii="Malgun Gothic"/>
                      <w:b w:val="false"/>
                      <w:i w:val="false"/>
                      <w:color w:val="ff0000"/>
                      <w:sz w:val="18"/>
                    </w:rPr>
                    <w:t xml:space="preserve"> (-&gt;imperceptibly)</w:t>
                  </w:r>
                  <w:r>
                    <w:rPr>
                      <w:rFonts w:ascii="Malgun Gothic"/>
                      <w:b w:val="false"/>
                      <w:i w:val="false"/>
                      <w:color w:val="000000"/>
                      <w:sz w:val="18"/>
                    </w:rPr>
                    <w:t xml:space="preserve"> </w:t>
                  </w:r>
                  <w:r>
                    <w:rPr>
                      <w:rFonts w:ascii="Malgun Gothic"/>
                      <w:b/>
                      <w:i w:val="false"/>
                      <w:color w:val="ff0000"/>
                      <w:sz w:val="18"/>
                      <w:u w:val="single"/>
                    </w:rPr>
                    <w:t>change</w:t>
                  </w:r>
                  <w:r>
                    <w:rPr>
                      <w:rFonts w:ascii="Malgun Gothic"/>
                      <w:b w:val="false"/>
                      <w:i w:val="false"/>
                      <w:color w:val="ff0000"/>
                      <w:sz w:val="18"/>
                    </w:rPr>
                    <w:t xml:space="preserve"> (-&gt;changing)</w:t>
                  </w:r>
                  <w:r>
                    <w:rPr>
                      <w:rFonts w:ascii="Malgun Gothic"/>
                      <w:b w:val="false"/>
                      <w:i w:val="false"/>
                      <w:color w:val="000000"/>
                      <w:sz w:val="18"/>
                    </w:rPr>
                    <w:t xml:space="preserve"> as you perceive each word.</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53.  Crucially, even when we're seemingly not </w:t>
                  </w:r>
                  <w:r>
                    <w:rPr>
                      <w:rFonts w:ascii="Malgun Gothic"/>
                      <w:b/>
                      <w:i w:val="false"/>
                      <w:color w:val="ff0000"/>
                      <w:sz w:val="18"/>
                      <w:u w:val="single"/>
                    </w:rPr>
                    <w:t>done</w:t>
                  </w:r>
                  <w:r>
                    <w:rPr>
                      <w:rFonts w:ascii="Malgun Gothic"/>
                      <w:b w:val="false"/>
                      <w:i w:val="false"/>
                      <w:color w:val="ff0000"/>
                      <w:sz w:val="18"/>
                    </w:rPr>
                    <w:t xml:space="preserve"> (-&gt;doing)</w:t>
                  </w:r>
                  <w:r>
                    <w:rPr>
                      <w:rFonts w:ascii="Malgun Gothic"/>
                      <w:b w:val="false"/>
                      <w:i w:val="false"/>
                      <w:color w:val="000000"/>
                      <w:sz w:val="18"/>
                    </w:rPr>
                    <w:t xml:space="preserve"> anything of note, events are </w:t>
                  </w:r>
                  <w:r>
                    <w:rPr>
                      <w:rFonts w:ascii="Malgun Gothic"/>
                      <w:b/>
                      <w:i w:val="false"/>
                      <w:color w:val="ff0000"/>
                      <w:sz w:val="18"/>
                      <w:u w:val="single"/>
                    </w:rPr>
                    <w:t>taken</w:t>
                  </w:r>
                  <w:r>
                    <w:rPr>
                      <w:rFonts w:ascii="Malgun Gothic"/>
                      <w:b w:val="false"/>
                      <w:i w:val="false"/>
                      <w:color w:val="ff0000"/>
                      <w:sz w:val="18"/>
                    </w:rPr>
                    <w:t xml:space="preserve"> (-&gt;taking)</w:t>
                  </w:r>
                  <w:r>
                    <w:rPr>
                      <w:rFonts w:ascii="Malgun Gothic"/>
                      <w:b w:val="false"/>
                      <w:i w:val="false"/>
                      <w:color w:val="000000"/>
                      <w:sz w:val="18"/>
                    </w:rPr>
                    <w:t xml:space="preserve"> place outside your immediate surroundings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will change your life in the future, </w:t>
                  </w:r>
                  <w:r>
                    <w:rPr>
                      <w:rFonts w:ascii="Malgun Gothic"/>
                      <w:b/>
                      <w:i w:val="false"/>
                      <w:color w:val="ff0000"/>
                      <w:sz w:val="18"/>
                      <w:u w:val="single"/>
                    </w:rPr>
                    <w:t>despite</w:t>
                  </w:r>
                  <w:r>
                    <w:rPr>
                      <w:rFonts w:ascii="Malgun Gothic"/>
                      <w:b w:val="false"/>
                      <w:i w:val="false"/>
                      <w:color w:val="ff0000"/>
                      <w:sz w:val="18"/>
                    </w:rPr>
                    <w:t xml:space="preserve"> (-&gt;though)</w:t>
                  </w:r>
                  <w:r>
                    <w:rPr>
                      <w:rFonts w:ascii="Malgun Gothic"/>
                      <w:b w:val="false"/>
                      <w:i w:val="false"/>
                      <w:color w:val="000000"/>
                      <w:sz w:val="18"/>
                    </w:rPr>
                    <w:t xml:space="preserve"> you won't realize </w:t>
                  </w:r>
                  <w:r>
                    <w:rPr>
                      <w:rFonts w:ascii="Malgun Gothic"/>
                      <w:b/>
                      <w:i w:val="false"/>
                      <w:color w:val="ff0000"/>
                      <w:sz w:val="18"/>
                      <w:u w:val="single"/>
                    </w:rPr>
                    <w:t>them</w:t>
                  </w:r>
                  <w:r>
                    <w:rPr>
                      <w:rFonts w:ascii="Malgun Gothic"/>
                      <w:b w:val="false"/>
                      <w:i w:val="false"/>
                      <w:color w:val="ff0000"/>
                      <w:sz w:val="18"/>
                    </w:rPr>
                    <w:t xml:space="preserve"> (-&gt;it)</w:t>
                  </w:r>
                  <w:r>
                    <w:rPr>
                      <w:rFonts w:ascii="Malgun Gothic"/>
                      <w:b w:val="false"/>
                      <w:i w:val="false"/>
                      <w:color w:val="000000"/>
                      <w:sz w:val="18"/>
                    </w:rPr>
                    <w:t xml:space="preserve"> yet.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54.  Heraclitus, the ancient Greek philosopher, </w:t>
                  </w:r>
                  <w:r>
                    <w:rPr>
                      <w:rFonts w:ascii="Malgun Gothic"/>
                      <w:b/>
                      <w:i w:val="false"/>
                      <w:color w:val="ff0000"/>
                      <w:sz w:val="18"/>
                      <w:u w:val="single"/>
                    </w:rPr>
                    <w:t>right</w:t>
                  </w:r>
                  <w:r>
                    <w:rPr>
                      <w:rFonts w:ascii="Malgun Gothic"/>
                      <w:b w:val="false"/>
                      <w:i w:val="false"/>
                      <w:color w:val="ff0000"/>
                      <w:sz w:val="18"/>
                    </w:rPr>
                    <w:t xml:space="preserve"> (-&gt;rightly)</w:t>
                  </w:r>
                  <w:r>
                    <w:rPr>
                      <w:rFonts w:ascii="Malgun Gothic"/>
                      <w:b w:val="false"/>
                      <w:i w:val="false"/>
                      <w:color w:val="000000"/>
                      <w:sz w:val="18"/>
                    </w:rPr>
                    <w:t xml:space="preserve"> </w:t>
                  </w:r>
                  <w:r>
                    <w:rPr>
                      <w:rFonts w:ascii="Malgun Gothic"/>
                      <w:b/>
                      <w:i w:val="false"/>
                      <w:color w:val="ff0000"/>
                      <w:sz w:val="18"/>
                      <w:u w:val="single"/>
                    </w:rPr>
                    <w:t>pointing</w:t>
                  </w:r>
                  <w:r>
                    <w:rPr>
                      <w:rFonts w:ascii="Malgun Gothic"/>
                      <w:b w:val="false"/>
                      <w:i w:val="false"/>
                      <w:color w:val="ff0000"/>
                      <w:sz w:val="18"/>
                    </w:rPr>
                    <w:t xml:space="preserve"> (-&gt;pointed)</w:t>
                  </w:r>
                  <w:r>
                    <w:rPr>
                      <w:rFonts w:ascii="Malgun Gothic"/>
                      <w:b w:val="false"/>
                      <w:i w:val="false"/>
                      <w:color w:val="000000"/>
                      <w:sz w:val="18"/>
                    </w:rPr>
                    <w:t xml:space="preserve"> out, "No man ever </w:t>
                  </w:r>
                  <w:r>
                    <w:rPr>
                      <w:rFonts w:ascii="Malgun Gothic"/>
                      <w:b/>
                      <w:i w:val="false"/>
                      <w:color w:val="ff0000"/>
                      <w:sz w:val="18"/>
                      <w:u w:val="single"/>
                    </w:rPr>
                    <w:t>step</w:t>
                  </w:r>
                  <w:r>
                    <w:rPr>
                      <w:rFonts w:ascii="Malgun Gothic"/>
                      <w:b w:val="false"/>
                      <w:i w:val="false"/>
                      <w:color w:val="ff0000"/>
                      <w:sz w:val="18"/>
                    </w:rPr>
                    <w:t xml:space="preserve"> (-&gt;steps)</w:t>
                  </w:r>
                  <w:r>
                    <w:rPr>
                      <w:rFonts w:ascii="Malgun Gothic"/>
                      <w:b w:val="false"/>
                      <w:i w:val="false"/>
                      <w:color w:val="000000"/>
                      <w:sz w:val="18"/>
                    </w:rPr>
                    <w:t xml:space="preserve"> in the same river twice.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55.  For it's not the same river and he's not the same man."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56.  To that, Cratylus, a student of Heraclitus, </w:t>
                  </w:r>
                  <w:r>
                    <w:rPr>
                      <w:rFonts w:ascii="Malgun Gothic"/>
                      <w:b/>
                      <w:i w:val="false"/>
                      <w:color w:val="ff0000"/>
                      <w:sz w:val="18"/>
                      <w:u w:val="single"/>
                    </w:rPr>
                    <w:t>adding</w:t>
                  </w:r>
                  <w:r>
                    <w:rPr>
                      <w:rFonts w:ascii="Malgun Gothic"/>
                      <w:b w:val="false"/>
                      <w:i w:val="false"/>
                      <w:color w:val="ff0000"/>
                      <w:sz w:val="18"/>
                    </w:rPr>
                    <w:t xml:space="preserve"> (-&gt;added)</w:t>
                  </w:r>
                  <w:r>
                    <w:rPr>
                      <w:rFonts w:ascii="Malgun Gothic"/>
                      <w:b w:val="false"/>
                      <w:i w:val="false"/>
                      <w:color w:val="000000"/>
                      <w:sz w:val="18"/>
                    </w:rPr>
                    <w:t xml:space="preserve">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we are not mere passive observers.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57.  When you step in a river, you change it.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58.  Nothing is static. Even microscopic changes </w:t>
                  </w:r>
                  <w:r>
                    <w:rPr>
                      <w:rFonts w:ascii="Malgun Gothic"/>
                      <w:b/>
                      <w:i w:val="false"/>
                      <w:color w:val="ff0000"/>
                      <w:sz w:val="18"/>
                      <w:u w:val="single"/>
                    </w:rPr>
                    <w:t>adding</w:t>
                  </w:r>
                  <w:r>
                    <w:rPr>
                      <w:rFonts w:ascii="Malgun Gothic"/>
                      <w:b w:val="false"/>
                      <w:i w:val="false"/>
                      <w:color w:val="ff0000"/>
                      <w:sz w:val="18"/>
                    </w:rPr>
                    <w:t xml:space="preserve"> (-&gt;add)</w:t>
                  </w:r>
                  <w:r>
                    <w:rPr>
                      <w:rFonts w:ascii="Malgun Gothic"/>
                      <w:b w:val="false"/>
                      <w:i w:val="false"/>
                      <w:color w:val="000000"/>
                      <w:sz w:val="18"/>
                    </w:rPr>
                    <w:t xml:space="preserve"> up over time.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9. p5-no.32</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59.  Do you always study in the same spot?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60.  Don't. If you study in different places, that </w:t>
                  </w:r>
                  <w:r>
                    <w:rPr>
                      <w:rFonts w:ascii="Malgun Gothic"/>
                      <w:b/>
                      <w:i w:val="false"/>
                      <w:color w:val="ff0000"/>
                      <w:sz w:val="18"/>
                      <w:u w:val="single"/>
                    </w:rPr>
                    <w:t>help</w:t>
                  </w:r>
                  <w:r>
                    <w:rPr>
                      <w:rFonts w:ascii="Malgun Gothic"/>
                      <w:b w:val="false"/>
                      <w:i w:val="false"/>
                      <w:color w:val="ff0000"/>
                      <w:sz w:val="18"/>
                    </w:rPr>
                    <w:t xml:space="preserve"> (-&gt;helps)</w:t>
                  </w:r>
                  <w:r>
                    <w:rPr>
                      <w:rFonts w:ascii="Malgun Gothic"/>
                      <w:b w:val="false"/>
                      <w:i w:val="false"/>
                      <w:color w:val="000000"/>
                      <w:sz w:val="18"/>
                    </w:rPr>
                    <w:t xml:space="preserve"> create variety, and that rich experience can reinforce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you are </w:t>
                  </w:r>
                  <w:r>
                    <w:rPr>
                      <w:rFonts w:ascii="Malgun Gothic"/>
                      <w:b/>
                      <w:i w:val="false"/>
                      <w:color w:val="ff0000"/>
                      <w:sz w:val="18"/>
                      <w:u w:val="single"/>
                    </w:rPr>
                    <w:t>learned</w:t>
                  </w:r>
                  <w:r>
                    <w:rPr>
                      <w:rFonts w:ascii="Malgun Gothic"/>
                      <w:b w:val="false"/>
                      <w:i w:val="false"/>
                      <w:color w:val="ff0000"/>
                      <w:sz w:val="18"/>
                    </w:rPr>
                    <w:t xml:space="preserve"> (-&gt;learning)</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61.  When several college students told us they </w:t>
                  </w:r>
                  <w:r>
                    <w:rPr>
                      <w:rFonts w:ascii="Malgun Gothic"/>
                      <w:b/>
                      <w:i w:val="false"/>
                      <w:color w:val="ff0000"/>
                      <w:sz w:val="18"/>
                      <w:u w:val="single"/>
                    </w:rPr>
                    <w:t>doing</w:t>
                  </w:r>
                  <w:r>
                    <w:rPr>
                      <w:rFonts w:ascii="Malgun Gothic"/>
                      <w:b w:val="false"/>
                      <w:i w:val="false"/>
                      <w:color w:val="ff0000"/>
                      <w:sz w:val="18"/>
                    </w:rPr>
                    <w:t xml:space="preserve"> (-&gt;did)</w:t>
                  </w:r>
                  <w:r>
                    <w:rPr>
                      <w:rFonts w:ascii="Malgun Gothic"/>
                      <w:b w:val="false"/>
                      <w:i w:val="false"/>
                      <w:color w:val="000000"/>
                      <w:sz w:val="18"/>
                    </w:rPr>
                    <w:t xml:space="preserve"> school work in different places rather than in some favorite nook, that habit reflected the research on learning.</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62.  Numerous experiments have found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if learners </w:t>
                  </w:r>
                  <w:r>
                    <w:rPr>
                      <w:rFonts w:ascii="Malgun Gothic"/>
                      <w:b/>
                      <w:i w:val="false"/>
                      <w:color w:val="ff0000"/>
                      <w:sz w:val="18"/>
                      <w:u w:val="single"/>
                    </w:rPr>
                    <w:t>simple</w:t>
                  </w:r>
                  <w:r>
                    <w:rPr>
                      <w:rFonts w:ascii="Malgun Gothic"/>
                      <w:b w:val="false"/>
                      <w:i w:val="false"/>
                      <w:color w:val="ff0000"/>
                      <w:sz w:val="18"/>
                    </w:rPr>
                    <w:t xml:space="preserve"> (-&gt;simply)</w:t>
                  </w:r>
                  <w:r>
                    <w:rPr>
                      <w:rFonts w:ascii="Malgun Gothic"/>
                      <w:b w:val="false"/>
                      <w:i w:val="false"/>
                      <w:color w:val="000000"/>
                      <w:sz w:val="18"/>
                    </w:rPr>
                    <w:t xml:space="preserve"> study in at least two different places, they are more likely </w:t>
                  </w:r>
                  <w:r>
                    <w:rPr>
                      <w:rFonts w:ascii="Malgun Gothic"/>
                      <w:b/>
                      <w:i w:val="false"/>
                      <w:color w:val="ff0000"/>
                      <w:sz w:val="18"/>
                      <w:u w:val="single"/>
                    </w:rPr>
                    <w:t>recalling</w:t>
                  </w:r>
                  <w:r>
                    <w:rPr>
                      <w:rFonts w:ascii="Malgun Gothic"/>
                      <w:b w:val="false"/>
                      <w:i w:val="false"/>
                      <w:color w:val="ff0000"/>
                      <w:sz w:val="18"/>
                    </w:rPr>
                    <w:t xml:space="preserve"> (-&gt;to recall)</w:t>
                  </w:r>
                  <w:r>
                    <w:rPr>
                      <w:rFonts w:ascii="Malgun Gothic"/>
                      <w:b w:val="false"/>
                      <w:i w:val="false"/>
                      <w:color w:val="000000"/>
                      <w:sz w:val="18"/>
                    </w:rPr>
                    <w:t xml:space="preserve">  the material.</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63.  In one of the first such trials, two different groups </w:t>
                  </w:r>
                  <w:r>
                    <w:rPr>
                      <w:rFonts w:ascii="Malgun Gothic"/>
                      <w:b/>
                      <w:i w:val="false"/>
                      <w:color w:val="ff0000"/>
                      <w:sz w:val="18"/>
                      <w:u w:val="single"/>
                    </w:rPr>
                    <w:t>studying</w:t>
                  </w:r>
                  <w:r>
                    <w:rPr>
                      <w:rFonts w:ascii="Malgun Gothic"/>
                      <w:b w:val="false"/>
                      <w:i w:val="false"/>
                      <w:color w:val="ff0000"/>
                      <w:sz w:val="18"/>
                    </w:rPr>
                    <w:t xml:space="preserve"> (-&gt;studied)</w:t>
                  </w:r>
                  <w:r>
                    <w:rPr>
                      <w:rFonts w:ascii="Malgun Gothic"/>
                      <w:b w:val="false"/>
                      <w:i w:val="false"/>
                      <w:color w:val="000000"/>
                      <w:sz w:val="18"/>
                    </w:rPr>
                    <w:t xml:space="preserve"> a list of words.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64.  Some students returned to the same room twice </w:t>
                  </w:r>
                  <w:r>
                    <w:rPr>
                      <w:rFonts w:ascii="Malgun Gothic"/>
                      <w:b/>
                      <w:i w:val="false"/>
                      <w:color w:val="ff0000"/>
                      <w:sz w:val="18"/>
                      <w:u w:val="single"/>
                    </w:rPr>
                    <w:t>during</w:t>
                  </w:r>
                  <w:r>
                    <w:rPr>
                      <w:rFonts w:ascii="Malgun Gothic"/>
                      <w:b w:val="false"/>
                      <w:i w:val="false"/>
                      <w:color w:val="ff0000"/>
                      <w:sz w:val="18"/>
                    </w:rPr>
                    <w:t xml:space="preserve"> (-&gt;while)</w:t>
                  </w:r>
                  <w:r>
                    <w:rPr>
                      <w:rFonts w:ascii="Malgun Gothic"/>
                      <w:b w:val="false"/>
                      <w:i w:val="false"/>
                      <w:color w:val="000000"/>
                      <w:sz w:val="18"/>
                    </w:rPr>
                    <w:t xml:space="preserve"> their counterparts spent the same amount of time </w:t>
                  </w:r>
                  <w:r>
                    <w:rPr>
                      <w:rFonts w:ascii="Malgun Gothic"/>
                      <w:b/>
                      <w:i w:val="false"/>
                      <w:color w:val="ff0000"/>
                      <w:sz w:val="18"/>
                      <w:u w:val="single"/>
                    </w:rPr>
                    <w:t>dividing</w:t>
                  </w:r>
                  <w:r>
                    <w:rPr>
                      <w:rFonts w:ascii="Malgun Gothic"/>
                      <w:b w:val="false"/>
                      <w:i w:val="false"/>
                      <w:color w:val="ff0000"/>
                      <w:sz w:val="18"/>
                    </w:rPr>
                    <w:t xml:space="preserve"> (-&gt;divided)</w:t>
                  </w:r>
                  <w:r>
                    <w:rPr>
                      <w:rFonts w:ascii="Malgun Gothic"/>
                      <w:b w:val="false"/>
                      <w:i w:val="false"/>
                      <w:color w:val="000000"/>
                      <w:sz w:val="18"/>
                    </w:rPr>
                    <w:t xml:space="preserve"> between two locations.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65.  When </w:t>
                  </w:r>
                  <w:r>
                    <w:rPr>
                      <w:rFonts w:ascii="Malgun Gothic"/>
                      <w:b/>
                      <w:i w:val="false"/>
                      <w:color w:val="ff0000"/>
                      <w:sz w:val="18"/>
                      <w:u w:val="single"/>
                    </w:rPr>
                    <w:t>asking</w:t>
                  </w:r>
                  <w:r>
                    <w:rPr>
                      <w:rFonts w:ascii="Malgun Gothic"/>
                      <w:b w:val="false"/>
                      <w:i w:val="false"/>
                      <w:color w:val="ff0000"/>
                      <w:sz w:val="18"/>
                    </w:rPr>
                    <w:t xml:space="preserve"> (-&gt;asked)</w:t>
                  </w:r>
                  <w:r>
                    <w:rPr>
                      <w:rFonts w:ascii="Malgun Gothic"/>
                      <w:b w:val="false"/>
                      <w:i w:val="false"/>
                      <w:color w:val="000000"/>
                      <w:sz w:val="18"/>
                    </w:rPr>
                    <w:t xml:space="preserve"> </w:t>
                  </w:r>
                  <w:r>
                    <w:rPr>
                      <w:rFonts w:ascii="Malgun Gothic"/>
                      <w:b/>
                      <w:i w:val="false"/>
                      <w:color w:val="ff0000"/>
                      <w:sz w:val="18"/>
                      <w:u w:val="single"/>
                    </w:rPr>
                    <w:t>recalling</w:t>
                  </w:r>
                  <w:r>
                    <w:rPr>
                      <w:rFonts w:ascii="Malgun Gothic"/>
                      <w:b w:val="false"/>
                      <w:i w:val="false"/>
                      <w:color w:val="ff0000"/>
                      <w:sz w:val="18"/>
                    </w:rPr>
                    <w:t xml:space="preserve"> (-&gt;to recall)</w:t>
                  </w:r>
                  <w:r>
                    <w:rPr>
                      <w:rFonts w:ascii="Malgun Gothic"/>
                      <w:b w:val="false"/>
                      <w:i w:val="false"/>
                      <w:color w:val="000000"/>
                      <w:sz w:val="18"/>
                    </w:rPr>
                    <w:t xml:space="preserve">  as </w:t>
                  </w:r>
                  <w:r>
                    <w:rPr>
                      <w:rFonts w:ascii="Malgun Gothic"/>
                      <w:b/>
                      <w:i w:val="false"/>
                      <w:color w:val="ff0000"/>
                      <w:sz w:val="18"/>
                      <w:u w:val="single"/>
                    </w:rPr>
                    <w:t>much</w:t>
                  </w:r>
                  <w:r>
                    <w:rPr>
                      <w:rFonts w:ascii="Malgun Gothic"/>
                      <w:b w:val="false"/>
                      <w:i w:val="false"/>
                      <w:color w:val="ff0000"/>
                      <w:sz w:val="18"/>
                    </w:rPr>
                    <w:t xml:space="preserve"> (-&gt;many)</w:t>
                  </w:r>
                  <w:r>
                    <w:rPr>
                      <w:rFonts w:ascii="Malgun Gothic"/>
                      <w:b w:val="false"/>
                      <w:i w:val="false"/>
                      <w:color w:val="000000"/>
                      <w:sz w:val="18"/>
                    </w:rPr>
                    <w:t xml:space="preserve"> words on the list as possible, those </w:t>
                  </w:r>
                  <w:r>
                    <w:rPr>
                      <w:rFonts w:ascii="Malgun Gothic"/>
                      <w:b/>
                      <w:i w:val="false"/>
                      <w:color w:val="ff0000"/>
                      <w:sz w:val="18"/>
                      <w:u w:val="single"/>
                    </w:rPr>
                    <w:t>whom</w:t>
                  </w:r>
                  <w:r>
                    <w:rPr>
                      <w:rFonts w:ascii="Malgun Gothic"/>
                      <w:b w:val="false"/>
                      <w:i w:val="false"/>
                      <w:color w:val="ff0000"/>
                      <w:sz w:val="18"/>
                    </w:rPr>
                    <w:t xml:space="preserve"> (-&gt;who)</w:t>
                  </w:r>
                  <w:r>
                    <w:rPr>
                      <w:rFonts w:ascii="Malgun Gothic"/>
                      <w:b w:val="false"/>
                      <w:i w:val="false"/>
                      <w:color w:val="000000"/>
                      <w:sz w:val="18"/>
                    </w:rPr>
                    <w:t xml:space="preserve"> had moved around </w:t>
                  </w:r>
                  <w:r>
                    <w:rPr>
                      <w:rFonts w:ascii="Malgun Gothic"/>
                      <w:b/>
                      <w:i w:val="false"/>
                      <w:color w:val="ff0000"/>
                      <w:sz w:val="18"/>
                      <w:u w:val="single"/>
                    </w:rPr>
                    <w:t>doing</w:t>
                  </w:r>
                  <w:r>
                    <w:rPr>
                      <w:rFonts w:ascii="Malgun Gothic"/>
                      <w:b w:val="false"/>
                      <w:i w:val="false"/>
                      <w:color w:val="ff0000"/>
                      <w:sz w:val="18"/>
                    </w:rPr>
                    <w:t xml:space="preserve"> (-&gt;did)</w:t>
                  </w:r>
                  <w:r>
                    <w:rPr>
                      <w:rFonts w:ascii="Malgun Gothic"/>
                      <w:b w:val="false"/>
                      <w:i w:val="false"/>
                      <w:color w:val="000000"/>
                      <w:sz w:val="18"/>
                    </w:rPr>
                    <w:t xml:space="preserve"> </w:t>
                  </w:r>
                  <w:r>
                    <w:rPr>
                      <w:rFonts w:ascii="Malgun Gothic"/>
                      <w:b/>
                      <w:i w:val="false"/>
                      <w:color w:val="ff0000"/>
                      <w:sz w:val="18"/>
                      <w:u w:val="single"/>
                    </w:rPr>
                    <w:t>very</w:t>
                  </w:r>
                  <w:r>
                    <w:rPr>
                      <w:rFonts w:ascii="Malgun Gothic"/>
                      <w:b w:val="false"/>
                      <w:i w:val="false"/>
                      <w:color w:val="ff0000"/>
                      <w:sz w:val="18"/>
                    </w:rPr>
                    <w:t xml:space="preserve"> (-&gt;far)</w:t>
                  </w:r>
                  <w:r>
                    <w:rPr>
                      <w:rFonts w:ascii="Malgun Gothic"/>
                      <w:b w:val="false"/>
                      <w:i w:val="false"/>
                      <w:color w:val="000000"/>
                      <w:sz w:val="18"/>
                    </w:rPr>
                    <w:t xml:space="preserve"> better.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66.  Variety creates rich association, even when those connections form in the background, </w:t>
                  </w:r>
                  <w:r>
                    <w:rPr>
                      <w:rFonts w:ascii="Malgun Gothic"/>
                      <w:b/>
                      <w:i w:val="false"/>
                      <w:color w:val="ff0000"/>
                      <w:sz w:val="18"/>
                      <w:u w:val="single"/>
                    </w:rPr>
                    <w:t>total</w:t>
                  </w:r>
                  <w:r>
                    <w:rPr>
                      <w:rFonts w:ascii="Malgun Gothic"/>
                      <w:b w:val="false"/>
                      <w:i w:val="false"/>
                      <w:color w:val="ff0000"/>
                      <w:sz w:val="18"/>
                    </w:rPr>
                    <w:t xml:space="preserve"> (-&gt;totally)</w:t>
                  </w:r>
                  <w:r>
                    <w:rPr>
                      <w:rFonts w:ascii="Malgun Gothic"/>
                      <w:b w:val="false"/>
                      <w:i w:val="false"/>
                      <w:color w:val="000000"/>
                      <w:sz w:val="18"/>
                    </w:rPr>
                    <w:t xml:space="preserve"> outside of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we are </w:t>
                  </w:r>
                  <w:r>
                    <w:rPr>
                      <w:rFonts w:ascii="Malgun Gothic"/>
                      <w:b/>
                      <w:i w:val="false"/>
                      <w:color w:val="ff0000"/>
                      <w:sz w:val="18"/>
                      <w:u w:val="single"/>
                    </w:rPr>
                    <w:t>conscious</w:t>
                  </w:r>
                  <w:r>
                    <w:rPr>
                      <w:rFonts w:ascii="Malgun Gothic"/>
                      <w:b w:val="false"/>
                      <w:i w:val="false"/>
                      <w:color w:val="ff0000"/>
                      <w:sz w:val="18"/>
                    </w:rPr>
                    <w:t xml:space="preserve"> (-&gt;consciously)</w:t>
                  </w:r>
                  <w:r>
                    <w:rPr>
                      <w:rFonts w:ascii="Malgun Gothic"/>
                      <w:b w:val="false"/>
                      <w:i w:val="false"/>
                      <w:color w:val="000000"/>
                      <w:sz w:val="18"/>
                    </w:rPr>
                    <w:t xml:space="preserve"> </w:t>
                  </w:r>
                  <w:r>
                    <w:rPr>
                      <w:rFonts w:ascii="Malgun Gothic"/>
                      <w:b/>
                      <w:i w:val="false"/>
                      <w:color w:val="ff0000"/>
                      <w:sz w:val="18"/>
                      <w:u w:val="single"/>
                    </w:rPr>
                    <w:t>thought</w:t>
                  </w:r>
                  <w:r>
                    <w:rPr>
                      <w:rFonts w:ascii="Malgun Gothic"/>
                      <w:b w:val="false"/>
                      <w:i w:val="false"/>
                      <w:color w:val="ff0000"/>
                      <w:sz w:val="18"/>
                    </w:rPr>
                    <w:t xml:space="preserve"> (-&gt;thinking)</w:t>
                  </w:r>
                  <w:r>
                    <w:rPr>
                      <w:rFonts w:ascii="Malgun Gothic"/>
                      <w:b w:val="false"/>
                      <w:i w:val="false"/>
                      <w:color w:val="000000"/>
                      <w:sz w:val="18"/>
                    </w:rPr>
                    <w: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10. p6-no.33</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67.  </w:t>
                  </w:r>
                  <w:r>
                    <w:rPr>
                      <w:rFonts w:ascii="Malgun Gothic"/>
                      <w:b/>
                      <w:i w:val="false"/>
                      <w:color w:val="ff0000"/>
                      <w:sz w:val="18"/>
                      <w:u w:val="single"/>
                    </w:rPr>
                    <w:t>Talk</w:t>
                  </w:r>
                  <w:r>
                    <w:rPr>
                      <w:rFonts w:ascii="Malgun Gothic"/>
                      <w:b w:val="false"/>
                      <w:i w:val="false"/>
                      <w:color w:val="ff0000"/>
                      <w:sz w:val="18"/>
                    </w:rPr>
                    <w:t xml:space="preserve"> (-&gt;Talking)</w:t>
                  </w:r>
                  <w:r>
                    <w:rPr>
                      <w:rFonts w:ascii="Malgun Gothic"/>
                      <w:b w:val="false"/>
                      <w:i w:val="false"/>
                      <w:color w:val="000000"/>
                      <w:sz w:val="18"/>
                    </w:rPr>
                    <w:t xml:space="preserve"> about </w:t>
                  </w:r>
                  <w:r>
                    <w:rPr>
                      <w:rFonts w:ascii="Malgun Gothic"/>
                      <w:b/>
                      <w:i w:val="false"/>
                      <w:color w:val="ff0000"/>
                      <w:sz w:val="18"/>
                      <w:u w:val="single"/>
                    </w:rPr>
                    <w:t>how</w:t>
                  </w:r>
                  <w:r>
                    <w:rPr>
                      <w:rFonts w:ascii="Malgun Gothic"/>
                      <w:b w:val="false"/>
                      <w:i w:val="false"/>
                      <w:color w:val="ff0000"/>
                      <w:sz w:val="18"/>
                    </w:rPr>
                    <w:t xml:space="preserve"> (-&gt;what)</w:t>
                  </w:r>
                  <w:r>
                    <w:rPr>
                      <w:rFonts w:ascii="Malgun Gothic"/>
                      <w:b w:val="false"/>
                      <w:i w:val="false"/>
                      <w:color w:val="000000"/>
                      <w:sz w:val="18"/>
                    </w:rPr>
                    <w:t xml:space="preserve"> something smells like </w:t>
                  </w:r>
                  <w:r>
                    <w:rPr>
                      <w:rFonts w:ascii="Malgun Gothic"/>
                      <w:b/>
                      <w:i w:val="false"/>
                      <w:color w:val="ff0000"/>
                      <w:sz w:val="18"/>
                      <w:u w:val="single"/>
                    </w:rPr>
                    <w:t>being</w:t>
                  </w:r>
                  <w:r>
                    <w:rPr>
                      <w:rFonts w:ascii="Malgun Gothic"/>
                      <w:b w:val="false"/>
                      <w:i w:val="false"/>
                      <w:color w:val="ff0000"/>
                      <w:sz w:val="18"/>
                    </w:rPr>
                    <w:t xml:space="preserve"> (-&gt;is)</w:t>
                  </w:r>
                  <w:r>
                    <w:rPr>
                      <w:rFonts w:ascii="Malgun Gothic"/>
                      <w:b w:val="false"/>
                      <w:i w:val="false"/>
                      <w:color w:val="000000"/>
                      <w:sz w:val="18"/>
                    </w:rPr>
                    <w:t xml:space="preserve"> the most basic way of </w:t>
                  </w:r>
                  <w:r>
                    <w:rPr>
                      <w:rFonts w:ascii="Malgun Gothic"/>
                      <w:b/>
                      <w:i w:val="false"/>
                      <w:color w:val="ff0000"/>
                      <w:sz w:val="18"/>
                      <w:u w:val="single"/>
                    </w:rPr>
                    <w:t>talk</w:t>
                  </w:r>
                  <w:r>
                    <w:rPr>
                      <w:rFonts w:ascii="Malgun Gothic"/>
                      <w:b w:val="false"/>
                      <w:i w:val="false"/>
                      <w:color w:val="ff0000"/>
                      <w:sz w:val="18"/>
                    </w:rPr>
                    <w:t xml:space="preserve"> (-&gt;talking)</w:t>
                  </w:r>
                  <w:r>
                    <w:rPr>
                      <w:rFonts w:ascii="Malgun Gothic"/>
                      <w:b w:val="false"/>
                      <w:i w:val="false"/>
                      <w:color w:val="000000"/>
                      <w:sz w:val="18"/>
                    </w:rPr>
                    <w:t xml:space="preserve"> about our olfactory experience, and even this most basic way of </w:t>
                  </w:r>
                  <w:r>
                    <w:rPr>
                      <w:rFonts w:ascii="Malgun Gothic"/>
                      <w:b/>
                      <w:i w:val="false"/>
                      <w:color w:val="ff0000"/>
                      <w:sz w:val="18"/>
                      <w:u w:val="single"/>
                    </w:rPr>
                    <w:t>talk</w:t>
                  </w:r>
                  <w:r>
                    <w:rPr>
                      <w:rFonts w:ascii="Malgun Gothic"/>
                      <w:b w:val="false"/>
                      <w:i w:val="false"/>
                      <w:color w:val="ff0000"/>
                      <w:sz w:val="18"/>
                    </w:rPr>
                    <w:t xml:space="preserve"> (-&gt;talking)</w:t>
                  </w:r>
                  <w:r>
                    <w:rPr>
                      <w:rFonts w:ascii="Malgun Gothic"/>
                      <w:b w:val="false"/>
                      <w:i w:val="false"/>
                      <w:color w:val="000000"/>
                      <w:sz w:val="18"/>
                    </w:rPr>
                    <w:t xml:space="preserve"> about smells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w:t>
                  </w:r>
                  <w:r>
                    <w:rPr>
                      <w:rFonts w:ascii="Malgun Gothic"/>
                      <w:b/>
                      <w:i w:val="false"/>
                      <w:color w:val="ff0000"/>
                      <w:sz w:val="18"/>
                      <w:u w:val="single"/>
                    </w:rPr>
                    <w:t>challenged</w:t>
                  </w:r>
                  <w:r>
                    <w:rPr>
                      <w:rFonts w:ascii="Malgun Gothic"/>
                      <w:b w:val="false"/>
                      <w:i w:val="false"/>
                      <w:color w:val="ff0000"/>
                      <w:sz w:val="18"/>
                    </w:rPr>
                    <w:t xml:space="preserve"> (-&gt;challenging)</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68.  There </w:t>
                  </w:r>
                  <w:r>
                    <w:rPr>
                      <w:rFonts w:ascii="Malgun Gothic"/>
                      <w:b/>
                      <w:i w:val="false"/>
                      <w:color w:val="ff0000"/>
                      <w:sz w:val="18"/>
                      <w:u w:val="single"/>
                    </w:rPr>
                    <w:t>is</w:t>
                  </w:r>
                  <w:r>
                    <w:rPr>
                      <w:rFonts w:ascii="Malgun Gothic"/>
                      <w:b w:val="false"/>
                      <w:i w:val="false"/>
                      <w:color w:val="ff0000"/>
                      <w:sz w:val="18"/>
                    </w:rPr>
                    <w:t xml:space="preserve"> (-&gt;are)</w:t>
                  </w:r>
                  <w:r>
                    <w:rPr>
                      <w:rFonts w:ascii="Malgun Gothic"/>
                      <w:b w:val="false"/>
                      <w:i w:val="false"/>
                      <w:color w:val="000000"/>
                      <w:sz w:val="18"/>
                    </w:rPr>
                    <w:t xml:space="preserve"> no words in the English language </w:t>
                  </w:r>
                  <w:r>
                    <w:rPr>
                      <w:rFonts w:ascii="Malgun Gothic"/>
                      <w:b/>
                      <w:i w:val="false"/>
                      <w:color w:val="ff0000"/>
                      <w:sz w:val="18"/>
                      <w:u w:val="single"/>
                    </w:rPr>
                    <w:t>describe</w:t>
                  </w:r>
                  <w:r>
                    <w:rPr>
                      <w:rFonts w:ascii="Malgun Gothic"/>
                      <w:b w:val="false"/>
                      <w:i w:val="false"/>
                      <w:color w:val="ff0000"/>
                      <w:sz w:val="18"/>
                    </w:rPr>
                    <w:t xml:space="preserve"> (-&gt;to describe)</w:t>
                  </w:r>
                  <w:r>
                    <w:rPr>
                      <w:rFonts w:ascii="Malgun Gothic"/>
                      <w:b w:val="false"/>
                      <w:i w:val="false"/>
                      <w:color w:val="000000"/>
                      <w:sz w:val="18"/>
                    </w:rPr>
                    <w:t xml:space="preserve">  smells in the same way </w:t>
                  </w:r>
                  <w:r>
                    <w:rPr>
                      <w:rFonts w:ascii="Malgun Gothic"/>
                      <w:b/>
                      <w:i w:val="false"/>
                      <w:color w:val="ff0000"/>
                      <w:sz w:val="18"/>
                      <w:u w:val="single"/>
                    </w:rPr>
                    <w:t>which</w:t>
                  </w:r>
                  <w:r>
                    <w:rPr>
                      <w:rFonts w:ascii="Malgun Gothic"/>
                      <w:b w:val="false"/>
                      <w:i w:val="false"/>
                      <w:color w:val="ff0000"/>
                      <w:sz w:val="18"/>
                    </w:rPr>
                    <w:t xml:space="preserve"> (-&gt;in which)</w:t>
                  </w:r>
                  <w:r>
                    <w:rPr>
                      <w:rFonts w:ascii="Malgun Gothic"/>
                      <w:b w:val="false"/>
                      <w:i w:val="false"/>
                      <w:color w:val="000000"/>
                      <w:sz w:val="18"/>
                    </w:rPr>
                    <w:t xml:space="preserve">  "blue" or "green" </w:t>
                  </w:r>
                  <w:r>
                    <w:rPr>
                      <w:rFonts w:ascii="Malgun Gothic"/>
                      <w:b/>
                      <w:i w:val="false"/>
                      <w:color w:val="ff0000"/>
                      <w:sz w:val="18"/>
                      <w:u w:val="single"/>
                    </w:rPr>
                    <w:t>describes</w:t>
                  </w:r>
                  <w:r>
                    <w:rPr>
                      <w:rFonts w:ascii="Malgun Gothic"/>
                      <w:b w:val="false"/>
                      <w:i w:val="false"/>
                      <w:color w:val="ff0000"/>
                      <w:sz w:val="18"/>
                    </w:rPr>
                    <w:t xml:space="preserve"> (-&gt;describe)</w:t>
                  </w:r>
                  <w:r>
                    <w:rPr>
                      <w:rFonts w:ascii="Malgun Gothic"/>
                      <w:b w:val="false"/>
                      <w:i w:val="false"/>
                      <w:color w:val="000000"/>
                      <w:sz w:val="18"/>
                    </w:rPr>
                    <w:t xml:space="preserve"> colors.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69.  Instead, </w:t>
                  </w:r>
                  <w:r>
                    <w:rPr>
                      <w:rFonts w:ascii="Malgun Gothic"/>
                      <w:b/>
                      <w:i w:val="false"/>
                      <w:color w:val="ff0000"/>
                      <w:sz w:val="18"/>
                      <w:u w:val="single"/>
                    </w:rPr>
                    <w:t>talk</w:t>
                  </w:r>
                  <w:r>
                    <w:rPr>
                      <w:rFonts w:ascii="Malgun Gothic"/>
                      <w:b w:val="false"/>
                      <w:i w:val="false"/>
                      <w:color w:val="ff0000"/>
                      <w:sz w:val="18"/>
                    </w:rPr>
                    <w:t xml:space="preserve"> (-&gt;to talk)</w:t>
                  </w:r>
                  <w:r>
                    <w:rPr>
                      <w:rFonts w:ascii="Malgun Gothic"/>
                      <w:b w:val="false"/>
                      <w:i w:val="false"/>
                      <w:color w:val="000000"/>
                      <w:sz w:val="18"/>
                    </w:rPr>
                    <w:t xml:space="preserve">  about </w:t>
                  </w:r>
                  <w:r>
                    <w:rPr>
                      <w:rFonts w:ascii="Malgun Gothic"/>
                      <w:b/>
                      <w:i w:val="false"/>
                      <w:color w:val="ff0000"/>
                      <w:sz w:val="18"/>
                      <w:u w:val="single"/>
                    </w:rPr>
                    <w:t>what</w:t>
                  </w:r>
                  <w:r>
                    <w:rPr>
                      <w:rFonts w:ascii="Malgun Gothic"/>
                      <w:b w:val="false"/>
                      <w:i w:val="false"/>
                      <w:color w:val="ff0000"/>
                      <w:sz w:val="18"/>
                    </w:rPr>
                    <w:t xml:space="preserve"> (-&gt;how)</w:t>
                  </w:r>
                  <w:r>
                    <w:rPr>
                      <w:rFonts w:ascii="Malgun Gothic"/>
                      <w:b w:val="false"/>
                      <w:i w:val="false"/>
                      <w:color w:val="000000"/>
                      <w:sz w:val="18"/>
                    </w:rPr>
                    <w:t xml:space="preserve"> something smells, we talk about the source of the odor.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70.  Things smell "flowery," "fruity," or "fishy."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71.  Furthermore, even the most familiar odors </w:t>
                  </w:r>
                  <w:r>
                    <w:rPr>
                      <w:rFonts w:ascii="Malgun Gothic"/>
                      <w:b/>
                      <w:i w:val="false"/>
                      <w:color w:val="ff0000"/>
                      <w:sz w:val="18"/>
                      <w:u w:val="single"/>
                    </w:rPr>
                    <w:t>is</w:t>
                  </w:r>
                  <w:r>
                    <w:rPr>
                      <w:rFonts w:ascii="Malgun Gothic"/>
                      <w:b w:val="false"/>
                      <w:i w:val="false"/>
                      <w:color w:val="ff0000"/>
                      <w:sz w:val="18"/>
                    </w:rPr>
                    <w:t xml:space="preserve"> (-&gt;are)</w:t>
                  </w:r>
                  <w:r>
                    <w:rPr>
                      <w:rFonts w:ascii="Malgun Gothic"/>
                      <w:b w:val="false"/>
                      <w:i w:val="false"/>
                      <w:color w:val="000000"/>
                      <w:sz w:val="18"/>
                    </w:rPr>
                    <w:t xml:space="preserve"> </w:t>
                  </w:r>
                  <w:r>
                    <w:rPr>
                      <w:rFonts w:ascii="Malgun Gothic"/>
                      <w:b/>
                      <w:i w:val="false"/>
                      <w:color w:val="ff0000"/>
                      <w:sz w:val="18"/>
                      <w:u w:val="single"/>
                    </w:rPr>
                    <w:t>difficultly</w:t>
                  </w:r>
                  <w:r>
                    <w:rPr>
                      <w:rFonts w:ascii="Malgun Gothic"/>
                      <w:b w:val="false"/>
                      <w:i w:val="false"/>
                      <w:color w:val="ff0000"/>
                      <w:sz w:val="18"/>
                    </w:rPr>
                    <w:t xml:space="preserve"> (-&gt;difficult)</w:t>
                  </w:r>
                  <w:r>
                    <w:rPr>
                      <w:rFonts w:ascii="Malgun Gothic"/>
                      <w:b w:val="false"/>
                      <w:i w:val="false"/>
                      <w:color w:val="000000"/>
                      <w:sz w:val="18"/>
                    </w:rPr>
                    <w:t xml:space="preserve"> to </w:t>
                  </w:r>
                  <w:r>
                    <w:rPr>
                      <w:rFonts w:ascii="Malgun Gothic"/>
                      <w:b/>
                      <w:i w:val="false"/>
                      <w:color w:val="ff0000"/>
                      <w:sz w:val="18"/>
                      <w:u w:val="single"/>
                    </w:rPr>
                    <w:t>identifying</w:t>
                  </w:r>
                  <w:r>
                    <w:rPr>
                      <w:rFonts w:ascii="Malgun Gothic"/>
                      <w:b w:val="false"/>
                      <w:i w:val="false"/>
                      <w:color w:val="ff0000"/>
                      <w:sz w:val="18"/>
                    </w:rPr>
                    <w:t xml:space="preserve"> (-&gt;identify)</w:t>
                  </w:r>
                  <w:r>
                    <w:rPr>
                      <w:rFonts w:ascii="Malgun Gothic"/>
                      <w:b w:val="false"/>
                      <w:i w:val="false"/>
                      <w:color w:val="000000"/>
                      <w:sz w:val="18"/>
                    </w:rPr>
                    <w:t xml:space="preserve"> when they are not </w:t>
                  </w:r>
                  <w:r>
                    <w:rPr>
                      <w:rFonts w:ascii="Malgun Gothic"/>
                      <w:b/>
                      <w:i w:val="false"/>
                      <w:color w:val="ff0000"/>
                      <w:sz w:val="18"/>
                      <w:u w:val="single"/>
                    </w:rPr>
                    <w:t>experiencing</w:t>
                  </w:r>
                  <w:r>
                    <w:rPr>
                      <w:rFonts w:ascii="Malgun Gothic"/>
                      <w:b w:val="false"/>
                      <w:i w:val="false"/>
                      <w:color w:val="ff0000"/>
                      <w:sz w:val="18"/>
                    </w:rPr>
                    <w:t xml:space="preserve"> (-&gt;experienced)</w:t>
                  </w:r>
                  <w:r>
                    <w:rPr>
                      <w:rFonts w:ascii="Malgun Gothic"/>
                      <w:b w:val="false"/>
                      <w:i w:val="false"/>
                      <w:color w:val="000000"/>
                      <w:sz w:val="18"/>
                    </w:rPr>
                    <w:t xml:space="preserve"> in their usual context.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72.  In one experiment the majority of participants </w:t>
                  </w:r>
                  <w:r>
                    <w:rPr>
                      <w:rFonts w:ascii="Malgun Gothic"/>
                      <w:b/>
                      <w:i w:val="false"/>
                      <w:color w:val="ff0000"/>
                      <w:sz w:val="18"/>
                      <w:u w:val="single"/>
                    </w:rPr>
                    <w:t>were</w:t>
                  </w:r>
                  <w:r>
                    <w:rPr>
                      <w:rFonts w:ascii="Malgun Gothic"/>
                      <w:b w:val="false"/>
                      <w:i w:val="false"/>
                      <w:color w:val="ff0000"/>
                      <w:sz w:val="18"/>
                    </w:rPr>
                    <w:t xml:space="preserve"> (-&gt;was)</w:t>
                  </w:r>
                  <w:r>
                    <w:rPr>
                      <w:rFonts w:ascii="Malgun Gothic"/>
                      <w:b w:val="false"/>
                      <w:i w:val="false"/>
                      <w:color w:val="000000"/>
                      <w:sz w:val="18"/>
                    </w:rPr>
                    <w:t xml:space="preserve"> unable </w:t>
                  </w:r>
                  <w:r>
                    <w:rPr>
                      <w:rFonts w:ascii="Malgun Gothic"/>
                      <w:b/>
                      <w:i w:val="false"/>
                      <w:color w:val="ff0000"/>
                      <w:sz w:val="18"/>
                      <w:u w:val="single"/>
                    </w:rPr>
                    <w:t>naming</w:t>
                  </w:r>
                  <w:r>
                    <w:rPr>
                      <w:rFonts w:ascii="Malgun Gothic"/>
                      <w:b w:val="false"/>
                      <w:i w:val="false"/>
                      <w:color w:val="ff0000"/>
                      <w:sz w:val="18"/>
                    </w:rPr>
                    <w:t xml:space="preserve"> (-&gt;to name)</w:t>
                  </w:r>
                  <w:r>
                    <w:rPr>
                      <w:rFonts w:ascii="Malgun Gothic"/>
                      <w:b w:val="false"/>
                      <w:i w:val="false"/>
                      <w:color w:val="000000"/>
                      <w:sz w:val="18"/>
                    </w:rPr>
                    <w:t xml:space="preserve">  very common odors like beer, urine, roses, or motor oil.</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73.  Obviously, even those </w:t>
                  </w:r>
                  <w:r>
                    <w:rPr>
                      <w:rFonts w:ascii="Malgun Gothic"/>
                      <w:b/>
                      <w:i w:val="false"/>
                      <w:color w:val="ff0000"/>
                      <w:sz w:val="18"/>
                      <w:u w:val="single"/>
                    </w:rPr>
                    <w:t>whom</w:t>
                  </w:r>
                  <w:r>
                    <w:rPr>
                      <w:rFonts w:ascii="Malgun Gothic"/>
                      <w:b w:val="false"/>
                      <w:i w:val="false"/>
                      <w:color w:val="ff0000"/>
                      <w:sz w:val="18"/>
                    </w:rPr>
                    <w:t xml:space="preserve"> (-&gt;who)</w:t>
                  </w:r>
                  <w:r>
                    <w:rPr>
                      <w:rFonts w:ascii="Malgun Gothic"/>
                      <w:b w:val="false"/>
                      <w:i w:val="false"/>
                      <w:color w:val="000000"/>
                      <w:sz w:val="18"/>
                    </w:rPr>
                    <w:t xml:space="preserve"> couldn't name any of these odors would drink the beer but not the urine or the motor oil.</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74.  This is </w:t>
                  </w:r>
                  <w:r>
                    <w:rPr>
                      <w:rFonts w:ascii="Malgun Gothic"/>
                      <w:b/>
                      <w:i w:val="false"/>
                      <w:color w:val="ff0000"/>
                      <w:sz w:val="18"/>
                      <w:u w:val="single"/>
                    </w:rPr>
                    <w:t>what</w:t>
                  </w:r>
                  <w:r>
                    <w:rPr>
                      <w:rFonts w:ascii="Malgun Gothic"/>
                      <w:b w:val="false"/>
                      <w:i w:val="false"/>
                      <w:color w:val="ff0000"/>
                      <w:sz w:val="18"/>
                    </w:rPr>
                    <w:t xml:space="preserve"> (-&gt;how)</w:t>
                  </w:r>
                  <w:r>
                    <w:rPr>
                      <w:rFonts w:ascii="Malgun Gothic"/>
                      <w:b w:val="false"/>
                      <w:i w:val="false"/>
                      <w:color w:val="000000"/>
                      <w:sz w:val="18"/>
                    </w:rPr>
                    <w:t xml:space="preserve"> evolution has shaped our brain: We respond to odors </w:t>
                  </w:r>
                  <w:r>
                    <w:rPr>
                      <w:rFonts w:ascii="Malgun Gothic"/>
                      <w:b/>
                      <w:i w:val="false"/>
                      <w:color w:val="ff0000"/>
                      <w:sz w:val="18"/>
                      <w:u w:val="single"/>
                    </w:rPr>
                    <w:t>correct</w:t>
                  </w:r>
                  <w:r>
                    <w:rPr>
                      <w:rFonts w:ascii="Malgun Gothic"/>
                      <w:b w:val="false"/>
                      <w:i w:val="false"/>
                      <w:color w:val="ff0000"/>
                      <w:sz w:val="18"/>
                    </w:rPr>
                    <w:t xml:space="preserve"> (-&gt;correctly)</w:t>
                  </w:r>
                  <w:r>
                    <w:rPr>
                      <w:rFonts w:ascii="Malgun Gothic"/>
                      <w:b w:val="false"/>
                      <w:i w:val="false"/>
                      <w:color w:val="000000"/>
                      <w:sz w:val="18"/>
                    </w:rPr>
                    <w:t xml:space="preserve"> in many different ways, but we are not well-equipped </w:t>
                  </w:r>
                  <w:r>
                    <w:rPr>
                      <w:rFonts w:ascii="Malgun Gothic"/>
                      <w:b/>
                      <w:i w:val="false"/>
                      <w:color w:val="ff0000"/>
                      <w:sz w:val="18"/>
                      <w:u w:val="single"/>
                    </w:rPr>
                    <w:t>talking</w:t>
                  </w:r>
                  <w:r>
                    <w:rPr>
                      <w:rFonts w:ascii="Malgun Gothic"/>
                      <w:b w:val="false"/>
                      <w:i w:val="false"/>
                      <w:color w:val="ff0000"/>
                      <w:sz w:val="18"/>
                    </w:rPr>
                    <w:t xml:space="preserve"> (-&gt;to talk)</w:t>
                  </w:r>
                  <w:r>
                    <w:rPr>
                      <w:rFonts w:ascii="Malgun Gothic"/>
                      <w:b w:val="false"/>
                      <w:i w:val="false"/>
                      <w:color w:val="000000"/>
                      <w:sz w:val="18"/>
                    </w:rPr>
                    <w:t xml:space="preserve">  about </w:t>
                  </w:r>
                  <w:r>
                    <w:rPr>
                      <w:rFonts w:ascii="Malgun Gothic"/>
                      <w:b/>
                      <w:i w:val="false"/>
                      <w:color w:val="ff0000"/>
                      <w:sz w:val="18"/>
                      <w:u w:val="single"/>
                    </w:rPr>
                    <w:t>it</w:t>
                  </w:r>
                  <w:r>
                    <w:rPr>
                      <w:rFonts w:ascii="Malgun Gothic"/>
                      <w:b w:val="false"/>
                      <w:i w:val="false"/>
                      <w:color w:val="ff0000"/>
                      <w:sz w:val="18"/>
                    </w:rPr>
                    <w:t xml:space="preserve"> (-&gt;them)</w:t>
                  </w:r>
                  <w:r>
                    <w:rPr>
                      <w:rFonts w:ascii="Malgun Gothic"/>
                      <w:b w:val="false"/>
                      <w:i w:val="false"/>
                      <w:color w:val="000000"/>
                      <w:sz w:val="18"/>
                    </w:rPr>
                    <w: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11. p6-no.34</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75.  A </w:t>
                  </w:r>
                  <w:r>
                    <w:rPr>
                      <w:rFonts w:ascii="Malgun Gothic"/>
                      <w:b/>
                      <w:i w:val="false"/>
                      <w:color w:val="ff0000"/>
                      <w:sz w:val="18"/>
                      <w:u w:val="single"/>
                    </w:rPr>
                    <w:t>particular</w:t>
                  </w:r>
                  <w:r>
                    <w:rPr>
                      <w:rFonts w:ascii="Malgun Gothic"/>
                      <w:b w:val="false"/>
                      <w:i w:val="false"/>
                      <w:color w:val="ff0000"/>
                      <w:sz w:val="18"/>
                    </w:rPr>
                    <w:t xml:space="preserve"> (-&gt;particularly)</w:t>
                  </w:r>
                  <w:r>
                    <w:rPr>
                      <w:rFonts w:ascii="Malgun Gothic"/>
                      <w:b w:val="false"/>
                      <w:i w:val="false"/>
                      <w:color w:val="000000"/>
                      <w:sz w:val="18"/>
                    </w:rPr>
                    <w:t xml:space="preserve"> powerful way </w:t>
                  </w:r>
                  <w:r>
                    <w:rPr>
                      <w:rFonts w:ascii="Malgun Gothic"/>
                      <w:b/>
                      <w:i w:val="false"/>
                      <w:color w:val="ff0000"/>
                      <w:sz w:val="18"/>
                      <w:u w:val="single"/>
                    </w:rPr>
                    <w:t>which</w:t>
                  </w:r>
                  <w:r>
                    <w:rPr>
                      <w:rFonts w:ascii="Malgun Gothic"/>
                      <w:b w:val="false"/>
                      <w:i w:val="false"/>
                      <w:color w:val="ff0000"/>
                      <w:sz w:val="18"/>
                    </w:rPr>
                    <w:t xml:space="preserve"> (-&gt;in which)</w:t>
                  </w:r>
                  <w:r>
                    <w:rPr>
                      <w:rFonts w:ascii="Malgun Gothic"/>
                      <w:b w:val="false"/>
                      <w:i w:val="false"/>
                      <w:color w:val="000000"/>
                      <w:sz w:val="18"/>
                    </w:rPr>
                    <w:t xml:space="preserve">  human beings adapt and </w:t>
                  </w:r>
                  <w:r>
                    <w:rPr>
                      <w:rFonts w:ascii="Malgun Gothic"/>
                      <w:b/>
                      <w:i w:val="false"/>
                      <w:color w:val="ff0000"/>
                      <w:sz w:val="18"/>
                      <w:u w:val="single"/>
                    </w:rPr>
                    <w:t>adjusting</w:t>
                  </w:r>
                  <w:r>
                    <w:rPr>
                      <w:rFonts w:ascii="Malgun Gothic"/>
                      <w:b w:val="false"/>
                      <w:i w:val="false"/>
                      <w:color w:val="ff0000"/>
                      <w:sz w:val="18"/>
                    </w:rPr>
                    <w:t xml:space="preserve"> (-&gt;adjust)</w:t>
                  </w:r>
                  <w:r>
                    <w:rPr>
                      <w:rFonts w:ascii="Malgun Gothic"/>
                      <w:b w:val="false"/>
                      <w:i w:val="false"/>
                      <w:color w:val="000000"/>
                      <w:sz w:val="18"/>
                    </w:rPr>
                    <w:t xml:space="preserve"> to their circumstances is by </w:t>
                  </w:r>
                  <w:r>
                    <w:rPr>
                      <w:rFonts w:ascii="Malgun Gothic"/>
                      <w:b/>
                      <w:i w:val="false"/>
                      <w:color w:val="ff0000"/>
                      <w:sz w:val="18"/>
                      <w:u w:val="single"/>
                    </w:rPr>
                    <w:t>change</w:t>
                  </w:r>
                  <w:r>
                    <w:rPr>
                      <w:rFonts w:ascii="Malgun Gothic"/>
                      <w:b w:val="false"/>
                      <w:i w:val="false"/>
                      <w:color w:val="ff0000"/>
                      <w:sz w:val="18"/>
                    </w:rPr>
                    <w:t xml:space="preserve"> (-&gt;changing)</w:t>
                  </w:r>
                  <w:r>
                    <w:rPr>
                      <w:rFonts w:ascii="Malgun Gothic"/>
                      <w:b w:val="false"/>
                      <w:i w:val="false"/>
                      <w:color w:val="000000"/>
                      <w:sz w:val="18"/>
                    </w:rPr>
                    <w:t xml:space="preserve"> behaviors in light of the consequences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they </w:t>
                  </w:r>
                  <w:r>
                    <w:rPr>
                      <w:rFonts w:ascii="Malgun Gothic"/>
                      <w:b/>
                      <w:i w:val="false"/>
                      <w:color w:val="ff0000"/>
                      <w:sz w:val="18"/>
                      <w:u w:val="single"/>
                    </w:rPr>
                    <w:t>yielding</w:t>
                  </w:r>
                  <w:r>
                    <w:rPr>
                      <w:rFonts w:ascii="Malgun Gothic"/>
                      <w:b w:val="false"/>
                      <w:i w:val="false"/>
                      <w:color w:val="ff0000"/>
                      <w:sz w:val="18"/>
                    </w:rPr>
                    <w:t xml:space="preserve"> (-&gt;yield)</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76.  For instance, a child </w:t>
                  </w:r>
                  <w:r>
                    <w:rPr>
                      <w:rFonts w:ascii="Malgun Gothic"/>
                      <w:b/>
                      <w:i w:val="false"/>
                      <w:color w:val="ff0000"/>
                      <w:sz w:val="18"/>
                      <w:u w:val="single"/>
                    </w:rPr>
                    <w:t>which</w:t>
                  </w:r>
                  <w:r>
                    <w:rPr>
                      <w:rFonts w:ascii="Malgun Gothic"/>
                      <w:b w:val="false"/>
                      <w:i w:val="false"/>
                      <w:color w:val="ff0000"/>
                      <w:sz w:val="18"/>
                    </w:rPr>
                    <w:t xml:space="preserve"> (-&gt;who)</w:t>
                  </w:r>
                  <w:r>
                    <w:rPr>
                      <w:rFonts w:ascii="Malgun Gothic"/>
                      <w:b w:val="false"/>
                      <w:i w:val="false"/>
                      <w:color w:val="000000"/>
                      <w:sz w:val="18"/>
                    </w:rPr>
                    <w:t xml:space="preserve"> </w:t>
                  </w:r>
                  <w:r>
                    <w:rPr>
                      <w:rFonts w:ascii="Malgun Gothic"/>
                      <w:b/>
                      <w:i w:val="false"/>
                      <w:color w:val="ff0000"/>
                      <w:sz w:val="18"/>
                      <w:u w:val="single"/>
                    </w:rPr>
                    <w:t>get</w:t>
                  </w:r>
                  <w:r>
                    <w:rPr>
                      <w:rFonts w:ascii="Malgun Gothic"/>
                      <w:b w:val="false"/>
                      <w:i w:val="false"/>
                      <w:color w:val="ff0000"/>
                      <w:sz w:val="18"/>
                    </w:rPr>
                    <w:t xml:space="preserve"> (-&gt;gets)</w:t>
                  </w:r>
                  <w:r>
                    <w:rPr>
                      <w:rFonts w:ascii="Malgun Gothic"/>
                      <w:b w:val="false"/>
                      <w:i w:val="false"/>
                      <w:color w:val="000000"/>
                      <w:sz w:val="18"/>
                    </w:rPr>
                    <w:t xml:space="preserve"> </w:t>
                  </w:r>
                  <w:r>
                    <w:rPr>
                      <w:rFonts w:ascii="Malgun Gothic"/>
                      <w:b/>
                      <w:i w:val="false"/>
                      <w:color w:val="ff0000"/>
                      <w:sz w:val="18"/>
                      <w:u w:val="single"/>
                    </w:rPr>
                    <w:t>praising</w:t>
                  </w:r>
                  <w:r>
                    <w:rPr>
                      <w:rFonts w:ascii="Malgun Gothic"/>
                      <w:b w:val="false"/>
                      <w:i w:val="false"/>
                      <w:color w:val="ff0000"/>
                      <w:sz w:val="18"/>
                    </w:rPr>
                    <w:t xml:space="preserve"> (-&gt;praised)</w:t>
                  </w:r>
                  <w:r>
                    <w:rPr>
                      <w:rFonts w:ascii="Malgun Gothic"/>
                      <w:b w:val="false"/>
                      <w:i w:val="false"/>
                      <w:color w:val="000000"/>
                      <w:sz w:val="18"/>
                    </w:rPr>
                    <w:t xml:space="preserve"> by her teacher for </w:t>
                  </w:r>
                  <w:r>
                    <w:rPr>
                      <w:rFonts w:ascii="Malgun Gothic"/>
                      <w:b/>
                      <w:i w:val="false"/>
                      <w:color w:val="ff0000"/>
                      <w:sz w:val="18"/>
                      <w:u w:val="single"/>
                    </w:rPr>
                    <w:t>do</w:t>
                  </w:r>
                  <w:r>
                    <w:rPr>
                      <w:rFonts w:ascii="Malgun Gothic"/>
                      <w:b w:val="false"/>
                      <w:i w:val="false"/>
                      <w:color w:val="ff0000"/>
                      <w:sz w:val="18"/>
                    </w:rPr>
                    <w:t xml:space="preserve"> (-&gt;doing)</w:t>
                  </w:r>
                  <w:r>
                    <w:rPr>
                      <w:rFonts w:ascii="Malgun Gothic"/>
                      <w:b w:val="false"/>
                      <w:i w:val="false"/>
                      <w:color w:val="000000"/>
                      <w:sz w:val="18"/>
                    </w:rPr>
                    <w:t xml:space="preserve"> an exercise </w:t>
                  </w:r>
                  <w:r>
                    <w:rPr>
                      <w:rFonts w:ascii="Malgun Gothic"/>
                      <w:b/>
                      <w:i w:val="false"/>
                      <w:color w:val="ff0000"/>
                      <w:sz w:val="18"/>
                      <w:u w:val="single"/>
                    </w:rPr>
                    <w:t>correct</w:t>
                  </w:r>
                  <w:r>
                    <w:rPr>
                      <w:rFonts w:ascii="Malgun Gothic"/>
                      <w:b w:val="false"/>
                      <w:i w:val="false"/>
                      <w:color w:val="ff0000"/>
                      <w:sz w:val="18"/>
                    </w:rPr>
                    <w:t xml:space="preserve"> (-&gt;correctly)</w:t>
                  </w:r>
                  <w:r>
                    <w:rPr>
                      <w:rFonts w:ascii="Malgun Gothic"/>
                      <w:b w:val="false"/>
                      <w:i w:val="false"/>
                      <w:color w:val="000000"/>
                      <w:sz w:val="18"/>
                    </w:rPr>
                    <w:t xml:space="preserv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likely </w:t>
                  </w:r>
                  <w:r>
                    <w:rPr>
                      <w:rFonts w:ascii="Malgun Gothic"/>
                      <w:b/>
                      <w:i w:val="false"/>
                      <w:color w:val="ff0000"/>
                      <w:sz w:val="18"/>
                      <w:u w:val="single"/>
                    </w:rPr>
                    <w:t>continue</w:t>
                  </w:r>
                  <w:r>
                    <w:rPr>
                      <w:rFonts w:ascii="Malgun Gothic"/>
                      <w:b w:val="false"/>
                      <w:i w:val="false"/>
                      <w:color w:val="ff0000"/>
                      <w:sz w:val="18"/>
                    </w:rPr>
                    <w:t xml:space="preserve"> (-&gt;to continue)</w:t>
                  </w:r>
                  <w:r>
                    <w:rPr>
                      <w:rFonts w:ascii="Malgun Gothic"/>
                      <w:b w:val="false"/>
                      <w:i w:val="false"/>
                      <w:color w:val="000000"/>
                      <w:sz w:val="18"/>
                    </w:rPr>
                    <w:t xml:space="preserve">  </w:t>
                  </w:r>
                  <w:r>
                    <w:rPr>
                      <w:rFonts w:ascii="Malgun Gothic"/>
                      <w:b/>
                      <w:i w:val="false"/>
                      <w:color w:val="ff0000"/>
                      <w:sz w:val="18"/>
                      <w:u w:val="single"/>
                    </w:rPr>
                    <w:t>do</w:t>
                  </w:r>
                  <w:r>
                    <w:rPr>
                      <w:rFonts w:ascii="Malgun Gothic"/>
                      <w:b w:val="false"/>
                      <w:i w:val="false"/>
                      <w:color w:val="ff0000"/>
                      <w:sz w:val="18"/>
                    </w:rPr>
                    <w:t xml:space="preserve"> (-&gt;doing)</w:t>
                  </w:r>
                  <w:r>
                    <w:rPr>
                      <w:rFonts w:ascii="Malgun Gothic"/>
                      <w:b w:val="false"/>
                      <w:i w:val="false"/>
                      <w:color w:val="000000"/>
                      <w:sz w:val="18"/>
                    </w:rPr>
                    <w:t xml:space="preserve"> the exercise in that way.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77.  A dancer </w:t>
                  </w:r>
                  <w:r>
                    <w:rPr>
                      <w:rFonts w:ascii="Malgun Gothic"/>
                      <w:b/>
                      <w:i w:val="false"/>
                      <w:color w:val="ff0000"/>
                      <w:sz w:val="18"/>
                      <w:u w:val="single"/>
                    </w:rPr>
                    <w:t>which</w:t>
                  </w:r>
                  <w:r>
                    <w:rPr>
                      <w:rFonts w:ascii="Malgun Gothic"/>
                      <w:b w:val="false"/>
                      <w:i w:val="false"/>
                      <w:color w:val="ff0000"/>
                      <w:sz w:val="18"/>
                    </w:rPr>
                    <w:t xml:space="preserve"> (-&gt;who)</w:t>
                  </w:r>
                  <w:r>
                    <w:rPr>
                      <w:rFonts w:ascii="Malgun Gothic"/>
                      <w:b w:val="false"/>
                      <w:i w:val="false"/>
                      <w:color w:val="000000"/>
                      <w:sz w:val="18"/>
                    </w:rPr>
                    <w:t xml:space="preserve"> </w:t>
                  </w:r>
                  <w:r>
                    <w:rPr>
                      <w:rFonts w:ascii="Malgun Gothic"/>
                      <w:b/>
                      <w:i w:val="false"/>
                      <w:color w:val="ff0000"/>
                      <w:sz w:val="18"/>
                      <w:u w:val="single"/>
                    </w:rPr>
                    <w:t>feel</w:t>
                  </w:r>
                  <w:r>
                    <w:rPr>
                      <w:rFonts w:ascii="Malgun Gothic"/>
                      <w:b w:val="false"/>
                      <w:i w:val="false"/>
                      <w:color w:val="ff0000"/>
                      <w:sz w:val="18"/>
                    </w:rPr>
                    <w:t xml:space="preserve"> (-&gt;feels)</w:t>
                  </w:r>
                  <w:r>
                    <w:rPr>
                      <w:rFonts w:ascii="Malgun Gothic"/>
                      <w:b w:val="false"/>
                      <w:i w:val="false"/>
                      <w:color w:val="000000"/>
                      <w:sz w:val="18"/>
                    </w:rPr>
                    <w:t xml:space="preserve">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a particular conditioning exercise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not </w:t>
                  </w:r>
                  <w:r>
                    <w:rPr>
                      <w:rFonts w:ascii="Malgun Gothic"/>
                      <w:b/>
                      <w:i w:val="false"/>
                      <w:color w:val="ff0000"/>
                      <w:sz w:val="18"/>
                      <w:u w:val="single"/>
                    </w:rPr>
                    <w:t>given</w:t>
                  </w:r>
                  <w:r>
                    <w:rPr>
                      <w:rFonts w:ascii="Malgun Gothic"/>
                      <w:b w:val="false"/>
                      <w:i w:val="false"/>
                      <w:color w:val="ff0000"/>
                      <w:sz w:val="18"/>
                    </w:rPr>
                    <w:t xml:space="preserve"> (-&gt;giving)</w:t>
                  </w:r>
                  <w:r>
                    <w:rPr>
                      <w:rFonts w:ascii="Malgun Gothic"/>
                      <w:b w:val="false"/>
                      <w:i w:val="false"/>
                      <w:color w:val="000000"/>
                      <w:sz w:val="18"/>
                    </w:rPr>
                    <w:t xml:space="preserve"> any results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likely to give that exercise up in favor of another one that seems more promising.</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78.  In general, we tend </w:t>
                  </w:r>
                  <w:r>
                    <w:rPr>
                      <w:rFonts w:ascii="Malgun Gothic"/>
                      <w:b/>
                      <w:i w:val="false"/>
                      <w:color w:val="ff0000"/>
                      <w:sz w:val="18"/>
                      <w:u w:val="single"/>
                    </w:rPr>
                    <w:t>doing</w:t>
                  </w:r>
                  <w:r>
                    <w:rPr>
                      <w:rFonts w:ascii="Malgun Gothic"/>
                      <w:b w:val="false"/>
                      <w:i w:val="false"/>
                      <w:color w:val="ff0000"/>
                      <w:sz w:val="18"/>
                    </w:rPr>
                    <w:t xml:space="preserve"> (-&gt;to do)</w:t>
                  </w:r>
                  <w:r>
                    <w:rPr>
                      <w:rFonts w:ascii="Malgun Gothic"/>
                      <w:b w:val="false"/>
                      <w:i w:val="false"/>
                      <w:color w:val="000000"/>
                      <w:sz w:val="18"/>
                    </w:rPr>
                    <w:t xml:space="preserve">  things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t>
                  </w:r>
                  <w:r>
                    <w:rPr>
                      <w:rFonts w:ascii="Malgun Gothic"/>
                      <w:b/>
                      <w:i w:val="false"/>
                      <w:color w:val="ff0000"/>
                      <w:sz w:val="18"/>
                      <w:u w:val="single"/>
                    </w:rPr>
                    <w:t>brings</w:t>
                  </w:r>
                  <w:r>
                    <w:rPr>
                      <w:rFonts w:ascii="Malgun Gothic"/>
                      <w:b w:val="false"/>
                      <w:i w:val="false"/>
                      <w:color w:val="ff0000"/>
                      <w:sz w:val="18"/>
                    </w:rPr>
                    <w:t xml:space="preserve"> (-&gt;bring)</w:t>
                  </w:r>
                  <w:r>
                    <w:rPr>
                      <w:rFonts w:ascii="Malgun Gothic"/>
                      <w:b w:val="false"/>
                      <w:i w:val="false"/>
                      <w:color w:val="000000"/>
                      <w:sz w:val="18"/>
                    </w:rPr>
                    <w:t xml:space="preserve"> us some kind of benefit or </w:t>
                  </w:r>
                  <w:r>
                    <w:rPr>
                      <w:rFonts w:ascii="Malgun Gothic"/>
                      <w:b/>
                      <w:i w:val="false"/>
                      <w:color w:val="ff0000"/>
                      <w:sz w:val="18"/>
                      <w:u w:val="single"/>
                    </w:rPr>
                    <w:t>acts</w:t>
                  </w:r>
                  <w:r>
                    <w:rPr>
                      <w:rFonts w:ascii="Malgun Gothic"/>
                      <w:b w:val="false"/>
                      <w:i w:val="false"/>
                      <w:color w:val="ff0000"/>
                      <w:sz w:val="18"/>
                    </w:rPr>
                    <w:t xml:space="preserve"> (-&gt;act)</w:t>
                  </w:r>
                  <w:r>
                    <w:rPr>
                      <w:rFonts w:ascii="Malgun Gothic"/>
                      <w:b w:val="false"/>
                      <w:i w:val="false"/>
                      <w:color w:val="000000"/>
                      <w:sz w:val="18"/>
                    </w:rPr>
                    <w:t xml:space="preserve"> in ways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t>
                  </w:r>
                  <w:r>
                    <w:rPr>
                      <w:rFonts w:ascii="Malgun Gothic"/>
                      <w:b/>
                      <w:i w:val="false"/>
                      <w:color w:val="ff0000"/>
                      <w:sz w:val="18"/>
                      <w:u w:val="single"/>
                    </w:rPr>
                    <w:t>helps</w:t>
                  </w:r>
                  <w:r>
                    <w:rPr>
                      <w:rFonts w:ascii="Malgun Gothic"/>
                      <w:b w:val="false"/>
                      <w:i w:val="false"/>
                      <w:color w:val="ff0000"/>
                      <w:sz w:val="18"/>
                    </w:rPr>
                    <w:t xml:space="preserve"> (-&gt;help)</w:t>
                  </w:r>
                  <w:r>
                    <w:rPr>
                      <w:rFonts w:ascii="Malgun Gothic"/>
                      <w:b w:val="false"/>
                      <w:i w:val="false"/>
                      <w:color w:val="000000"/>
                      <w:sz w:val="18"/>
                    </w:rPr>
                    <w:t xml:space="preserve"> us </w:t>
                  </w:r>
                  <w:r>
                    <w:rPr>
                      <w:rFonts w:ascii="Malgun Gothic"/>
                      <w:b/>
                      <w:i w:val="false"/>
                      <w:color w:val="ff0000"/>
                      <w:sz w:val="18"/>
                      <w:u w:val="single"/>
                    </w:rPr>
                    <w:t>avoiding</w:t>
                  </w:r>
                  <w:r>
                    <w:rPr>
                      <w:rFonts w:ascii="Malgun Gothic"/>
                      <w:b w:val="false"/>
                      <w:i w:val="false"/>
                      <w:color w:val="ff0000"/>
                      <w:sz w:val="18"/>
                    </w:rPr>
                    <w:t xml:space="preserve"> (-&gt;avoid)</w:t>
                  </w:r>
                  <w:r>
                    <w:rPr>
                      <w:rFonts w:ascii="Malgun Gothic"/>
                      <w:b w:val="false"/>
                      <w:i w:val="false"/>
                      <w:color w:val="000000"/>
                      <w:sz w:val="18"/>
                    </w:rPr>
                    <w:t xml:space="preserve"> some kind of problem, discomfort, or disadvantage.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79.  We also tend </w:t>
                  </w:r>
                  <w:r>
                    <w:rPr>
                      <w:rFonts w:ascii="Malgun Gothic"/>
                      <w:b/>
                      <w:i w:val="false"/>
                      <w:color w:val="ff0000"/>
                      <w:sz w:val="18"/>
                      <w:u w:val="single"/>
                    </w:rPr>
                    <w:t>doing</w:t>
                  </w:r>
                  <w:r>
                    <w:rPr>
                      <w:rFonts w:ascii="Malgun Gothic"/>
                      <w:b w:val="false"/>
                      <w:i w:val="false"/>
                      <w:color w:val="ff0000"/>
                      <w:sz w:val="18"/>
                    </w:rPr>
                    <w:t xml:space="preserve"> (-&gt;to do)</w:t>
                  </w:r>
                  <w:r>
                    <w:rPr>
                      <w:rFonts w:ascii="Malgun Gothic"/>
                      <w:b w:val="false"/>
                      <w:i w:val="false"/>
                      <w:color w:val="000000"/>
                      <w:sz w:val="18"/>
                    </w:rPr>
                    <w:t xml:space="preserve">  fewer things (or stop </w:t>
                  </w:r>
                  <w:r>
                    <w:rPr>
                      <w:rFonts w:ascii="Malgun Gothic"/>
                      <w:b/>
                      <w:i w:val="false"/>
                      <w:color w:val="ff0000"/>
                      <w:sz w:val="18"/>
                      <w:u w:val="single"/>
                    </w:rPr>
                    <w:t>to do</w:t>
                  </w:r>
                  <w:r>
                    <w:rPr>
                      <w:rFonts w:ascii="Malgun Gothic"/>
                      <w:b w:val="false"/>
                      <w:i w:val="false"/>
                      <w:color w:val="ff0000"/>
                      <w:sz w:val="18"/>
                    </w:rPr>
                    <w:t xml:space="preserve"> (-&gt;doing)</w:t>
                  </w:r>
                  <w:r>
                    <w:rPr>
                      <w:rFonts w:ascii="Malgun Gothic"/>
                      <w:b w:val="false"/>
                      <w:i w:val="false"/>
                      <w:color w:val="000000"/>
                      <w:sz w:val="18"/>
                    </w:rPr>
                    <w:t xml:space="preserve"> things)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t>
                  </w:r>
                  <w:r>
                    <w:rPr>
                      <w:rFonts w:ascii="Malgun Gothic"/>
                      <w:b/>
                      <w:i w:val="false"/>
                      <w:color w:val="ff0000"/>
                      <w:sz w:val="18"/>
                      <w:u w:val="single"/>
                    </w:rPr>
                    <w:t>leads</w:t>
                  </w:r>
                  <w:r>
                    <w:rPr>
                      <w:rFonts w:ascii="Malgun Gothic"/>
                      <w:b w:val="false"/>
                      <w:i w:val="false"/>
                      <w:color w:val="ff0000"/>
                      <w:sz w:val="18"/>
                    </w:rPr>
                    <w:t xml:space="preserve"> (-&gt;lead)</w:t>
                  </w:r>
                  <w:r>
                    <w:rPr>
                      <w:rFonts w:ascii="Malgun Gothic"/>
                      <w:b w:val="false"/>
                      <w:i w:val="false"/>
                      <w:color w:val="000000"/>
                      <w:sz w:val="18"/>
                    </w:rPr>
                    <w:t xml:space="preserve"> to problems, discomfort, or disadvantages, and we tend </w:t>
                  </w:r>
                  <w:r>
                    <w:rPr>
                      <w:rFonts w:ascii="Malgun Gothic"/>
                      <w:b/>
                      <w:i w:val="false"/>
                      <w:color w:val="ff0000"/>
                      <w:sz w:val="18"/>
                      <w:u w:val="single"/>
                    </w:rPr>
                    <w:t>avoiding</w:t>
                  </w:r>
                  <w:r>
                    <w:rPr>
                      <w:rFonts w:ascii="Malgun Gothic"/>
                      <w:b w:val="false"/>
                      <w:i w:val="false"/>
                      <w:color w:val="ff0000"/>
                      <w:sz w:val="18"/>
                    </w:rPr>
                    <w:t xml:space="preserve"> (-&gt;to avoid)</w:t>
                  </w:r>
                  <w:r>
                    <w:rPr>
                      <w:rFonts w:ascii="Malgun Gothic"/>
                      <w:b w:val="false"/>
                      <w:i w:val="false"/>
                      <w:color w:val="000000"/>
                      <w:sz w:val="18"/>
                    </w:rPr>
                    <w:t xml:space="preserve">  </w:t>
                  </w:r>
                  <w:r>
                    <w:rPr>
                      <w:rFonts w:ascii="Malgun Gothic"/>
                      <w:b/>
                      <w:i w:val="false"/>
                      <w:color w:val="ff0000"/>
                      <w:sz w:val="18"/>
                      <w:u w:val="single"/>
                    </w:rPr>
                    <w:t>to act</w:t>
                  </w:r>
                  <w:r>
                    <w:rPr>
                      <w:rFonts w:ascii="Malgun Gothic"/>
                      <w:b w:val="false"/>
                      <w:i w:val="false"/>
                      <w:color w:val="ff0000"/>
                      <w:sz w:val="18"/>
                    </w:rPr>
                    <w:t xml:space="preserve"> (-&gt;acting)</w:t>
                  </w:r>
                  <w:r>
                    <w:rPr>
                      <w:rFonts w:ascii="Malgun Gothic"/>
                      <w:b w:val="false"/>
                      <w:i w:val="false"/>
                      <w:color w:val="000000"/>
                      <w:sz w:val="18"/>
                    </w:rPr>
                    <w:t xml:space="preserve"> in ways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t>
                  </w:r>
                  <w:r>
                    <w:rPr>
                      <w:rFonts w:ascii="Malgun Gothic"/>
                      <w:b/>
                      <w:i w:val="false"/>
                      <w:color w:val="ff0000"/>
                      <w:sz w:val="18"/>
                      <w:u w:val="single"/>
                    </w:rPr>
                    <w:t>does</w:t>
                  </w:r>
                  <w:r>
                    <w:rPr>
                      <w:rFonts w:ascii="Malgun Gothic"/>
                      <w:b w:val="false"/>
                      <w:i w:val="false"/>
                      <w:color w:val="ff0000"/>
                      <w:sz w:val="18"/>
                    </w:rPr>
                    <w:t xml:space="preserve"> (-&gt;do)</w:t>
                  </w:r>
                  <w:r>
                    <w:rPr>
                      <w:rFonts w:ascii="Malgun Gothic"/>
                      <w:b w:val="false"/>
                      <w:i w:val="false"/>
                      <w:color w:val="000000"/>
                      <w:sz w:val="18"/>
                    </w:rPr>
                    <w:t xml:space="preserve"> not bring any benefit or reward.</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12. p6-no.35</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80.  It is </w:t>
                  </w:r>
                  <w:r>
                    <w:rPr>
                      <w:rFonts w:ascii="Malgun Gothic"/>
                      <w:b/>
                      <w:i w:val="false"/>
                      <w:color w:val="ff0000"/>
                      <w:sz w:val="18"/>
                      <w:u w:val="single"/>
                    </w:rPr>
                    <w:t>evidently</w:t>
                  </w:r>
                  <w:r>
                    <w:rPr>
                      <w:rFonts w:ascii="Malgun Gothic"/>
                      <w:b w:val="false"/>
                      <w:i w:val="false"/>
                      <w:color w:val="ff0000"/>
                      <w:sz w:val="18"/>
                    </w:rPr>
                    <w:t xml:space="preserve"> (-&gt;evident)</w:t>
                  </w:r>
                  <w:r>
                    <w:rPr>
                      <w:rFonts w:ascii="Malgun Gothic"/>
                      <w:b w:val="false"/>
                      <w:i w:val="false"/>
                      <w:color w:val="000000"/>
                      <w:sz w:val="18"/>
                    </w:rPr>
                    <w:t xml:space="preserve"> through various case studies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t>
                  </w:r>
                  <w:r>
                    <w:rPr>
                      <w:rFonts w:ascii="Malgun Gothic"/>
                      <w:b/>
                      <w:i w:val="false"/>
                      <w:color w:val="ff0000"/>
                      <w:sz w:val="18"/>
                      <w:u w:val="single"/>
                    </w:rPr>
                    <w:t>adopt</w:t>
                  </w:r>
                  <w:r>
                    <w:rPr>
                      <w:rFonts w:ascii="Malgun Gothic"/>
                      <w:b w:val="false"/>
                      <w:i w:val="false"/>
                      <w:color w:val="ff0000"/>
                      <w:sz w:val="18"/>
                    </w:rPr>
                    <w:t xml:space="preserve"> (-&gt;adopting)</w:t>
                  </w:r>
                  <w:r>
                    <w:rPr>
                      <w:rFonts w:ascii="Malgun Gothic"/>
                      <w:b w:val="false"/>
                      <w:i w:val="false"/>
                      <w:color w:val="000000"/>
                      <w:sz w:val="18"/>
                    </w:rPr>
                    <w:t xml:space="preserve"> digital minimalism can lead to </w:t>
                  </w:r>
                  <w:r>
                    <w:rPr>
                      <w:rFonts w:ascii="Malgun Gothic"/>
                      <w:b/>
                      <w:i w:val="false"/>
                      <w:color w:val="ff0000"/>
                      <w:sz w:val="18"/>
                      <w:u w:val="single"/>
                    </w:rPr>
                    <w:t>improve</w:t>
                  </w:r>
                  <w:r>
                    <w:rPr>
                      <w:rFonts w:ascii="Malgun Gothic"/>
                      <w:b w:val="false"/>
                      <w:i w:val="false"/>
                      <w:color w:val="ff0000"/>
                      <w:sz w:val="18"/>
                    </w:rPr>
                    <w:t xml:space="preserve"> (-&gt;improved)</w:t>
                  </w:r>
                  <w:r>
                    <w:rPr>
                      <w:rFonts w:ascii="Malgun Gothic"/>
                      <w:b w:val="false"/>
                      <w:i w:val="false"/>
                      <w:color w:val="000000"/>
                      <w:sz w:val="18"/>
                    </w:rPr>
                    <w:t xml:space="preserve"> mental health outcomes.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81.  For instance, a study </w:t>
                  </w:r>
                  <w:r>
                    <w:rPr>
                      <w:rFonts w:ascii="Malgun Gothic"/>
                      <w:b/>
                      <w:i w:val="false"/>
                      <w:color w:val="ff0000"/>
                      <w:sz w:val="18"/>
                      <w:u w:val="single"/>
                    </w:rPr>
                    <w:t>conducting</w:t>
                  </w:r>
                  <w:r>
                    <w:rPr>
                      <w:rFonts w:ascii="Malgun Gothic"/>
                      <w:b w:val="false"/>
                      <w:i w:val="false"/>
                      <w:color w:val="ff0000"/>
                      <w:sz w:val="18"/>
                    </w:rPr>
                    <w:t xml:space="preserve"> (-&gt;conducted)</w:t>
                  </w:r>
                  <w:r>
                    <w:rPr>
                      <w:rFonts w:ascii="Malgun Gothic"/>
                      <w:b w:val="false"/>
                      <w:i w:val="false"/>
                      <w:color w:val="000000"/>
                      <w:sz w:val="18"/>
                    </w:rPr>
                    <w:t xml:space="preserve"> by researchers at Stanford University </w:t>
                  </w:r>
                  <w:r>
                    <w:rPr>
                      <w:rFonts w:ascii="Malgun Gothic"/>
                      <w:b/>
                      <w:i w:val="false"/>
                      <w:color w:val="ff0000"/>
                      <w:sz w:val="18"/>
                      <w:u w:val="single"/>
                    </w:rPr>
                    <w:t>finding</w:t>
                  </w:r>
                  <w:r>
                    <w:rPr>
                      <w:rFonts w:ascii="Malgun Gothic"/>
                      <w:b w:val="false"/>
                      <w:i w:val="false"/>
                      <w:color w:val="ff0000"/>
                      <w:sz w:val="18"/>
                    </w:rPr>
                    <w:t xml:space="preserve"> (-&gt;found)</w:t>
                  </w:r>
                  <w:r>
                    <w:rPr>
                      <w:rFonts w:ascii="Malgun Gothic"/>
                      <w:b w:val="false"/>
                      <w:i w:val="false"/>
                      <w:color w:val="000000"/>
                      <w:sz w:val="18"/>
                    </w:rPr>
                    <w:t xml:space="preserve">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participants </w:t>
                  </w:r>
                  <w:r>
                    <w:rPr>
                      <w:rFonts w:ascii="Malgun Gothic"/>
                      <w:b/>
                      <w:i w:val="false"/>
                      <w:color w:val="ff0000"/>
                      <w:sz w:val="18"/>
                      <w:u w:val="single"/>
                    </w:rPr>
                    <w:t>whom</w:t>
                  </w:r>
                  <w:r>
                    <w:rPr>
                      <w:rFonts w:ascii="Malgun Gothic"/>
                      <w:b w:val="false"/>
                      <w:i w:val="false"/>
                      <w:color w:val="ff0000"/>
                      <w:sz w:val="18"/>
                    </w:rPr>
                    <w:t xml:space="preserve"> (-&gt;who)</w:t>
                  </w:r>
                  <w:r>
                    <w:rPr>
                      <w:rFonts w:ascii="Malgun Gothic"/>
                      <w:b w:val="false"/>
                      <w:i w:val="false"/>
                      <w:color w:val="000000"/>
                      <w:sz w:val="18"/>
                    </w:rPr>
                    <w:t xml:space="preserve"> </w:t>
                  </w:r>
                  <w:r>
                    <w:rPr>
                      <w:rFonts w:ascii="Malgun Gothic"/>
                      <w:b/>
                      <w:i w:val="false"/>
                      <w:color w:val="ff0000"/>
                      <w:sz w:val="18"/>
                      <w:u w:val="single"/>
                    </w:rPr>
                    <w:t>limiting</w:t>
                  </w:r>
                  <w:r>
                    <w:rPr>
                      <w:rFonts w:ascii="Malgun Gothic"/>
                      <w:b w:val="false"/>
                      <w:i w:val="false"/>
                      <w:color w:val="ff0000"/>
                      <w:sz w:val="18"/>
                    </w:rPr>
                    <w:t xml:space="preserve"> (-&gt;limited)</w:t>
                  </w:r>
                  <w:r>
                    <w:rPr>
                      <w:rFonts w:ascii="Malgun Gothic"/>
                      <w:b w:val="false"/>
                      <w:i w:val="false"/>
                      <w:color w:val="000000"/>
                      <w:sz w:val="18"/>
                    </w:rPr>
                    <w:t xml:space="preserve"> their use of social media and digital devices </w:t>
                  </w:r>
                  <w:r>
                    <w:rPr>
                      <w:rFonts w:ascii="Malgun Gothic"/>
                      <w:b/>
                      <w:i w:val="false"/>
                      <w:color w:val="ff0000"/>
                      <w:sz w:val="18"/>
                      <w:u w:val="single"/>
                    </w:rPr>
                    <w:t>reporting</w:t>
                  </w:r>
                  <w:r>
                    <w:rPr>
                      <w:rFonts w:ascii="Malgun Gothic"/>
                      <w:b w:val="false"/>
                      <w:i w:val="false"/>
                      <w:color w:val="ff0000"/>
                      <w:sz w:val="18"/>
                    </w:rPr>
                    <w:t xml:space="preserve"> (-&gt;reported)</w:t>
                  </w:r>
                  <w:r>
                    <w:rPr>
                      <w:rFonts w:ascii="Malgun Gothic"/>
                      <w:b w:val="false"/>
                      <w:i w:val="false"/>
                      <w:color w:val="000000"/>
                      <w:sz w:val="18"/>
                    </w:rPr>
                    <w:t xml:space="preserve"> lower levels of stress, anxiety, and depression.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82.  By </w:t>
                  </w:r>
                  <w:r>
                    <w:rPr>
                      <w:rFonts w:ascii="Malgun Gothic"/>
                      <w:b/>
                      <w:i w:val="false"/>
                      <w:color w:val="ff0000"/>
                      <w:sz w:val="18"/>
                      <w:u w:val="single"/>
                    </w:rPr>
                    <w:t>reduce</w:t>
                  </w:r>
                  <w:r>
                    <w:rPr>
                      <w:rFonts w:ascii="Malgun Gothic"/>
                      <w:b w:val="false"/>
                      <w:i w:val="false"/>
                      <w:color w:val="ff0000"/>
                      <w:sz w:val="18"/>
                    </w:rPr>
                    <w:t xml:space="preserve"> (-&gt;reducing)</w:t>
                  </w:r>
                  <w:r>
                    <w:rPr>
                      <w:rFonts w:ascii="Malgun Gothic"/>
                      <w:b w:val="false"/>
                      <w:i w:val="false"/>
                      <w:color w:val="000000"/>
                      <w:sz w:val="18"/>
                    </w:rPr>
                    <w:t xml:space="preserve"> the constant stream of information and notifications, individuals were able </w:t>
                  </w:r>
                  <w:r>
                    <w:rPr>
                      <w:rFonts w:ascii="Malgun Gothic"/>
                      <w:b/>
                      <w:i w:val="false"/>
                      <w:color w:val="ff0000"/>
                      <w:sz w:val="18"/>
                      <w:u w:val="single"/>
                    </w:rPr>
                    <w:t>focusing</w:t>
                  </w:r>
                  <w:r>
                    <w:rPr>
                      <w:rFonts w:ascii="Malgun Gothic"/>
                      <w:b w:val="false"/>
                      <w:i w:val="false"/>
                      <w:color w:val="ff0000"/>
                      <w:sz w:val="18"/>
                    </w:rPr>
                    <w:t xml:space="preserve"> (-&gt;to focus)</w:t>
                  </w:r>
                  <w:r>
                    <w:rPr>
                      <w:rFonts w:ascii="Malgun Gothic"/>
                      <w:b w:val="false"/>
                      <w:i w:val="false"/>
                      <w:color w:val="000000"/>
                      <w:sz w:val="18"/>
                    </w:rPr>
                    <w:t xml:space="preserve">  more on meaningful interactions and activities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t>
                  </w:r>
                  <w:r>
                    <w:rPr>
                      <w:rFonts w:ascii="Malgun Gothic"/>
                      <w:b/>
                      <w:i w:val="false"/>
                      <w:color w:val="ff0000"/>
                      <w:sz w:val="18"/>
                      <w:u w:val="single"/>
                    </w:rPr>
                    <w:t>promoting</w:t>
                  </w:r>
                  <w:r>
                    <w:rPr>
                      <w:rFonts w:ascii="Malgun Gothic"/>
                      <w:b w:val="false"/>
                      <w:i w:val="false"/>
                      <w:color w:val="ff0000"/>
                      <w:sz w:val="18"/>
                    </w:rPr>
                    <w:t xml:space="preserve"> (-&gt;promoted)</w:t>
                  </w:r>
                  <w:r>
                    <w:rPr>
                      <w:rFonts w:ascii="Malgun Gothic"/>
                      <w:b w:val="false"/>
                      <w:i w:val="false"/>
                      <w:color w:val="000000"/>
                      <w:sz w:val="18"/>
                    </w:rPr>
                    <w:t xml:space="preserve"> well-being.</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83.  In another case, a corporate professional </w:t>
                  </w:r>
                  <w:r>
                    <w:rPr>
                      <w:rFonts w:ascii="Malgun Gothic"/>
                      <w:b/>
                      <w:i w:val="false"/>
                      <w:color w:val="ff0000"/>
                      <w:sz w:val="18"/>
                      <w:u w:val="single"/>
                    </w:rPr>
                    <w:t>struggled</w:t>
                  </w:r>
                  <w:r>
                    <w:rPr>
                      <w:rFonts w:ascii="Malgun Gothic"/>
                      <w:b w:val="false"/>
                      <w:i w:val="false"/>
                      <w:color w:val="ff0000"/>
                      <w:sz w:val="18"/>
                    </w:rPr>
                    <w:t xml:space="preserve"> (-&gt;struggling)</w:t>
                  </w:r>
                  <w:r>
                    <w:rPr>
                      <w:rFonts w:ascii="Malgun Gothic"/>
                      <w:b w:val="false"/>
                      <w:i w:val="false"/>
                      <w:color w:val="000000"/>
                      <w:sz w:val="18"/>
                    </w:rPr>
                    <w:t xml:space="preserve"> with burnout and insomnia </w:t>
                  </w:r>
                  <w:r>
                    <w:rPr>
                      <w:rFonts w:ascii="Malgun Gothic"/>
                      <w:b/>
                      <w:i w:val="false"/>
                      <w:color w:val="ff0000"/>
                      <w:sz w:val="18"/>
                      <w:u w:val="single"/>
                    </w:rPr>
                    <w:t>implementing</w:t>
                  </w:r>
                  <w:r>
                    <w:rPr>
                      <w:rFonts w:ascii="Malgun Gothic"/>
                      <w:b w:val="false"/>
                      <w:i w:val="false"/>
                      <w:color w:val="ff0000"/>
                      <w:sz w:val="18"/>
                    </w:rPr>
                    <w:t xml:space="preserve"> (-&gt;implemented)</w:t>
                  </w:r>
                  <w:r>
                    <w:rPr>
                      <w:rFonts w:ascii="Malgun Gothic"/>
                      <w:b w:val="false"/>
                      <w:i w:val="false"/>
                      <w:color w:val="000000"/>
                      <w:sz w:val="18"/>
                    </w:rPr>
                    <w:t xml:space="preserve"> digital minimalism techniques, such as </w:t>
                  </w:r>
                  <w:r>
                    <w:rPr>
                      <w:rFonts w:ascii="Malgun Gothic"/>
                      <w:b/>
                      <w:i w:val="false"/>
                      <w:color w:val="ff0000"/>
                      <w:sz w:val="18"/>
                      <w:u w:val="single"/>
                    </w:rPr>
                    <w:t>set</w:t>
                  </w:r>
                  <w:r>
                    <w:rPr>
                      <w:rFonts w:ascii="Malgun Gothic"/>
                      <w:b w:val="false"/>
                      <w:i w:val="false"/>
                      <w:color w:val="ff0000"/>
                      <w:sz w:val="18"/>
                    </w:rPr>
                    <w:t xml:space="preserve"> (-&gt;setting)</w:t>
                  </w:r>
                  <w:r>
                    <w:rPr>
                      <w:rFonts w:ascii="Malgun Gothic"/>
                      <w:b w:val="false"/>
                      <w:i w:val="false"/>
                      <w:color w:val="000000"/>
                      <w:sz w:val="18"/>
                    </w:rPr>
                    <w:t xml:space="preserve"> boundaries for phone usage and </w:t>
                  </w:r>
                  <w:r>
                    <w:rPr>
                      <w:rFonts w:ascii="Malgun Gothic"/>
                      <w:b/>
                      <w:i w:val="false"/>
                      <w:color w:val="ff0000"/>
                      <w:sz w:val="18"/>
                      <w:u w:val="single"/>
                    </w:rPr>
                    <w:t>practice</w:t>
                  </w:r>
                  <w:r>
                    <w:rPr>
                      <w:rFonts w:ascii="Malgun Gothic"/>
                      <w:b w:val="false"/>
                      <w:i w:val="false"/>
                      <w:color w:val="ff0000"/>
                      <w:sz w:val="18"/>
                    </w:rPr>
                    <w:t xml:space="preserve"> (-&gt;practicing)</w:t>
                  </w:r>
                  <w:r>
                    <w:rPr>
                      <w:rFonts w:ascii="Malgun Gothic"/>
                      <w:b w:val="false"/>
                      <w:i w:val="false"/>
                      <w:color w:val="000000"/>
                      <w:sz w:val="18"/>
                    </w:rPr>
                    <w:t xml:space="preserve"> mindfulness.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84.  As a result, he experienced </w:t>
                  </w:r>
                  <w:r>
                    <w:rPr>
                      <w:rFonts w:ascii="Malgun Gothic"/>
                      <w:b/>
                      <w:i w:val="false"/>
                      <w:color w:val="ff0000"/>
                      <w:sz w:val="18"/>
                      <w:u w:val="single"/>
                    </w:rPr>
                    <w:t>improve</w:t>
                  </w:r>
                  <w:r>
                    <w:rPr>
                      <w:rFonts w:ascii="Malgun Gothic"/>
                      <w:b w:val="false"/>
                      <w:i w:val="false"/>
                      <w:color w:val="ff0000"/>
                      <w:sz w:val="18"/>
                    </w:rPr>
                    <w:t xml:space="preserve"> (-&gt;improved)</w:t>
                  </w:r>
                  <w:r>
                    <w:rPr>
                      <w:rFonts w:ascii="Malgun Gothic"/>
                      <w:b w:val="false"/>
                      <w:i w:val="false"/>
                      <w:color w:val="000000"/>
                      <w:sz w:val="18"/>
                    </w:rPr>
                    <w:t xml:space="preserve"> sleep quality, </w:t>
                  </w:r>
                  <w:r>
                    <w:rPr>
                      <w:rFonts w:ascii="Malgun Gothic"/>
                      <w:b/>
                      <w:i w:val="false"/>
                      <w:color w:val="ff0000"/>
                      <w:sz w:val="18"/>
                      <w:u w:val="single"/>
                    </w:rPr>
                    <w:t>reducing</w:t>
                  </w:r>
                  <w:r>
                    <w:rPr>
                      <w:rFonts w:ascii="Malgun Gothic"/>
                      <w:b w:val="false"/>
                      <w:i w:val="false"/>
                      <w:color w:val="ff0000"/>
                      <w:sz w:val="18"/>
                    </w:rPr>
                    <w:t xml:space="preserve"> (-&gt;reduced)</w:t>
                  </w:r>
                  <w:r>
                    <w:rPr>
                      <w:rFonts w:ascii="Malgun Gothic"/>
                      <w:b w:val="false"/>
                      <w:i w:val="false"/>
                      <w:color w:val="000000"/>
                      <w:sz w:val="18"/>
                    </w:rPr>
                    <w:t xml:space="preserve"> stress levels, and a newfound sense of calm and clarity.</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13. p6-no.36</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85.  During the Ice Age, not only </w:t>
                  </w:r>
                  <w:r>
                    <w:rPr>
                      <w:rFonts w:ascii="Malgun Gothic"/>
                      <w:b/>
                      <w:i w:val="false"/>
                      <w:color w:val="ff0000"/>
                      <w:sz w:val="18"/>
                      <w:u w:val="single"/>
                    </w:rPr>
                    <w:t>were</w:t>
                  </w:r>
                  <w:r>
                    <w:rPr>
                      <w:rFonts w:ascii="Malgun Gothic"/>
                      <w:b w:val="false"/>
                      <w:i w:val="false"/>
                      <w:color w:val="ff0000"/>
                      <w:sz w:val="18"/>
                    </w:rPr>
                    <w:t xml:space="preserve"> (-&gt;was)</w:t>
                  </w:r>
                  <w:r>
                    <w:rPr>
                      <w:rFonts w:ascii="Malgun Gothic"/>
                      <w:b w:val="false"/>
                      <w:i w:val="false"/>
                      <w:color w:val="000000"/>
                      <w:sz w:val="18"/>
                    </w:rPr>
                    <w:t xml:space="preserve"> the planet </w:t>
                  </w:r>
                  <w:r>
                    <w:rPr>
                      <w:rFonts w:ascii="Malgun Gothic"/>
                      <w:b/>
                      <w:i w:val="false"/>
                      <w:color w:val="ff0000"/>
                      <w:sz w:val="18"/>
                      <w:u w:val="single"/>
                    </w:rPr>
                    <w:t>very</w:t>
                  </w:r>
                  <w:r>
                    <w:rPr>
                      <w:rFonts w:ascii="Malgun Gothic"/>
                      <w:b w:val="false"/>
                      <w:i w:val="false"/>
                      <w:color w:val="ff0000"/>
                      <w:sz w:val="18"/>
                    </w:rPr>
                    <w:t xml:space="preserve"> (-&gt;much)</w:t>
                  </w:r>
                  <w:r>
                    <w:rPr>
                      <w:rFonts w:ascii="Malgun Gothic"/>
                      <w:b w:val="false"/>
                      <w:i w:val="false"/>
                      <w:color w:val="000000"/>
                      <w:sz w:val="18"/>
                    </w:rPr>
                    <w:t xml:space="preserve"> colder, with ice sheets </w:t>
                  </w:r>
                  <w:r>
                    <w:rPr>
                      <w:rFonts w:ascii="Malgun Gothic"/>
                      <w:b/>
                      <w:i w:val="false"/>
                      <w:color w:val="ff0000"/>
                      <w:sz w:val="18"/>
                      <w:u w:val="single"/>
                    </w:rPr>
                    <w:t>cover</w:t>
                  </w:r>
                  <w:r>
                    <w:rPr>
                      <w:rFonts w:ascii="Malgun Gothic"/>
                      <w:b w:val="false"/>
                      <w:i w:val="false"/>
                      <w:color w:val="ff0000"/>
                      <w:sz w:val="18"/>
                    </w:rPr>
                    <w:t xml:space="preserve"> (-&gt;covering)</w:t>
                  </w:r>
                  <w:r>
                    <w:rPr>
                      <w:rFonts w:ascii="Malgun Gothic"/>
                      <w:b w:val="false"/>
                      <w:i w:val="false"/>
                      <w:color w:val="000000"/>
                      <w:sz w:val="18"/>
                    </w:rPr>
                    <w:t xml:space="preserve"> much of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we </w:t>
                  </w:r>
                  <w:r>
                    <w:rPr>
                      <w:rFonts w:ascii="Malgun Gothic"/>
                      <w:b/>
                      <w:i w:val="false"/>
                      <w:color w:val="ff0000"/>
                      <w:sz w:val="18"/>
                      <w:u w:val="single"/>
                    </w:rPr>
                    <w:t>calling</w:t>
                  </w:r>
                  <w:r>
                    <w:rPr>
                      <w:rFonts w:ascii="Malgun Gothic"/>
                      <w:b w:val="false"/>
                      <w:i w:val="false"/>
                      <w:color w:val="ff0000"/>
                      <w:sz w:val="18"/>
                    </w:rPr>
                    <w:t xml:space="preserve"> (-&gt;call)</w:t>
                  </w:r>
                  <w:r>
                    <w:rPr>
                      <w:rFonts w:ascii="Malgun Gothic"/>
                      <w:b w:val="false"/>
                      <w:i w:val="false"/>
                      <w:color w:val="000000"/>
                      <w:sz w:val="18"/>
                    </w:rPr>
                    <w:t xml:space="preserve"> the northern hemisphere today, but, </w:t>
                  </w:r>
                  <w:r>
                    <w:rPr>
                      <w:rFonts w:ascii="Malgun Gothic"/>
                      <w:b/>
                      <w:i w:val="false"/>
                      <w:color w:val="ff0000"/>
                      <w:sz w:val="18"/>
                      <w:u w:val="single"/>
                    </w:rPr>
                    <w:t>crucial</w:t>
                  </w:r>
                  <w:r>
                    <w:rPr>
                      <w:rFonts w:ascii="Malgun Gothic"/>
                      <w:b w:val="false"/>
                      <w:i w:val="false"/>
                      <w:color w:val="ff0000"/>
                      <w:sz w:val="18"/>
                    </w:rPr>
                    <w:t xml:space="preserve"> (-&gt;crucially)</w:t>
                  </w:r>
                  <w:r>
                    <w:rPr>
                      <w:rFonts w:ascii="Malgun Gothic"/>
                      <w:b w:val="false"/>
                      <w:i w:val="false"/>
                      <w:color w:val="000000"/>
                      <w:sz w:val="18"/>
                    </w:rPr>
                    <w:t xml:space="preserve">, it was </w:t>
                  </w:r>
                  <w:r>
                    <w:rPr>
                      <w:rFonts w:ascii="Malgun Gothic"/>
                      <w:b/>
                      <w:i w:val="false"/>
                      <w:color w:val="ff0000"/>
                      <w:sz w:val="18"/>
                      <w:u w:val="single"/>
                    </w:rPr>
                    <w:t>very</w:t>
                  </w:r>
                  <w:r>
                    <w:rPr>
                      <w:rFonts w:ascii="Malgun Gothic"/>
                      <w:b w:val="false"/>
                      <w:i w:val="false"/>
                      <w:color w:val="ff0000"/>
                      <w:sz w:val="18"/>
                    </w:rPr>
                    <w:t xml:space="preserve"> (-&gt;much)</w:t>
                  </w:r>
                  <w:r>
                    <w:rPr>
                      <w:rFonts w:ascii="Malgun Gothic"/>
                      <w:b w:val="false"/>
                      <w:i w:val="false"/>
                      <w:color w:val="000000"/>
                      <w:sz w:val="18"/>
                    </w:rPr>
                    <w:t xml:space="preserve"> drier.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86.  In Ireland, we often associate the cold with the wet but if it is really cold, there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w:t>
                  </w:r>
                  <w:r>
                    <w:rPr>
                      <w:rFonts w:ascii="Malgun Gothic"/>
                      <w:b/>
                      <w:i w:val="false"/>
                      <w:color w:val="ff0000"/>
                      <w:sz w:val="18"/>
                      <w:u w:val="single"/>
                    </w:rPr>
                    <w:t>very</w:t>
                  </w:r>
                  <w:r>
                    <w:rPr>
                      <w:rFonts w:ascii="Malgun Gothic"/>
                      <w:b w:val="false"/>
                      <w:i w:val="false"/>
                      <w:color w:val="ff0000"/>
                      <w:sz w:val="18"/>
                    </w:rPr>
                    <w:t xml:space="preserve"> (-&gt;far)</w:t>
                  </w:r>
                  <w:r>
                    <w:rPr>
                      <w:rFonts w:ascii="Malgun Gothic"/>
                      <w:b w:val="false"/>
                      <w:i w:val="false"/>
                      <w:color w:val="000000"/>
                      <w:sz w:val="18"/>
                    </w:rPr>
                    <w:t xml:space="preserve"> less evaporation, fewer clouds, and less rain.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87.  Our world in the Ice Age </w:t>
                  </w:r>
                  <w:r>
                    <w:rPr>
                      <w:rFonts w:ascii="Malgun Gothic"/>
                      <w:b/>
                      <w:i w:val="false"/>
                      <w:color w:val="ff0000"/>
                      <w:sz w:val="18"/>
                      <w:u w:val="single"/>
                    </w:rPr>
                    <w:t>were</w:t>
                  </w:r>
                  <w:r>
                    <w:rPr>
                      <w:rFonts w:ascii="Malgun Gothic"/>
                      <w:b w:val="false"/>
                      <w:i w:val="false"/>
                      <w:color w:val="ff0000"/>
                      <w:sz w:val="18"/>
                    </w:rPr>
                    <w:t xml:space="preserve"> (-&gt;was)</w:t>
                  </w:r>
                  <w:r>
                    <w:rPr>
                      <w:rFonts w:ascii="Malgun Gothic"/>
                      <w:b w:val="false"/>
                      <w:i w:val="false"/>
                      <w:color w:val="000000"/>
                      <w:sz w:val="18"/>
                    </w:rPr>
                    <w:t xml:space="preserve"> cold and dry, </w:t>
                  </w:r>
                  <w:r>
                    <w:rPr>
                      <w:rFonts w:ascii="Malgun Gothic"/>
                      <w:b/>
                      <w:i w:val="false"/>
                      <w:color w:val="ff0000"/>
                      <w:sz w:val="18"/>
                      <w:u w:val="single"/>
                    </w:rPr>
                    <w:t>meant</w:t>
                  </w:r>
                  <w:r>
                    <w:rPr>
                      <w:rFonts w:ascii="Malgun Gothic"/>
                      <w:b w:val="false"/>
                      <w:i w:val="false"/>
                      <w:color w:val="ff0000"/>
                      <w:sz w:val="18"/>
                    </w:rPr>
                    <w:t xml:space="preserve"> (-&gt;meaning)</w:t>
                  </w:r>
                  <w:r>
                    <w:rPr>
                      <w:rFonts w:ascii="Malgun Gothic"/>
                      <w:b w:val="false"/>
                      <w:i w:val="false"/>
                      <w:color w:val="000000"/>
                      <w:sz w:val="18"/>
                    </w:rPr>
                    <w:t xml:space="preserve"> it was </w:t>
                  </w:r>
                  <w:r>
                    <w:rPr>
                      <w:rFonts w:ascii="Malgun Gothic"/>
                      <w:b/>
                      <w:i w:val="false"/>
                      <w:color w:val="ff0000"/>
                      <w:sz w:val="18"/>
                      <w:u w:val="single"/>
                    </w:rPr>
                    <w:t>difficultly</w:t>
                  </w:r>
                  <w:r>
                    <w:rPr>
                      <w:rFonts w:ascii="Malgun Gothic"/>
                      <w:b w:val="false"/>
                      <w:i w:val="false"/>
                      <w:color w:val="ff0000"/>
                      <w:sz w:val="18"/>
                    </w:rPr>
                    <w:t xml:space="preserve"> (-&gt;difficult)</w:t>
                  </w:r>
                  <w:r>
                    <w:rPr>
                      <w:rFonts w:ascii="Malgun Gothic"/>
                      <w:b w:val="false"/>
                      <w:i w:val="false"/>
                      <w:color w:val="000000"/>
                      <w:sz w:val="18"/>
                    </w:rPr>
                    <w:t xml:space="preserve"> for plants </w:t>
                  </w:r>
                  <w:r>
                    <w:rPr>
                      <w:rFonts w:ascii="Malgun Gothic"/>
                      <w:b/>
                      <w:i w:val="false"/>
                      <w:color w:val="ff0000"/>
                      <w:sz w:val="18"/>
                      <w:u w:val="single"/>
                    </w:rPr>
                    <w:t>growing</w:t>
                  </w:r>
                  <w:r>
                    <w:rPr>
                      <w:rFonts w:ascii="Malgun Gothic"/>
                      <w:b w:val="false"/>
                      <w:i w:val="false"/>
                      <w:color w:val="ff0000"/>
                      <w:sz w:val="18"/>
                    </w:rPr>
                    <w:t xml:space="preserve"> (-&gt;to grow)</w:t>
                  </w:r>
                  <w:r>
                    <w:rPr>
                      <w:rFonts w:ascii="Malgun Gothic"/>
                      <w:b w:val="false"/>
                      <w:i w:val="false"/>
                      <w:color w:val="000000"/>
                      <w:sz w:val="18"/>
                    </w:rPr>
                    <w:t xml:space="preserve"> .</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88.  In this type of climate, farming isn't an option: it's too risky </w:t>
                  </w:r>
                  <w:r>
                    <w:rPr>
                      <w:rFonts w:ascii="Malgun Gothic"/>
                      <w:b/>
                      <w:i w:val="false"/>
                      <w:color w:val="ff0000"/>
                      <w:sz w:val="18"/>
                      <w:u w:val="single"/>
                    </w:rPr>
                    <w:t>depend</w:t>
                  </w:r>
                  <w:r>
                    <w:rPr>
                      <w:rFonts w:ascii="Malgun Gothic"/>
                      <w:b w:val="false"/>
                      <w:i w:val="false"/>
                      <w:color w:val="ff0000"/>
                      <w:sz w:val="18"/>
                    </w:rPr>
                    <w:t xml:space="preserve"> (-&gt;to depend)</w:t>
                  </w:r>
                  <w:r>
                    <w:rPr>
                      <w:rFonts w:ascii="Malgun Gothic"/>
                      <w:b w:val="false"/>
                      <w:i w:val="false"/>
                      <w:color w:val="000000"/>
                      <w:sz w:val="18"/>
                    </w:rPr>
                    <w:t xml:space="preserve">  on any one piece of land </w:t>
                  </w:r>
                  <w:r>
                    <w:rPr>
                      <w:rFonts w:ascii="Malgun Gothic"/>
                      <w:b/>
                      <w:i w:val="false"/>
                      <w:color w:val="ff0000"/>
                      <w:sz w:val="18"/>
                      <w:u w:val="single"/>
                    </w:rPr>
                    <w:t>produce</w:t>
                  </w:r>
                  <w:r>
                    <w:rPr>
                      <w:rFonts w:ascii="Malgun Gothic"/>
                      <w:b w:val="false"/>
                      <w:i w:val="false"/>
                      <w:color w:val="ff0000"/>
                      <w:sz w:val="18"/>
                    </w:rPr>
                    <w:t xml:space="preserve"> (-&gt;to produce)</w:t>
                  </w:r>
                  <w:r>
                    <w:rPr>
                      <w:rFonts w:ascii="Malgun Gothic"/>
                      <w:b w:val="false"/>
                      <w:i w:val="false"/>
                      <w:color w:val="000000"/>
                      <w:sz w:val="18"/>
                    </w:rPr>
                    <w:t xml:space="preserve">  the energy you need.</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89.  As the temperature </w:t>
                  </w:r>
                  <w:r>
                    <w:rPr>
                      <w:rFonts w:ascii="Malgun Gothic"/>
                      <w:b/>
                      <w:i w:val="false"/>
                      <w:color w:val="ff0000"/>
                      <w:sz w:val="18"/>
                      <w:u w:val="single"/>
                    </w:rPr>
                    <w:t>rising</w:t>
                  </w:r>
                  <w:r>
                    <w:rPr>
                      <w:rFonts w:ascii="Malgun Gothic"/>
                      <w:b w:val="false"/>
                      <w:i w:val="false"/>
                      <w:color w:val="ff0000"/>
                      <w:sz w:val="18"/>
                    </w:rPr>
                    <w:t xml:space="preserve"> (-&gt;rose)</w:t>
                  </w:r>
                  <w:r>
                    <w:rPr>
                      <w:rFonts w:ascii="Malgun Gothic"/>
                      <w:b w:val="false"/>
                      <w:i w:val="false"/>
                      <w:color w:val="000000"/>
                      <w:sz w:val="18"/>
                    </w:rPr>
                    <w:t xml:space="preserve"> and the ice caps </w:t>
                  </w:r>
                  <w:r>
                    <w:rPr>
                      <w:rFonts w:ascii="Malgun Gothic"/>
                      <w:b/>
                      <w:i w:val="false"/>
                      <w:color w:val="ff0000"/>
                      <w:sz w:val="18"/>
                      <w:u w:val="single"/>
                    </w:rPr>
                    <w:t>melting</w:t>
                  </w:r>
                  <w:r>
                    <w:rPr>
                      <w:rFonts w:ascii="Malgun Gothic"/>
                      <w:b w:val="false"/>
                      <w:i w:val="false"/>
                      <w:color w:val="ff0000"/>
                      <w:sz w:val="18"/>
                    </w:rPr>
                    <w:t xml:space="preserve"> (-&gt;melted)</w:t>
                  </w:r>
                  <w:r>
                    <w:rPr>
                      <w:rFonts w:ascii="Malgun Gothic"/>
                      <w:b w:val="false"/>
                      <w:i w:val="false"/>
                      <w:color w:val="000000"/>
                      <w:sz w:val="18"/>
                    </w:rPr>
                    <w:t>, we experienced a sudden explosion of life.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90.  The world got warmer and wetter, and people started </w:t>
                  </w:r>
                  <w:r>
                    <w:rPr>
                      <w:rFonts w:ascii="Malgun Gothic"/>
                      <w:b/>
                      <w:i w:val="false"/>
                      <w:color w:val="ff0000"/>
                      <w:sz w:val="18"/>
                      <w:u w:val="single"/>
                    </w:rPr>
                    <w:t>living</w:t>
                  </w:r>
                  <w:r>
                    <w:rPr>
                      <w:rFonts w:ascii="Malgun Gothic"/>
                      <w:b w:val="false"/>
                      <w:i w:val="false"/>
                      <w:color w:val="ff0000"/>
                      <w:sz w:val="18"/>
                    </w:rPr>
                    <w:t xml:space="preserve"> (-&gt;to live)</w:t>
                  </w:r>
                  <w:r>
                    <w:rPr>
                      <w:rFonts w:ascii="Malgun Gothic"/>
                      <w:b w:val="false"/>
                      <w:i w:val="false"/>
                      <w:color w:val="000000"/>
                      <w:sz w:val="18"/>
                    </w:rPr>
                    <w:t xml:space="preserve">  around places </w:t>
                  </w:r>
                  <w:r>
                    <w:rPr>
                      <w:rFonts w:ascii="Malgun Gothic"/>
                      <w:b/>
                      <w:i w:val="false"/>
                      <w:color w:val="ff0000"/>
                      <w:sz w:val="18"/>
                      <w:u w:val="single"/>
                    </w:rPr>
                    <w:t>which</w:t>
                  </w:r>
                  <w:r>
                    <w:rPr>
                      <w:rFonts w:ascii="Malgun Gothic"/>
                      <w:b w:val="false"/>
                      <w:i w:val="false"/>
                      <w:color w:val="ff0000"/>
                      <w:sz w:val="18"/>
                    </w:rPr>
                    <w:t xml:space="preserve"> (-&gt;where)</w:t>
                  </w:r>
                  <w:r>
                    <w:rPr>
                      <w:rFonts w:ascii="Malgun Gothic"/>
                      <w:b w:val="false"/>
                      <w:i w:val="false"/>
                      <w:color w:val="000000"/>
                      <w:sz w:val="18"/>
                    </w:rPr>
                    <w:t xml:space="preserve"> they could make food grow most </w:t>
                  </w:r>
                  <w:r>
                    <w:rPr>
                      <w:rFonts w:ascii="Malgun Gothic"/>
                      <w:b/>
                      <w:i w:val="false"/>
                      <w:color w:val="ff0000"/>
                      <w:sz w:val="18"/>
                      <w:u w:val="single"/>
                    </w:rPr>
                    <w:t>intensive</w:t>
                  </w:r>
                  <w:r>
                    <w:rPr>
                      <w:rFonts w:ascii="Malgun Gothic"/>
                      <w:b w:val="false"/>
                      <w:i w:val="false"/>
                      <w:color w:val="ff0000"/>
                      <w:sz w:val="18"/>
                    </w:rPr>
                    <w:t xml:space="preserve"> (-&gt;intensively)</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91.  This didn't happen overnight; it </w:t>
                  </w:r>
                  <w:r>
                    <w:rPr>
                      <w:rFonts w:ascii="Malgun Gothic"/>
                      <w:b/>
                      <w:i w:val="false"/>
                      <w:color w:val="ff0000"/>
                      <w:sz w:val="18"/>
                      <w:u w:val="single"/>
                    </w:rPr>
                    <w:t>probable</w:t>
                  </w:r>
                  <w:r>
                    <w:rPr>
                      <w:rFonts w:ascii="Malgun Gothic"/>
                      <w:b w:val="false"/>
                      <w:i w:val="false"/>
                      <w:color w:val="ff0000"/>
                      <w:sz w:val="18"/>
                    </w:rPr>
                    <w:t xml:space="preserve"> (-&gt;probably)</w:t>
                  </w:r>
                  <w:r>
                    <w:rPr>
                      <w:rFonts w:ascii="Malgun Gothic"/>
                      <w:b w:val="false"/>
                      <w:i w:val="false"/>
                      <w:color w:val="000000"/>
                      <w:sz w:val="18"/>
                    </w:rPr>
                    <w:t xml:space="preserve"> </w:t>
                  </w:r>
                  <w:r>
                    <w:rPr>
                      <w:rFonts w:ascii="Malgun Gothic"/>
                      <w:b/>
                      <w:i w:val="false"/>
                      <w:color w:val="ff0000"/>
                      <w:sz w:val="18"/>
                      <w:u w:val="single"/>
                    </w:rPr>
                    <w:t>taking</w:t>
                  </w:r>
                  <w:r>
                    <w:rPr>
                      <w:rFonts w:ascii="Malgun Gothic"/>
                      <w:b w:val="false"/>
                      <w:i w:val="false"/>
                      <w:color w:val="ff0000"/>
                      <w:sz w:val="18"/>
                    </w:rPr>
                    <w:t xml:space="preserve"> (-&gt;took)</w:t>
                  </w:r>
                  <w:r>
                    <w:rPr>
                      <w:rFonts w:ascii="Malgun Gothic"/>
                      <w:b w:val="false"/>
                      <w:i w:val="false"/>
                      <w:color w:val="000000"/>
                      <w:sz w:val="18"/>
                    </w:rPr>
                    <w:t xml:space="preserve"> thousands of years, with hunter-gatherers </w:t>
                  </w:r>
                  <w:r>
                    <w:rPr>
                      <w:rFonts w:ascii="Malgun Gothic"/>
                      <w:b/>
                      <w:i w:val="false"/>
                      <w:color w:val="ff0000"/>
                      <w:sz w:val="18"/>
                      <w:u w:val="single"/>
                    </w:rPr>
                    <w:t>foraged</w:t>
                  </w:r>
                  <w:r>
                    <w:rPr>
                      <w:rFonts w:ascii="Malgun Gothic"/>
                      <w:b w:val="false"/>
                      <w:i w:val="false"/>
                      <w:color w:val="ff0000"/>
                      <w:sz w:val="18"/>
                    </w:rPr>
                    <w:t xml:space="preserve"> (-&gt;foraging)</w:t>
                  </w:r>
                  <w:r>
                    <w:rPr>
                      <w:rFonts w:ascii="Malgun Gothic"/>
                      <w:b w:val="false"/>
                      <w:i w:val="false"/>
                      <w:color w:val="000000"/>
                      <w:sz w:val="18"/>
                    </w:rPr>
                    <w:t xml:space="preserve"> and </w:t>
                  </w:r>
                  <w:r>
                    <w:rPr>
                      <w:rFonts w:ascii="Malgun Gothic"/>
                      <w:b/>
                      <w:i w:val="false"/>
                      <w:color w:val="ff0000"/>
                      <w:sz w:val="18"/>
                      <w:u w:val="single"/>
                    </w:rPr>
                    <w:t>hunted</w:t>
                  </w:r>
                  <w:r>
                    <w:rPr>
                      <w:rFonts w:ascii="Malgun Gothic"/>
                      <w:b w:val="false"/>
                      <w:i w:val="false"/>
                      <w:color w:val="ff0000"/>
                      <w:sz w:val="18"/>
                    </w:rPr>
                    <w:t xml:space="preserve"> (-&gt;hunting)</w:t>
                  </w:r>
                  <w:r>
                    <w:rPr>
                      <w:rFonts w:ascii="Malgun Gothic"/>
                      <w:b w:val="false"/>
                      <w:i w:val="false"/>
                      <w:color w:val="000000"/>
                      <w:sz w:val="18"/>
                    </w:rPr>
                    <w:t xml:space="preserve">, while </w:t>
                  </w:r>
                  <w:r>
                    <w:rPr>
                      <w:rFonts w:ascii="Malgun Gothic"/>
                      <w:b/>
                      <w:i w:val="false"/>
                      <w:color w:val="ff0000"/>
                      <w:sz w:val="18"/>
                      <w:u w:val="single"/>
                    </w:rPr>
                    <w:t>do</w:t>
                  </w:r>
                  <w:r>
                    <w:rPr>
                      <w:rFonts w:ascii="Malgun Gothic"/>
                      <w:b w:val="false"/>
                      <w:i w:val="false"/>
                      <w:color w:val="ff0000"/>
                      <w:sz w:val="18"/>
                    </w:rPr>
                    <w:t xml:space="preserve"> (-&gt;doing)</w:t>
                  </w:r>
                  <w:r>
                    <w:rPr>
                      <w:rFonts w:ascii="Malgun Gothic"/>
                      <w:b w:val="false"/>
                      <w:i w:val="false"/>
                      <w:color w:val="000000"/>
                      <w:sz w:val="18"/>
                    </w:rPr>
                    <w:t xml:space="preserve"> a little side hustle in farming.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14. p7-no.37</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92.  The big difference between working and long-term memory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we are </w:t>
                  </w:r>
                  <w:r>
                    <w:rPr>
                      <w:rFonts w:ascii="Malgun Gothic"/>
                      <w:b/>
                      <w:i w:val="false"/>
                      <w:color w:val="ff0000"/>
                      <w:sz w:val="18"/>
                      <w:u w:val="single"/>
                    </w:rPr>
                    <w:t>explicit</w:t>
                  </w:r>
                  <w:r>
                    <w:rPr>
                      <w:rFonts w:ascii="Malgun Gothic"/>
                      <w:b w:val="false"/>
                      <w:i w:val="false"/>
                      <w:color w:val="ff0000"/>
                      <w:sz w:val="18"/>
                    </w:rPr>
                    <w:t xml:space="preserve"> (-&gt;explicitly)</w:t>
                  </w:r>
                  <w:r>
                    <w:rPr>
                      <w:rFonts w:ascii="Malgun Gothic"/>
                      <w:b w:val="false"/>
                      <w:i w:val="false"/>
                      <w:color w:val="000000"/>
                      <w:sz w:val="18"/>
                    </w:rPr>
                    <w:t xml:space="preserve"> aware of the information in working memory, but we are not able to </w:t>
                  </w:r>
                  <w:r>
                    <w:rPr>
                      <w:rFonts w:ascii="Malgun Gothic"/>
                      <w:b/>
                      <w:i w:val="false"/>
                      <w:color w:val="ff0000"/>
                      <w:sz w:val="18"/>
                      <w:u w:val="single"/>
                    </w:rPr>
                    <w:t>direct</w:t>
                  </w:r>
                  <w:r>
                    <w:rPr>
                      <w:rFonts w:ascii="Malgun Gothic"/>
                      <w:b w:val="false"/>
                      <w:i w:val="false"/>
                      <w:color w:val="ff0000"/>
                      <w:sz w:val="18"/>
                    </w:rPr>
                    <w:t xml:space="preserve"> (-&gt;directly)</w:t>
                  </w:r>
                  <w:r>
                    <w:rPr>
                      <w:rFonts w:ascii="Malgun Gothic"/>
                      <w:b w:val="false"/>
                      <w:i w:val="false"/>
                      <w:color w:val="000000"/>
                      <w:sz w:val="18"/>
                    </w:rPr>
                    <w:t xml:space="preserve"> </w:t>
                  </w:r>
                  <w:r>
                    <w:rPr>
                      <w:rFonts w:ascii="Malgun Gothic"/>
                      <w:b/>
                      <w:i w:val="false"/>
                      <w:color w:val="ff0000"/>
                      <w:sz w:val="18"/>
                      <w:u w:val="single"/>
                    </w:rPr>
                    <w:t>accesses</w:t>
                  </w:r>
                  <w:r>
                    <w:rPr>
                      <w:rFonts w:ascii="Malgun Gothic"/>
                      <w:b w:val="false"/>
                      <w:i w:val="false"/>
                      <w:color w:val="ff0000"/>
                      <w:sz w:val="18"/>
                    </w:rPr>
                    <w:t xml:space="preserve"> (-&gt;access)</w:t>
                  </w:r>
                  <w:r>
                    <w:rPr>
                      <w:rFonts w:ascii="Malgun Gothic"/>
                      <w:b w:val="false"/>
                      <w:i w:val="false"/>
                      <w:color w:val="000000"/>
                      <w:sz w:val="18"/>
                    </w:rPr>
                    <w:t xml:space="preserve"> the information in our long-term memory.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93.  We access long-term memory by </w:t>
                  </w:r>
                  <w:r>
                    <w:rPr>
                      <w:rFonts w:ascii="Malgun Gothic"/>
                      <w:b/>
                      <w:i w:val="false"/>
                      <w:color w:val="ff0000"/>
                      <w:sz w:val="18"/>
                      <w:u w:val="single"/>
                    </w:rPr>
                    <w:t>bring</w:t>
                  </w:r>
                  <w:r>
                    <w:rPr>
                      <w:rFonts w:ascii="Malgun Gothic"/>
                      <w:b w:val="false"/>
                      <w:i w:val="false"/>
                      <w:color w:val="ff0000"/>
                      <w:sz w:val="18"/>
                    </w:rPr>
                    <w:t xml:space="preserve"> (-&gt;bringing)</w:t>
                  </w:r>
                  <w:r>
                    <w:rPr>
                      <w:rFonts w:ascii="Malgun Gothic"/>
                      <w:b w:val="false"/>
                      <w:i w:val="false"/>
                      <w:color w:val="000000"/>
                      <w:sz w:val="18"/>
                    </w:rPr>
                    <w:t xml:space="preserve"> the information into working memory.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94.  For example, right now you are not aware of all the actors you </w:t>
                  </w:r>
                  <w:r>
                    <w:rPr>
                      <w:rFonts w:ascii="Malgun Gothic"/>
                      <w:b/>
                      <w:i w:val="false"/>
                      <w:color w:val="ff0000"/>
                      <w:sz w:val="18"/>
                      <w:u w:val="single"/>
                    </w:rPr>
                    <w:t>having</w:t>
                  </w:r>
                  <w:r>
                    <w:rPr>
                      <w:rFonts w:ascii="Malgun Gothic"/>
                      <w:b w:val="false"/>
                      <w:i w:val="false"/>
                      <w:color w:val="ff0000"/>
                      <w:sz w:val="18"/>
                    </w:rPr>
                    <w:t xml:space="preserve"> (-&gt;have)</w:t>
                  </w:r>
                  <w:r>
                    <w:rPr>
                      <w:rFonts w:ascii="Malgun Gothic"/>
                      <w:b w:val="false"/>
                      <w:i w:val="false"/>
                      <w:color w:val="000000"/>
                      <w:sz w:val="18"/>
                    </w:rPr>
                    <w:t xml:space="preserve"> ever seen.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95.  They </w:t>
                  </w:r>
                  <w:r>
                    <w:rPr>
                      <w:rFonts w:ascii="Malgun Gothic"/>
                      <w:b/>
                      <w:i w:val="false"/>
                      <w:color w:val="ff0000"/>
                      <w:sz w:val="18"/>
                      <w:u w:val="single"/>
                    </w:rPr>
                    <w:t>store</w:t>
                  </w:r>
                  <w:r>
                    <w:rPr>
                      <w:rFonts w:ascii="Malgun Gothic"/>
                      <w:b w:val="false"/>
                      <w:i w:val="false"/>
                      <w:color w:val="ff0000"/>
                      <w:sz w:val="18"/>
                    </w:rPr>
                    <w:t xml:space="preserve"> (-&gt;are stored)</w:t>
                  </w:r>
                  <w:r>
                    <w:rPr>
                      <w:rFonts w:ascii="Malgun Gothic"/>
                      <w:b w:val="false"/>
                      <w:i w:val="false"/>
                      <w:color w:val="000000"/>
                      <w:sz w:val="18"/>
                    </w:rPr>
                    <w:t xml:space="preserve">  in your long-term memory outside your consciousness.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96.  However, if I asked you </w:t>
                  </w:r>
                  <w:r>
                    <w:rPr>
                      <w:rFonts w:ascii="Malgun Gothic"/>
                      <w:b/>
                      <w:i w:val="false"/>
                      <w:color w:val="ff0000"/>
                      <w:sz w:val="18"/>
                      <w:u w:val="single"/>
                    </w:rPr>
                    <w:t>listing</w:t>
                  </w:r>
                  <w:r>
                    <w:rPr>
                      <w:rFonts w:ascii="Malgun Gothic"/>
                      <w:b w:val="false"/>
                      <w:i w:val="false"/>
                      <w:color w:val="ff0000"/>
                      <w:sz w:val="18"/>
                    </w:rPr>
                    <w:t xml:space="preserve"> (-&gt;to list)</w:t>
                  </w:r>
                  <w:r>
                    <w:rPr>
                      <w:rFonts w:ascii="Malgun Gothic"/>
                      <w:b w:val="false"/>
                      <w:i w:val="false"/>
                      <w:color w:val="000000"/>
                      <w:sz w:val="18"/>
                    </w:rPr>
                    <w:t xml:space="preserve">  all the actors, you would use your working memory </w:t>
                  </w:r>
                  <w:r>
                    <w:rPr>
                      <w:rFonts w:ascii="Malgun Gothic"/>
                      <w:b/>
                      <w:i w:val="false"/>
                      <w:color w:val="ff0000"/>
                      <w:sz w:val="18"/>
                      <w:u w:val="single"/>
                    </w:rPr>
                    <w:t>retrieve</w:t>
                  </w:r>
                  <w:r>
                    <w:rPr>
                      <w:rFonts w:ascii="Malgun Gothic"/>
                      <w:b w:val="false"/>
                      <w:i w:val="false"/>
                      <w:color w:val="ff0000"/>
                      <w:sz w:val="18"/>
                    </w:rPr>
                    <w:t xml:space="preserve"> (-&gt;to retrieve)</w:t>
                  </w:r>
                  <w:r>
                    <w:rPr>
                      <w:rFonts w:ascii="Malgun Gothic"/>
                      <w:b w:val="false"/>
                      <w:i w:val="false"/>
                      <w:color w:val="000000"/>
                      <w:sz w:val="18"/>
                    </w:rPr>
                    <w:t xml:space="preserve">  </w:t>
                  </w:r>
                  <w:r>
                    <w:rPr>
                      <w:rFonts w:ascii="Malgun Gothic"/>
                      <w:b/>
                      <w:i w:val="false"/>
                      <w:color w:val="ff0000"/>
                      <w:sz w:val="18"/>
                      <w:u w:val="single"/>
                    </w:rPr>
                    <w:t>it</w:t>
                  </w:r>
                  <w:r>
                    <w:rPr>
                      <w:rFonts w:ascii="Malgun Gothic"/>
                      <w:b w:val="false"/>
                      <w:i w:val="false"/>
                      <w:color w:val="ff0000"/>
                      <w:sz w:val="18"/>
                    </w:rPr>
                    <w:t xml:space="preserve"> (-&gt;them)</w:t>
                  </w:r>
                  <w:r>
                    <w:rPr>
                      <w:rFonts w:ascii="Malgun Gothic"/>
                      <w:b w:val="false"/>
                      <w:i w:val="false"/>
                      <w:color w:val="000000"/>
                      <w:sz w:val="18"/>
                    </w:rPr>
                    <w:t xml:space="preserve"> one by one and </w:t>
                  </w:r>
                  <w:r>
                    <w:rPr>
                      <w:rFonts w:ascii="Malgun Gothic"/>
                      <w:b/>
                      <w:i w:val="false"/>
                      <w:color w:val="ff0000"/>
                      <w:sz w:val="18"/>
                      <w:u w:val="single"/>
                    </w:rPr>
                    <w:t>reeling</w:t>
                  </w:r>
                  <w:r>
                    <w:rPr>
                      <w:rFonts w:ascii="Malgun Gothic"/>
                      <w:b w:val="false"/>
                      <w:i w:val="false"/>
                      <w:color w:val="ff0000"/>
                      <w:sz w:val="18"/>
                    </w:rPr>
                    <w:t xml:space="preserve"> (-&gt;reel)</w:t>
                  </w:r>
                  <w:r>
                    <w:rPr>
                      <w:rFonts w:ascii="Malgun Gothic"/>
                      <w:b w:val="false"/>
                      <w:i w:val="false"/>
                      <w:color w:val="000000"/>
                      <w:sz w:val="18"/>
                    </w:rPr>
                    <w:t xml:space="preserve"> </w:t>
                  </w:r>
                  <w:r>
                    <w:rPr>
                      <w:rFonts w:ascii="Malgun Gothic"/>
                      <w:b/>
                      <w:i w:val="false"/>
                      <w:color w:val="ff0000"/>
                      <w:sz w:val="18"/>
                      <w:u w:val="single"/>
                    </w:rPr>
                    <w:t>it</w:t>
                  </w:r>
                  <w:r>
                    <w:rPr>
                      <w:rFonts w:ascii="Malgun Gothic"/>
                      <w:b w:val="false"/>
                      <w:i w:val="false"/>
                      <w:color w:val="ff0000"/>
                      <w:sz w:val="18"/>
                    </w:rPr>
                    <w:t xml:space="preserve"> (-&gt;them)</w:t>
                  </w:r>
                  <w:r>
                    <w:rPr>
                      <w:rFonts w:ascii="Malgun Gothic"/>
                      <w:b w:val="false"/>
                      <w:i w:val="false"/>
                      <w:color w:val="000000"/>
                      <w:sz w:val="18"/>
                    </w:rPr>
                    <w:t xml:space="preserve"> off.</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97.  Your working memory can access your long-term memory and </w:t>
                  </w:r>
                  <w:r>
                    <w:rPr>
                      <w:rFonts w:ascii="Malgun Gothic"/>
                      <w:b/>
                      <w:i w:val="false"/>
                      <w:color w:val="ff0000"/>
                      <w:sz w:val="18"/>
                      <w:u w:val="single"/>
                    </w:rPr>
                    <w:t>bringing</w:t>
                  </w:r>
                  <w:r>
                    <w:rPr>
                      <w:rFonts w:ascii="Malgun Gothic"/>
                      <w:b w:val="false"/>
                      <w:i w:val="false"/>
                      <w:color w:val="ff0000"/>
                      <w:sz w:val="18"/>
                    </w:rPr>
                    <w:t xml:space="preserve"> (-&gt;bring)</w:t>
                  </w:r>
                  <w:r>
                    <w:rPr>
                      <w:rFonts w:ascii="Malgun Gothic"/>
                      <w:b w:val="false"/>
                      <w:i w:val="false"/>
                      <w:color w:val="000000"/>
                      <w:sz w:val="18"/>
                    </w:rPr>
                    <w:t xml:space="preserve"> those memories to awareness.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98.  But remember it has a limit of seven items or chunks.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99.  Each actor would be an item.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100.  </w:t>
                  </w:r>
                  <w:r>
                    <w:rPr>
                      <w:rFonts w:ascii="Malgun Gothic"/>
                      <w:b/>
                      <w:i w:val="false"/>
                      <w:color w:val="ff0000"/>
                      <w:sz w:val="18"/>
                      <w:u w:val="single"/>
                    </w:rPr>
                    <w:t>Trying</w:t>
                  </w:r>
                  <w:r>
                    <w:rPr>
                      <w:rFonts w:ascii="Malgun Gothic"/>
                      <w:b w:val="false"/>
                      <w:i w:val="false"/>
                      <w:color w:val="ff0000"/>
                      <w:sz w:val="18"/>
                    </w:rPr>
                    <w:t xml:space="preserve"> (-&gt;Try)</w:t>
                  </w:r>
                  <w:r>
                    <w:rPr>
                      <w:rFonts w:ascii="Malgun Gothic"/>
                      <w:b w:val="false"/>
                      <w:i w:val="false"/>
                      <w:color w:val="000000"/>
                      <w:sz w:val="18"/>
                    </w:rPr>
                    <w:t xml:space="preserve"> and </w:t>
                  </w:r>
                  <w:r>
                    <w:rPr>
                      <w:rFonts w:ascii="Malgun Gothic"/>
                      <w:b/>
                      <w:i w:val="false"/>
                      <w:color w:val="ff0000"/>
                      <w:sz w:val="18"/>
                      <w:u w:val="single"/>
                    </w:rPr>
                    <w:t>holding</w:t>
                  </w:r>
                  <w:r>
                    <w:rPr>
                      <w:rFonts w:ascii="Malgun Gothic"/>
                      <w:b w:val="false"/>
                      <w:i w:val="false"/>
                      <w:color w:val="ff0000"/>
                      <w:sz w:val="18"/>
                    </w:rPr>
                    <w:t xml:space="preserve"> (-&gt;hold)</w:t>
                  </w:r>
                  <w:r>
                    <w:rPr>
                      <w:rFonts w:ascii="Malgun Gothic"/>
                      <w:b w:val="false"/>
                      <w:i w:val="false"/>
                      <w:color w:val="000000"/>
                      <w:sz w:val="18"/>
                    </w:rPr>
                    <w:t xml:space="preserve"> all the actors you </w:t>
                  </w:r>
                  <w:r>
                    <w:rPr>
                      <w:rFonts w:ascii="Malgun Gothic"/>
                      <w:b/>
                      <w:i w:val="false"/>
                      <w:color w:val="ff0000"/>
                      <w:sz w:val="18"/>
                      <w:u w:val="single"/>
                    </w:rPr>
                    <w:t>knowing</w:t>
                  </w:r>
                  <w:r>
                    <w:rPr>
                      <w:rFonts w:ascii="Malgun Gothic"/>
                      <w:b w:val="false"/>
                      <w:i w:val="false"/>
                      <w:color w:val="ff0000"/>
                      <w:sz w:val="18"/>
                    </w:rPr>
                    <w:t xml:space="preserve"> (-&gt;know)</w:t>
                  </w:r>
                  <w:r>
                    <w:rPr>
                      <w:rFonts w:ascii="Malgun Gothic"/>
                      <w:b w:val="false"/>
                      <w:i w:val="false"/>
                      <w:color w:val="000000"/>
                      <w:sz w:val="18"/>
                    </w:rPr>
                    <w:t xml:space="preserve"> in your explicit awareness.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101.  You might try </w:t>
                  </w:r>
                  <w:r>
                    <w:rPr>
                      <w:rFonts w:ascii="Malgun Gothic"/>
                      <w:b/>
                      <w:i w:val="false"/>
                      <w:color w:val="ff0000"/>
                      <w:sz w:val="18"/>
                      <w:u w:val="single"/>
                    </w:rPr>
                    <w:t>visualizing</w:t>
                  </w:r>
                  <w:r>
                    <w:rPr>
                      <w:rFonts w:ascii="Malgun Gothic"/>
                      <w:b w:val="false"/>
                      <w:i w:val="false"/>
                      <w:color w:val="ff0000"/>
                      <w:sz w:val="18"/>
                    </w:rPr>
                    <w:t xml:space="preserve"> (-&gt;to visualize)</w:t>
                  </w:r>
                  <w:r>
                    <w:rPr>
                      <w:rFonts w:ascii="Malgun Gothic"/>
                      <w:b w:val="false"/>
                      <w:i w:val="false"/>
                      <w:color w:val="000000"/>
                      <w:sz w:val="18"/>
                    </w:rPr>
                    <w:t xml:space="preserve">  a large group of them.</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102.  But you still would only be aware of a few actors at any one time. </w:t>
                  </w:r>
                  <w:r>
                    <w:rPr>
                      <w:rFonts w:ascii="Malgun Gothic"/>
                      <w:b/>
                      <w:i w:val="false"/>
                      <w:color w:val="ff0000"/>
                      <w:sz w:val="18"/>
                    </w:rPr>
                    <w:t>(X)</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15. p7-no.38</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103.  If you gesture while </w:t>
                  </w:r>
                  <w:r>
                    <w:rPr>
                      <w:rFonts w:ascii="Malgun Gothic"/>
                      <w:b/>
                      <w:i w:val="false"/>
                      <w:color w:val="ff0000"/>
                      <w:sz w:val="18"/>
                      <w:u w:val="single"/>
                    </w:rPr>
                    <w:t>described</w:t>
                  </w:r>
                  <w:r>
                    <w:rPr>
                      <w:rFonts w:ascii="Malgun Gothic"/>
                      <w:b w:val="false"/>
                      <w:i w:val="false"/>
                      <w:color w:val="ff0000"/>
                      <w:sz w:val="18"/>
                    </w:rPr>
                    <w:t xml:space="preserve"> (-&gt;describing)</w:t>
                  </w:r>
                  <w:r>
                    <w:rPr>
                      <w:rFonts w:ascii="Malgun Gothic"/>
                      <w:b w:val="false"/>
                      <w:i w:val="false"/>
                      <w:color w:val="000000"/>
                      <w:sz w:val="18"/>
                    </w:rPr>
                    <w:t xml:space="preserve"> an event, do you think you'll be able </w:t>
                  </w:r>
                  <w:r>
                    <w:rPr>
                      <w:rFonts w:ascii="Malgun Gothic"/>
                      <w:b/>
                      <w:i w:val="false"/>
                      <w:color w:val="ff0000"/>
                      <w:sz w:val="18"/>
                      <w:u w:val="single"/>
                    </w:rPr>
                    <w:t>recalling</w:t>
                  </w:r>
                  <w:r>
                    <w:rPr>
                      <w:rFonts w:ascii="Malgun Gothic"/>
                      <w:b w:val="false"/>
                      <w:i w:val="false"/>
                      <w:color w:val="ff0000"/>
                      <w:sz w:val="18"/>
                    </w:rPr>
                    <w:t xml:space="preserve"> (-&gt;to recall)</w:t>
                  </w:r>
                  <w:r>
                    <w:rPr>
                      <w:rFonts w:ascii="Malgun Gothic"/>
                      <w:b w:val="false"/>
                      <w:i w:val="false"/>
                      <w:color w:val="000000"/>
                      <w:sz w:val="18"/>
                    </w:rPr>
                    <w:t xml:space="preserve">  that event better than if you don't gesture?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104.  We had adults </w:t>
                  </w:r>
                  <w:r>
                    <w:rPr>
                      <w:rFonts w:ascii="Malgun Gothic"/>
                      <w:b/>
                      <w:i w:val="false"/>
                      <w:color w:val="ff0000"/>
                      <w:sz w:val="18"/>
                      <w:u w:val="single"/>
                    </w:rPr>
                    <w:t>watching</w:t>
                  </w:r>
                  <w:r>
                    <w:rPr>
                      <w:rFonts w:ascii="Malgun Gothic"/>
                      <w:b w:val="false"/>
                      <w:i w:val="false"/>
                      <w:color w:val="ff0000"/>
                      <w:sz w:val="18"/>
                    </w:rPr>
                    <w:t xml:space="preserve"> (-&gt;watch)</w:t>
                  </w:r>
                  <w:r>
                    <w:rPr>
                      <w:rFonts w:ascii="Malgun Gothic"/>
                      <w:b w:val="false"/>
                      <w:i w:val="false"/>
                      <w:color w:val="000000"/>
                      <w:sz w:val="18"/>
                    </w:rPr>
                    <w:t xml:space="preserve"> videos of toy objects, animals, and people </w:t>
                  </w:r>
                  <w:r>
                    <w:rPr>
                      <w:rFonts w:ascii="Malgun Gothic"/>
                      <w:b/>
                      <w:i w:val="false"/>
                      <w:color w:val="ff0000"/>
                      <w:sz w:val="18"/>
                      <w:u w:val="single"/>
                    </w:rPr>
                    <w:t>performed</w:t>
                  </w:r>
                  <w:r>
                    <w:rPr>
                      <w:rFonts w:ascii="Malgun Gothic"/>
                      <w:b w:val="false"/>
                      <w:i w:val="false"/>
                      <w:color w:val="ff0000"/>
                      <w:sz w:val="18"/>
                    </w:rPr>
                    <w:t xml:space="preserve"> (-&gt;performing)</w:t>
                  </w:r>
                  <w:r>
                    <w:rPr>
                      <w:rFonts w:ascii="Malgun Gothic"/>
                      <w:b w:val="false"/>
                      <w:i w:val="false"/>
                      <w:color w:val="000000"/>
                      <w:sz w:val="18"/>
                    </w:rPr>
                    <w:t xml:space="preserve"> various, sometimes odd, actions: a chicken </w:t>
                  </w:r>
                  <w:r>
                    <w:rPr>
                      <w:rFonts w:ascii="Malgun Gothic"/>
                      <w:b/>
                      <w:i w:val="false"/>
                      <w:color w:val="ff0000"/>
                      <w:sz w:val="18"/>
                      <w:u w:val="single"/>
                    </w:rPr>
                    <w:t>slid</w:t>
                  </w:r>
                  <w:r>
                    <w:rPr>
                      <w:rFonts w:ascii="Malgun Gothic"/>
                      <w:b w:val="false"/>
                      <w:i w:val="false"/>
                      <w:color w:val="ff0000"/>
                      <w:sz w:val="18"/>
                    </w:rPr>
                    <w:t xml:space="preserve"> (-&gt;sliding)</w:t>
                  </w:r>
                  <w:r>
                    <w:rPr>
                      <w:rFonts w:ascii="Malgun Gothic"/>
                      <w:b w:val="false"/>
                      <w:i w:val="false"/>
                      <w:color w:val="000000"/>
                      <w:sz w:val="18"/>
                    </w:rPr>
                    <w:t xml:space="preserve"> to a policeman, a jogger </w:t>
                  </w:r>
                  <w:r>
                    <w:rPr>
                      <w:rFonts w:ascii="Malgun Gothic"/>
                      <w:b/>
                      <w:i w:val="false"/>
                      <w:color w:val="ff0000"/>
                      <w:sz w:val="18"/>
                      <w:u w:val="single"/>
                    </w:rPr>
                    <w:t>bent</w:t>
                  </w:r>
                  <w:r>
                    <w:rPr>
                      <w:rFonts w:ascii="Malgun Gothic"/>
                      <w:b w:val="false"/>
                      <w:i w:val="false"/>
                      <w:color w:val="ff0000"/>
                      <w:sz w:val="18"/>
                    </w:rPr>
                    <w:t xml:space="preserve"> (-&gt;bending)</w:t>
                  </w:r>
                  <w:r>
                    <w:rPr>
                      <w:rFonts w:ascii="Malgun Gothic"/>
                      <w:b w:val="false"/>
                      <w:i w:val="false"/>
                      <w:color w:val="000000"/>
                      <w:sz w:val="18"/>
                    </w:rPr>
                    <w:t xml:space="preserve"> down </w:t>
                  </w:r>
                  <w:r>
                    <w:rPr>
                      <w:rFonts w:ascii="Malgun Gothic"/>
                      <w:b/>
                      <w:i w:val="false"/>
                      <w:color w:val="ff0000"/>
                      <w:sz w:val="18"/>
                      <w:u w:val="single"/>
                    </w:rPr>
                    <w:t>touch</w:t>
                  </w:r>
                  <w:r>
                    <w:rPr>
                      <w:rFonts w:ascii="Malgun Gothic"/>
                      <w:b w:val="false"/>
                      <w:i w:val="false"/>
                      <w:color w:val="ff0000"/>
                      <w:sz w:val="18"/>
                    </w:rPr>
                    <w:t xml:space="preserve"> (-&gt;to touch)</w:t>
                  </w:r>
                  <w:r>
                    <w:rPr>
                      <w:rFonts w:ascii="Malgun Gothic"/>
                      <w:b w:val="false"/>
                      <w:i w:val="false"/>
                      <w:color w:val="000000"/>
                      <w:sz w:val="18"/>
                    </w:rPr>
                    <w:t xml:space="preserve">  his toes, a fence </w:t>
                  </w:r>
                  <w:r>
                    <w:rPr>
                      <w:rFonts w:ascii="Malgun Gothic"/>
                      <w:b/>
                      <w:i w:val="false"/>
                      <w:color w:val="ff0000"/>
                      <w:sz w:val="18"/>
                      <w:u w:val="single"/>
                    </w:rPr>
                    <w:t>swung</w:t>
                  </w:r>
                  <w:r>
                    <w:rPr>
                      <w:rFonts w:ascii="Malgun Gothic"/>
                      <w:b w:val="false"/>
                      <w:i w:val="false"/>
                      <w:color w:val="ff0000"/>
                      <w:sz w:val="18"/>
                    </w:rPr>
                    <w:t xml:space="preserve"> (-&gt;swinging)</w:t>
                  </w:r>
                  <w:r>
                    <w:rPr>
                      <w:rFonts w:ascii="Malgun Gothic"/>
                      <w:b w:val="false"/>
                      <w:i w:val="false"/>
                      <w:color w:val="000000"/>
                      <w:sz w:val="18"/>
                    </w:rPr>
                    <w:t xml:space="preserve"> shut on its own.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105.  We then tested the adults' memories of these events </w:t>
                  </w:r>
                  <w:r>
                    <w:rPr>
                      <w:rFonts w:ascii="Malgun Gothic"/>
                      <w:b/>
                      <w:i w:val="false"/>
                      <w:color w:val="ff0000"/>
                      <w:sz w:val="18"/>
                      <w:u w:val="single"/>
                    </w:rPr>
                    <w:t>immediate</w:t>
                  </w:r>
                  <w:r>
                    <w:rPr>
                      <w:rFonts w:ascii="Malgun Gothic"/>
                      <w:b w:val="false"/>
                      <w:i w:val="false"/>
                      <w:color w:val="ff0000"/>
                      <w:sz w:val="18"/>
                    </w:rPr>
                    <w:t xml:space="preserve"> (-&gt;immediately)</w:t>
                  </w:r>
                  <w:r>
                    <w:rPr>
                      <w:rFonts w:ascii="Malgun Gothic"/>
                      <w:b w:val="false"/>
                      <w:i w:val="false"/>
                      <w:color w:val="000000"/>
                      <w:sz w:val="18"/>
                    </w:rPr>
                    <w:t xml:space="preserve"> after the descriptions and three weeks later.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106.  Adults </w:t>
                  </w:r>
                  <w:r>
                    <w:rPr>
                      <w:rFonts w:ascii="Malgun Gothic"/>
                      <w:b/>
                      <w:i w:val="false"/>
                      <w:color w:val="ff0000"/>
                      <w:sz w:val="18"/>
                      <w:u w:val="single"/>
                    </w:rPr>
                    <w:t>what</w:t>
                  </w:r>
                  <w:r>
                    <w:rPr>
                      <w:rFonts w:ascii="Malgun Gothic"/>
                      <w:b w:val="false"/>
                      <w:i w:val="false"/>
                      <w:color w:val="ff0000"/>
                      <w:sz w:val="18"/>
                    </w:rPr>
                    <w:t xml:space="preserve"> (-&gt;who)</w:t>
                  </w:r>
                  <w:r>
                    <w:rPr>
                      <w:rFonts w:ascii="Malgun Gothic"/>
                      <w:b w:val="false"/>
                      <w:i w:val="false"/>
                      <w:color w:val="000000"/>
                      <w:sz w:val="18"/>
                    </w:rPr>
                    <w:t xml:space="preserve"> </w:t>
                  </w:r>
                  <w:r>
                    <w:rPr>
                      <w:rFonts w:ascii="Malgun Gothic"/>
                      <w:b/>
                      <w:i w:val="false"/>
                      <w:color w:val="ff0000"/>
                      <w:sz w:val="18"/>
                      <w:u w:val="single"/>
                    </w:rPr>
                    <w:t>told</w:t>
                  </w:r>
                  <w:r>
                    <w:rPr>
                      <w:rFonts w:ascii="Malgun Gothic"/>
                      <w:b w:val="false"/>
                      <w:i w:val="false"/>
                      <w:color w:val="ff0000"/>
                      <w:sz w:val="18"/>
                    </w:rPr>
                    <w:t xml:space="preserve"> (-&gt;were told)</w:t>
                  </w:r>
                  <w:r>
                    <w:rPr>
                      <w:rFonts w:ascii="Malgun Gothic"/>
                      <w:b w:val="false"/>
                      <w:i w:val="false"/>
                      <w:color w:val="000000"/>
                      <w:sz w:val="18"/>
                    </w:rPr>
                    <w:t xml:space="preserve">  </w:t>
                  </w:r>
                  <w:r>
                    <w:rPr>
                      <w:rFonts w:ascii="Malgun Gothic"/>
                      <w:b/>
                      <w:i w:val="false"/>
                      <w:color w:val="ff0000"/>
                      <w:sz w:val="18"/>
                      <w:u w:val="single"/>
                    </w:rPr>
                    <w:t>gesturing</w:t>
                  </w:r>
                  <w:r>
                    <w:rPr>
                      <w:rFonts w:ascii="Malgun Gothic"/>
                      <w:b w:val="false"/>
                      <w:i w:val="false"/>
                      <w:color w:val="ff0000"/>
                      <w:sz w:val="18"/>
                    </w:rPr>
                    <w:t xml:space="preserve"> (-&gt;to gesture)</w:t>
                  </w:r>
                  <w:r>
                    <w:rPr>
                      <w:rFonts w:ascii="Malgun Gothic"/>
                      <w:b w:val="false"/>
                      <w:i w:val="false"/>
                      <w:color w:val="000000"/>
                      <w:sz w:val="18"/>
                    </w:rPr>
                    <w:t xml:space="preserve">  </w:t>
                  </w:r>
                  <w:r>
                    <w:rPr>
                      <w:rFonts w:ascii="Malgun Gothic"/>
                      <w:b/>
                      <w:i w:val="false"/>
                      <w:color w:val="ff0000"/>
                      <w:sz w:val="18"/>
                      <w:u w:val="single"/>
                    </w:rPr>
                    <w:t>during</w:t>
                  </w:r>
                  <w:r>
                    <w:rPr>
                      <w:rFonts w:ascii="Malgun Gothic"/>
                      <w:b w:val="false"/>
                      <w:i w:val="false"/>
                      <w:color w:val="ff0000"/>
                      <w:sz w:val="18"/>
                    </w:rPr>
                    <w:t xml:space="preserve"> (-&gt;while)</w:t>
                  </w:r>
                  <w:r>
                    <w:rPr>
                      <w:rFonts w:ascii="Malgun Gothic"/>
                      <w:b w:val="false"/>
                      <w:i w:val="false"/>
                      <w:color w:val="000000"/>
                      <w:sz w:val="18"/>
                    </w:rPr>
                    <w:t xml:space="preserve"> </w:t>
                  </w:r>
                  <w:r>
                    <w:rPr>
                      <w:rFonts w:ascii="Malgun Gothic"/>
                      <w:b/>
                      <w:i w:val="false"/>
                      <w:color w:val="ff0000"/>
                      <w:sz w:val="18"/>
                      <w:u w:val="single"/>
                    </w:rPr>
                    <w:t>described</w:t>
                  </w:r>
                  <w:r>
                    <w:rPr>
                      <w:rFonts w:ascii="Malgun Gothic"/>
                      <w:b w:val="false"/>
                      <w:i w:val="false"/>
                      <w:color w:val="ff0000"/>
                      <w:sz w:val="18"/>
                    </w:rPr>
                    <w:t xml:space="preserve"> (-&gt;describing)</w:t>
                  </w:r>
                  <w:r>
                    <w:rPr>
                      <w:rFonts w:ascii="Malgun Gothic"/>
                      <w:b w:val="false"/>
                      <w:i w:val="false"/>
                      <w:color w:val="000000"/>
                      <w:sz w:val="18"/>
                    </w:rPr>
                    <w:t xml:space="preserve"> the events </w:t>
                  </w:r>
                  <w:r>
                    <w:rPr>
                      <w:rFonts w:ascii="Malgun Gothic"/>
                      <w:b/>
                      <w:i w:val="false"/>
                      <w:color w:val="ff0000"/>
                      <w:sz w:val="18"/>
                      <w:u w:val="single"/>
                    </w:rPr>
                    <w:t>remembering</w:t>
                  </w:r>
                  <w:r>
                    <w:rPr>
                      <w:rFonts w:ascii="Malgun Gothic"/>
                      <w:b w:val="false"/>
                      <w:i w:val="false"/>
                      <w:color w:val="ff0000"/>
                      <w:sz w:val="18"/>
                    </w:rPr>
                    <w:t xml:space="preserve"> (-&gt;remembered)</w:t>
                  </w:r>
                  <w:r>
                    <w:rPr>
                      <w:rFonts w:ascii="Malgun Gothic"/>
                      <w:b w:val="false"/>
                      <w:i w:val="false"/>
                      <w:color w:val="000000"/>
                      <w:sz w:val="18"/>
                    </w:rPr>
                    <w:t xml:space="preserve"> more than adults </w:t>
                  </w:r>
                  <w:r>
                    <w:rPr>
                      <w:rFonts w:ascii="Malgun Gothic"/>
                      <w:b/>
                      <w:i w:val="false"/>
                      <w:color w:val="ff0000"/>
                      <w:sz w:val="18"/>
                      <w:u w:val="single"/>
                    </w:rPr>
                    <w:t>what</w:t>
                  </w:r>
                  <w:r>
                    <w:rPr>
                      <w:rFonts w:ascii="Malgun Gothic"/>
                      <w:b w:val="false"/>
                      <w:i w:val="false"/>
                      <w:color w:val="ff0000"/>
                      <w:sz w:val="18"/>
                    </w:rPr>
                    <w:t xml:space="preserve"> (-&gt;who)</w:t>
                  </w:r>
                  <w:r>
                    <w:rPr>
                      <w:rFonts w:ascii="Malgun Gothic"/>
                      <w:b w:val="false"/>
                      <w:i w:val="false"/>
                      <w:color w:val="000000"/>
                      <w:sz w:val="18"/>
                    </w:rPr>
                    <w:t xml:space="preserve"> </w:t>
                  </w:r>
                  <w:r>
                    <w:rPr>
                      <w:rFonts w:ascii="Malgun Gothic"/>
                      <w:b/>
                      <w:i w:val="false"/>
                      <w:color w:val="ff0000"/>
                      <w:sz w:val="18"/>
                      <w:u w:val="single"/>
                    </w:rPr>
                    <w:t>told</w:t>
                  </w:r>
                  <w:r>
                    <w:rPr>
                      <w:rFonts w:ascii="Malgun Gothic"/>
                      <w:b w:val="false"/>
                      <w:i w:val="false"/>
                      <w:color w:val="ff0000"/>
                      <w:sz w:val="18"/>
                    </w:rPr>
                    <w:t xml:space="preserve"> (-&gt;were told)</w:t>
                  </w:r>
                  <w:r>
                    <w:rPr>
                      <w:rFonts w:ascii="Malgun Gothic"/>
                      <w:b w:val="false"/>
                      <w:i w:val="false"/>
                      <w:color w:val="000000"/>
                      <w:sz w:val="18"/>
                    </w:rPr>
                    <w:t xml:space="preserve">  not </w:t>
                  </w:r>
                  <w:r>
                    <w:rPr>
                      <w:rFonts w:ascii="Malgun Gothic"/>
                      <w:b/>
                      <w:i w:val="false"/>
                      <w:color w:val="ff0000"/>
                      <w:sz w:val="18"/>
                      <w:u w:val="single"/>
                    </w:rPr>
                    <w:t>gesturing</w:t>
                  </w:r>
                  <w:r>
                    <w:rPr>
                      <w:rFonts w:ascii="Malgun Gothic"/>
                      <w:b w:val="false"/>
                      <w:i w:val="false"/>
                      <w:color w:val="ff0000"/>
                      <w:sz w:val="18"/>
                    </w:rPr>
                    <w:t xml:space="preserve"> (-&gt;to gesture)</w:t>
                  </w:r>
                  <w:r>
                    <w:rPr>
                      <w:rFonts w:ascii="Malgun Gothic"/>
                      <w:b w:val="false"/>
                      <w:i w:val="false"/>
                      <w:color w:val="000000"/>
                      <w:sz w:val="18"/>
                    </w:rPr>
                    <w:t xml:space="preserve"> , </w:t>
                  </w:r>
                  <w:r>
                    <w:rPr>
                      <w:rFonts w:ascii="Malgun Gothic"/>
                      <w:b/>
                      <w:i w:val="false"/>
                      <w:color w:val="ff0000"/>
                      <w:sz w:val="18"/>
                      <w:u w:val="single"/>
                    </w:rPr>
                    <w:t>particular</w:t>
                  </w:r>
                  <w:r>
                    <w:rPr>
                      <w:rFonts w:ascii="Malgun Gothic"/>
                      <w:b w:val="false"/>
                      <w:i w:val="false"/>
                      <w:color w:val="ff0000"/>
                      <w:sz w:val="18"/>
                    </w:rPr>
                    <w:t xml:space="preserve"> (-&gt;particularly)</w:t>
                  </w:r>
                  <w:r>
                    <w:rPr>
                      <w:rFonts w:ascii="Malgun Gothic"/>
                      <w:b w:val="false"/>
                      <w:i w:val="false"/>
                      <w:color w:val="000000"/>
                      <w:sz w:val="18"/>
                    </w:rPr>
                    <w:t xml:space="preserve"> several weeks later.</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107.  </w:t>
                  </w:r>
                  <w:r>
                    <w:rPr>
                      <w:rFonts w:ascii="Malgun Gothic"/>
                      <w:b/>
                      <w:i w:val="false"/>
                      <w:color w:val="ff0000"/>
                      <w:sz w:val="18"/>
                      <w:u w:val="single"/>
                    </w:rPr>
                    <w:t>See</w:t>
                  </w:r>
                  <w:r>
                    <w:rPr>
                      <w:rFonts w:ascii="Malgun Gothic"/>
                      <w:b w:val="false"/>
                      <w:i w:val="false"/>
                      <w:color w:val="ff0000"/>
                      <w:sz w:val="18"/>
                    </w:rPr>
                    <w:t xml:space="preserve"> (-&gt;To see)</w:t>
                  </w:r>
                  <w:r>
                    <w:rPr>
                      <w:rFonts w:ascii="Malgun Gothic"/>
                      <w:b w:val="false"/>
                      <w:i w:val="false"/>
                      <w:color w:val="000000"/>
                      <w:sz w:val="18"/>
                    </w:rPr>
                    <w:t xml:space="preserve">  </w:t>
                  </w:r>
                  <w:r>
                    <w:rPr>
                      <w:rFonts w:ascii="Malgun Gothic"/>
                      <w:b/>
                      <w:i w:val="false"/>
                      <w:color w:val="ff0000"/>
                      <w:sz w:val="18"/>
                      <w:u w:val="single"/>
                    </w:rPr>
                    <w:t>that</w:t>
                  </w:r>
                  <w:r>
                    <w:rPr>
                      <w:rFonts w:ascii="Malgun Gothic"/>
                      <w:b w:val="false"/>
                      <w:i w:val="false"/>
                      <w:color w:val="ff0000"/>
                      <w:sz w:val="18"/>
                    </w:rPr>
                    <w:t xml:space="preserve"> (-&gt;if)</w:t>
                  </w:r>
                  <w:r>
                    <w:rPr>
                      <w:rFonts w:ascii="Malgun Gothic"/>
                      <w:b w:val="false"/>
                      <w:i w:val="false"/>
                      <w:color w:val="000000"/>
                      <w:sz w:val="18"/>
                    </w:rPr>
                    <w:t xml:space="preserve"> we'd get the same effects if people gestured on their own, we did the study again, but this time we gave the adults no instructions about gesture.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108.  We found the same patterns: people remembered items </w:t>
                  </w:r>
                  <w:r>
                    <w:rPr>
                      <w:rFonts w:ascii="Malgun Gothic"/>
                      <w:b/>
                      <w:i w:val="false"/>
                      <w:color w:val="ff0000"/>
                      <w:sz w:val="18"/>
                      <w:u w:val="single"/>
                    </w:rPr>
                    <w:t>which</w:t>
                  </w:r>
                  <w:r>
                    <w:rPr>
                      <w:rFonts w:ascii="Malgun Gothic"/>
                      <w:b w:val="false"/>
                      <w:i w:val="false"/>
                      <w:color w:val="ff0000"/>
                      <w:sz w:val="18"/>
                    </w:rPr>
                    <w:t xml:space="preserve"> (-&gt;on which)</w:t>
                  </w:r>
                  <w:r>
                    <w:rPr>
                      <w:rFonts w:ascii="Malgun Gothic"/>
                      <w:b w:val="false"/>
                      <w:i w:val="false"/>
                      <w:color w:val="000000"/>
                      <w:sz w:val="18"/>
                    </w:rPr>
                    <w:t xml:space="preserve">  they had gestured </w:t>
                  </w:r>
                  <w:r>
                    <w:rPr>
                      <w:rFonts w:ascii="Malgun Gothic"/>
                      <w:b/>
                      <w:i w:val="false"/>
                      <w:color w:val="ff0000"/>
                      <w:sz w:val="18"/>
                      <w:u w:val="single"/>
                    </w:rPr>
                    <w:t>spontaneous</w:t>
                  </w:r>
                  <w:r>
                    <w:rPr>
                      <w:rFonts w:ascii="Malgun Gothic"/>
                      <w:b w:val="false"/>
                      <w:i w:val="false"/>
                      <w:color w:val="ff0000"/>
                      <w:sz w:val="18"/>
                    </w:rPr>
                    <w:t xml:space="preserve"> (-&gt;spontaneously)</w:t>
                  </w:r>
                  <w:r>
                    <w:rPr>
                      <w:rFonts w:ascii="Malgun Gothic"/>
                      <w:b w:val="false"/>
                      <w:i w:val="false"/>
                      <w:color w:val="000000"/>
                      <w:sz w:val="18"/>
                    </w:rPr>
                    <w:t xml:space="preserve"> better than items </w:t>
                  </w:r>
                  <w:r>
                    <w:rPr>
                      <w:rFonts w:ascii="Malgun Gothic"/>
                      <w:b/>
                      <w:i w:val="false"/>
                      <w:color w:val="ff0000"/>
                      <w:sz w:val="18"/>
                      <w:u w:val="single"/>
                    </w:rPr>
                    <w:t>which</w:t>
                  </w:r>
                  <w:r>
                    <w:rPr>
                      <w:rFonts w:ascii="Malgun Gothic"/>
                      <w:b w:val="false"/>
                      <w:i w:val="false"/>
                      <w:color w:val="ff0000"/>
                      <w:sz w:val="18"/>
                    </w:rPr>
                    <w:t xml:space="preserve"> (-&gt;on which)</w:t>
                  </w:r>
                  <w:r>
                    <w:rPr>
                      <w:rFonts w:ascii="Malgun Gothic"/>
                      <w:b w:val="false"/>
                      <w:i w:val="false"/>
                      <w:color w:val="000000"/>
                      <w:sz w:val="18"/>
                    </w:rPr>
                    <w:t xml:space="preserve">  they had not gestured.</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109.  </w:t>
                  </w:r>
                  <w:r>
                    <w:rPr>
                      <w:rFonts w:ascii="Malgun Gothic"/>
                      <w:b/>
                      <w:i w:val="false"/>
                      <w:color w:val="ff0000"/>
                      <w:sz w:val="18"/>
                      <w:u w:val="single"/>
                    </w:rPr>
                    <w:t>Produce</w:t>
                  </w:r>
                  <w:r>
                    <w:rPr>
                      <w:rFonts w:ascii="Malgun Gothic"/>
                      <w:b w:val="false"/>
                      <w:i w:val="false"/>
                      <w:color w:val="ff0000"/>
                      <w:sz w:val="18"/>
                    </w:rPr>
                    <w:t xml:space="preserve"> (-&gt;Producing)</w:t>
                  </w:r>
                  <w:r>
                    <w:rPr>
                      <w:rFonts w:ascii="Malgun Gothic"/>
                      <w:b w:val="false"/>
                      <w:i w:val="false"/>
                      <w:color w:val="000000"/>
                      <w:sz w:val="18"/>
                    </w:rPr>
                    <w:t xml:space="preserve"> gesture along with speech </w:t>
                  </w:r>
                  <w:r>
                    <w:rPr>
                      <w:rFonts w:ascii="Malgun Gothic"/>
                      <w:b/>
                      <w:i w:val="false"/>
                      <w:color w:val="ff0000"/>
                      <w:sz w:val="18"/>
                      <w:u w:val="single"/>
                    </w:rPr>
                    <w:t>make</w:t>
                  </w:r>
                  <w:r>
                    <w:rPr>
                      <w:rFonts w:ascii="Malgun Gothic"/>
                      <w:b w:val="false"/>
                      <w:i w:val="false"/>
                      <w:color w:val="ff0000"/>
                      <w:sz w:val="18"/>
                    </w:rPr>
                    <w:t xml:space="preserve"> (-&gt;makes)</w:t>
                  </w:r>
                  <w:r>
                    <w:rPr>
                      <w:rFonts w:ascii="Malgun Gothic"/>
                      <w:b w:val="false"/>
                      <w:i w:val="false"/>
                      <w:color w:val="000000"/>
                      <w:sz w:val="18"/>
                    </w:rPr>
                    <w:t xml:space="preserve"> the information </w:t>
                  </w:r>
                  <w:r>
                    <w:rPr>
                      <w:rFonts w:ascii="Malgun Gothic"/>
                      <w:b/>
                      <w:i w:val="false"/>
                      <w:color w:val="ff0000"/>
                      <w:sz w:val="18"/>
                      <w:u w:val="single"/>
                    </w:rPr>
                    <w:t>encoding</w:t>
                  </w:r>
                  <w:r>
                    <w:rPr>
                      <w:rFonts w:ascii="Malgun Gothic"/>
                      <w:b w:val="false"/>
                      <w:i w:val="false"/>
                      <w:color w:val="ff0000"/>
                      <w:sz w:val="18"/>
                    </w:rPr>
                    <w:t xml:space="preserve"> (-&gt;encoded)</w:t>
                  </w:r>
                  <w:r>
                    <w:rPr>
                      <w:rFonts w:ascii="Malgun Gothic"/>
                      <w:b w:val="false"/>
                      <w:i w:val="false"/>
                      <w:color w:val="000000"/>
                      <w:sz w:val="18"/>
                    </w:rPr>
                    <w:t xml:space="preserve"> in that speech </w:t>
                  </w:r>
                  <w:r>
                    <w:rPr>
                      <w:rFonts w:ascii="Malgun Gothic"/>
                      <w:b/>
                      <w:i w:val="false"/>
                      <w:color w:val="ff0000"/>
                      <w:sz w:val="18"/>
                      <w:u w:val="single"/>
                    </w:rPr>
                    <w:t>memorably</w:t>
                  </w:r>
                  <w:r>
                    <w:rPr>
                      <w:rFonts w:ascii="Malgun Gothic"/>
                      <w:b w:val="false"/>
                      <w:i w:val="false"/>
                      <w:color w:val="ff0000"/>
                      <w:sz w:val="18"/>
                    </w:rPr>
                    <w:t xml:space="preserve"> (-&gt;memorable)</w:t>
                  </w:r>
                  <w:r>
                    <w:rPr>
                      <w:rFonts w:ascii="Malgun Gothic"/>
                      <w:b w:val="false"/>
                      <w:i w:val="false"/>
                      <w:color w:val="000000"/>
                      <w:sz w:val="18"/>
                    </w:rPr>
                    <w: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16. p7-no.39</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110.  </w:t>
                  </w:r>
                  <w:r>
                    <w:rPr>
                      <w:rFonts w:ascii="Malgun Gothic"/>
                      <w:b/>
                      <w:i w:val="false"/>
                      <w:color w:val="ff0000"/>
                      <w:sz w:val="18"/>
                      <w:u w:val="single"/>
                    </w:rPr>
                    <w:t>Approximate</w:t>
                  </w:r>
                  <w:r>
                    <w:rPr>
                      <w:rFonts w:ascii="Malgun Gothic"/>
                      <w:b w:val="false"/>
                      <w:i w:val="false"/>
                      <w:color w:val="ff0000"/>
                      <w:sz w:val="18"/>
                    </w:rPr>
                    <w:t xml:space="preserve"> (-&gt;Approximately)</w:t>
                  </w:r>
                  <w:r>
                    <w:rPr>
                      <w:rFonts w:ascii="Malgun Gothic"/>
                      <w:b w:val="false"/>
                      <w:i w:val="false"/>
                      <w:color w:val="000000"/>
                      <w:sz w:val="18"/>
                    </w:rPr>
                    <w:t xml:space="preserve"> 15-20% of global greenhouse gas emissions </w:t>
                  </w:r>
                  <w:r>
                    <w:rPr>
                      <w:rFonts w:ascii="Malgun Gothic"/>
                      <w:b/>
                      <w:i w:val="false"/>
                      <w:color w:val="ff0000"/>
                      <w:sz w:val="18"/>
                      <w:u w:val="single"/>
                    </w:rPr>
                    <w:t>cause</w:t>
                  </w:r>
                  <w:r>
                    <w:rPr>
                      <w:rFonts w:ascii="Malgun Gothic"/>
                      <w:b w:val="false"/>
                      <w:i w:val="false"/>
                      <w:color w:val="ff0000"/>
                      <w:sz w:val="18"/>
                    </w:rPr>
                    <w:t xml:space="preserve"> (-&gt;are caused)</w:t>
                  </w:r>
                  <w:r>
                    <w:rPr>
                      <w:rFonts w:ascii="Malgun Gothic"/>
                      <w:b w:val="false"/>
                      <w:i w:val="false"/>
                      <w:color w:val="000000"/>
                      <w:sz w:val="18"/>
                    </w:rPr>
                    <w:t xml:space="preserve">  by degradation and deforestation.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111.  Trees play a huge role in the carbon cycle.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112.  They convert the CO2 in the air to oxygen through the process of photosynthesis, and </w:t>
                  </w:r>
                  <w:r>
                    <w:rPr>
                      <w:rFonts w:ascii="Malgun Gothic"/>
                      <w:b/>
                      <w:i w:val="false"/>
                      <w:color w:val="ff0000"/>
                      <w:sz w:val="18"/>
                      <w:u w:val="single"/>
                    </w:rPr>
                    <w:t>consequent</w:t>
                  </w:r>
                  <w:r>
                    <w:rPr>
                      <w:rFonts w:ascii="Malgun Gothic"/>
                      <w:b w:val="false"/>
                      <w:i w:val="false"/>
                      <w:color w:val="ff0000"/>
                      <w:sz w:val="18"/>
                    </w:rPr>
                    <w:t xml:space="preserve"> (-&gt;consequently)</w:t>
                  </w:r>
                  <w:r>
                    <w:rPr>
                      <w:rFonts w:ascii="Malgun Gothic"/>
                      <w:b w:val="false"/>
                      <w:i w:val="false"/>
                      <w:color w:val="000000"/>
                      <w:sz w:val="18"/>
                    </w:rPr>
                    <w:t xml:space="preserve">, they </w:t>
                  </w:r>
                  <w:r>
                    <w:rPr>
                      <w:rFonts w:ascii="Malgun Gothic"/>
                      <w:b/>
                      <w:i w:val="false"/>
                      <w:color w:val="ff0000"/>
                      <w:sz w:val="18"/>
                      <w:u w:val="single"/>
                    </w:rPr>
                    <w:t>view</w:t>
                  </w:r>
                  <w:r>
                    <w:rPr>
                      <w:rFonts w:ascii="Malgun Gothic"/>
                      <w:b w:val="false"/>
                      <w:i w:val="false"/>
                      <w:color w:val="ff0000"/>
                      <w:sz w:val="18"/>
                    </w:rPr>
                    <w:t xml:space="preserve"> (-&gt;are viewed)</w:t>
                  </w:r>
                  <w:r>
                    <w:rPr>
                      <w:rFonts w:ascii="Malgun Gothic"/>
                      <w:b w:val="false"/>
                      <w:i w:val="false"/>
                      <w:color w:val="000000"/>
                      <w:sz w:val="18"/>
                    </w:rPr>
                    <w:t xml:space="preserve">  as a natural regulator of carbon dioxide.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113.  The existence of a larger amount of trees will no doubt lead to the </w:t>
                  </w:r>
                  <w:r>
                    <w:rPr>
                      <w:rFonts w:ascii="Malgun Gothic"/>
                      <w:b/>
                      <w:i w:val="false"/>
                      <w:color w:val="ff0000"/>
                      <w:sz w:val="18"/>
                      <w:u w:val="single"/>
                    </w:rPr>
                    <w:t>reduce</w:t>
                  </w:r>
                  <w:r>
                    <w:rPr>
                      <w:rFonts w:ascii="Malgun Gothic"/>
                      <w:b w:val="false"/>
                      <w:i w:val="false"/>
                      <w:color w:val="ff0000"/>
                      <w:sz w:val="18"/>
                    </w:rPr>
                    <w:t xml:space="preserve"> (-&gt;reduced)</w:t>
                  </w:r>
                  <w:r>
                    <w:rPr>
                      <w:rFonts w:ascii="Malgun Gothic"/>
                      <w:b w:val="false"/>
                      <w:i w:val="false"/>
                      <w:color w:val="000000"/>
                      <w:sz w:val="18"/>
                    </w:rPr>
                    <w:t xml:space="preserve"> presence of carbon dioxide in the atmosphere and the </w:t>
                  </w:r>
                  <w:r>
                    <w:rPr>
                      <w:rFonts w:ascii="Malgun Gothic"/>
                      <w:b/>
                      <w:i w:val="false"/>
                      <w:color w:val="ff0000"/>
                      <w:sz w:val="18"/>
                      <w:u w:val="single"/>
                    </w:rPr>
                    <w:t>increase</w:t>
                  </w:r>
                  <w:r>
                    <w:rPr>
                      <w:rFonts w:ascii="Malgun Gothic"/>
                      <w:b w:val="false"/>
                      <w:i w:val="false"/>
                      <w:color w:val="ff0000"/>
                      <w:sz w:val="18"/>
                    </w:rPr>
                    <w:t xml:space="preserve"> (-&gt;increased)</w:t>
                  </w:r>
                  <w:r>
                    <w:rPr>
                      <w:rFonts w:ascii="Malgun Gothic"/>
                      <w:b w:val="false"/>
                      <w:i w:val="false"/>
                      <w:color w:val="000000"/>
                      <w:sz w:val="18"/>
                    </w:rPr>
                    <w:t xml:space="preserve"> existence of oxygen.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114.  </w:t>
                  </w:r>
                  <w:r>
                    <w:rPr>
                      <w:rFonts w:ascii="Malgun Gothic"/>
                      <w:b/>
                      <w:i w:val="false"/>
                      <w:color w:val="ff0000"/>
                      <w:sz w:val="18"/>
                      <w:u w:val="single"/>
                    </w:rPr>
                    <w:t>Unfortunate</w:t>
                  </w:r>
                  <w:r>
                    <w:rPr>
                      <w:rFonts w:ascii="Malgun Gothic"/>
                      <w:b w:val="false"/>
                      <w:i w:val="false"/>
                      <w:color w:val="ff0000"/>
                      <w:sz w:val="18"/>
                    </w:rPr>
                    <w:t xml:space="preserve"> (-&gt;Unfortunately)</w:t>
                  </w:r>
                  <w:r>
                    <w:rPr>
                      <w:rFonts w:ascii="Malgun Gothic"/>
                      <w:b w:val="false"/>
                      <w:i w:val="false"/>
                      <w:color w:val="000000"/>
                      <w:sz w:val="18"/>
                    </w:rPr>
                    <w:t xml:space="preserve">, deforestation is </w:t>
                  </w:r>
                  <w:r>
                    <w:rPr>
                      <w:rFonts w:ascii="Malgun Gothic"/>
                      <w:b/>
                      <w:i w:val="false"/>
                      <w:color w:val="ff0000"/>
                      <w:sz w:val="18"/>
                      <w:u w:val="single"/>
                    </w:rPr>
                    <w:t>prevented</w:t>
                  </w:r>
                  <w:r>
                    <w:rPr>
                      <w:rFonts w:ascii="Malgun Gothic"/>
                      <w:b w:val="false"/>
                      <w:i w:val="false"/>
                      <w:color w:val="ff0000"/>
                      <w:sz w:val="18"/>
                    </w:rPr>
                    <w:t xml:space="preserve"> (-&gt;preventing)</w:t>
                  </w:r>
                  <w:r>
                    <w:rPr>
                      <w:rFonts w:ascii="Malgun Gothic"/>
                      <w:b w:val="false"/>
                      <w:i w:val="false"/>
                      <w:color w:val="000000"/>
                      <w:sz w:val="18"/>
                    </w:rPr>
                    <w:t xml:space="preserve"> this process from </w:t>
                  </w:r>
                  <w:r>
                    <w:rPr>
                      <w:rFonts w:ascii="Malgun Gothic"/>
                      <w:b/>
                      <w:i w:val="false"/>
                      <w:color w:val="ff0000"/>
                      <w:sz w:val="18"/>
                      <w:u w:val="single"/>
                    </w:rPr>
                    <w:t>be</w:t>
                  </w:r>
                  <w:r>
                    <w:rPr>
                      <w:rFonts w:ascii="Malgun Gothic"/>
                      <w:b w:val="false"/>
                      <w:i w:val="false"/>
                      <w:color w:val="ff0000"/>
                      <w:sz w:val="18"/>
                    </w:rPr>
                    <w:t xml:space="preserve"> (-&gt;being)</w:t>
                  </w:r>
                  <w:r>
                    <w:rPr>
                      <w:rFonts w:ascii="Malgun Gothic"/>
                      <w:b w:val="false"/>
                      <w:i w:val="false"/>
                      <w:color w:val="000000"/>
                      <w:sz w:val="18"/>
                    </w:rPr>
                    <w:t xml:space="preserve"> </w:t>
                  </w:r>
                  <w:r>
                    <w:rPr>
                      <w:rFonts w:ascii="Malgun Gothic"/>
                      <w:b/>
                      <w:i w:val="false"/>
                      <w:color w:val="ff0000"/>
                      <w:sz w:val="18"/>
                      <w:u w:val="single"/>
                    </w:rPr>
                    <w:t>full</w:t>
                  </w:r>
                  <w:r>
                    <w:rPr>
                      <w:rFonts w:ascii="Malgun Gothic"/>
                      <w:b w:val="false"/>
                      <w:i w:val="false"/>
                      <w:color w:val="ff0000"/>
                      <w:sz w:val="18"/>
                    </w:rPr>
                    <w:t xml:space="preserve"> (-&gt;fully)</w:t>
                  </w:r>
                  <w:r>
                    <w:rPr>
                      <w:rFonts w:ascii="Malgun Gothic"/>
                      <w:b w:val="false"/>
                      <w:i w:val="false"/>
                      <w:color w:val="000000"/>
                      <w:sz w:val="18"/>
                    </w:rPr>
                    <w:t xml:space="preserve"> </w:t>
                  </w:r>
                  <w:r>
                    <w:rPr>
                      <w:rFonts w:ascii="Malgun Gothic"/>
                      <w:b/>
                      <w:i w:val="false"/>
                      <w:color w:val="ff0000"/>
                      <w:sz w:val="18"/>
                      <w:u w:val="single"/>
                    </w:rPr>
                    <w:t>accomplishing</w:t>
                  </w:r>
                  <w:r>
                    <w:rPr>
                      <w:rFonts w:ascii="Malgun Gothic"/>
                      <w:b w:val="false"/>
                      <w:i w:val="false"/>
                      <w:color w:val="ff0000"/>
                      <w:sz w:val="18"/>
                    </w:rPr>
                    <w:t xml:space="preserve"> (-&gt;accomplished)</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115.  And with half of the Earth's forests </w:t>
                  </w:r>
                  <w:r>
                    <w:rPr>
                      <w:rFonts w:ascii="Malgun Gothic"/>
                      <w:b/>
                      <w:i w:val="false"/>
                      <w:color w:val="ff0000"/>
                      <w:sz w:val="18"/>
                      <w:u w:val="single"/>
                    </w:rPr>
                    <w:t>go</w:t>
                  </w:r>
                  <w:r>
                    <w:rPr>
                      <w:rFonts w:ascii="Malgun Gothic"/>
                      <w:b w:val="false"/>
                      <w:i w:val="false"/>
                      <w:color w:val="ff0000"/>
                      <w:sz w:val="18"/>
                    </w:rPr>
                    <w:t xml:space="preserve"> (-&gt;gone)</w:t>
                  </w:r>
                  <w:r>
                    <w:rPr>
                      <w:rFonts w:ascii="Malgun Gothic"/>
                      <w:b w:val="false"/>
                      <w:i w:val="false"/>
                      <w:color w:val="000000"/>
                      <w:sz w:val="18"/>
                    </w:rPr>
                    <w:t xml:space="preserve">, the amount of carbon dioxide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w:t>
                  </w:r>
                  <w:r>
                    <w:rPr>
                      <w:rFonts w:ascii="Malgun Gothic"/>
                      <w:b/>
                      <w:i w:val="false"/>
                      <w:color w:val="ff0000"/>
                      <w:sz w:val="18"/>
                      <w:u w:val="single"/>
                    </w:rPr>
                    <w:t>progressive</w:t>
                  </w:r>
                  <w:r>
                    <w:rPr>
                      <w:rFonts w:ascii="Malgun Gothic"/>
                      <w:b w:val="false"/>
                      <w:i w:val="false"/>
                      <w:color w:val="ff0000"/>
                      <w:sz w:val="18"/>
                    </w:rPr>
                    <w:t xml:space="preserve"> (-&gt;progressively)</w:t>
                  </w:r>
                  <w:r>
                    <w:rPr>
                      <w:rFonts w:ascii="Malgun Gothic"/>
                      <w:b w:val="false"/>
                      <w:i w:val="false"/>
                      <w:color w:val="000000"/>
                      <w:sz w:val="18"/>
                    </w:rPr>
                    <w:t xml:space="preserve"> </w:t>
                  </w:r>
                  <w:r>
                    <w:rPr>
                      <w:rFonts w:ascii="Malgun Gothic"/>
                      <w:b/>
                      <w:i w:val="false"/>
                      <w:color w:val="ff0000"/>
                      <w:sz w:val="18"/>
                      <w:u w:val="single"/>
                    </w:rPr>
                    <w:t>rise</w:t>
                  </w:r>
                  <w:r>
                    <w:rPr>
                      <w:rFonts w:ascii="Malgun Gothic"/>
                      <w:b w:val="false"/>
                      <w:i w:val="false"/>
                      <w:color w:val="ff0000"/>
                      <w:sz w:val="18"/>
                    </w:rPr>
                    <w:t xml:space="preserve"> (-&gt;rising)</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116.  With more carbon dioxide in the atmosphere, more of the sun's radiation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w:t>
                  </w:r>
                  <w:r>
                    <w:rPr>
                      <w:rFonts w:ascii="Malgun Gothic"/>
                      <w:b/>
                      <w:i w:val="false"/>
                      <w:color w:val="ff0000"/>
                      <w:sz w:val="18"/>
                      <w:u w:val="single"/>
                    </w:rPr>
                    <w:t>reflecting</w:t>
                  </w:r>
                  <w:r>
                    <w:rPr>
                      <w:rFonts w:ascii="Malgun Gothic"/>
                      <w:b w:val="false"/>
                      <w:i w:val="false"/>
                      <w:color w:val="ff0000"/>
                      <w:sz w:val="18"/>
                    </w:rPr>
                    <w:t xml:space="preserve"> (-&gt;being reflected)</w:t>
                  </w:r>
                  <w:r>
                    <w:rPr>
                      <w:rFonts w:ascii="Malgun Gothic"/>
                      <w:b w:val="false"/>
                      <w:i w:val="false"/>
                      <w:color w:val="000000"/>
                      <w:sz w:val="18"/>
                    </w:rPr>
                    <w:t xml:space="preserve">  back to Earth instead of </w:t>
                  </w:r>
                  <w:r>
                    <w:rPr>
                      <w:rFonts w:ascii="Malgun Gothic"/>
                      <w:b/>
                      <w:i w:val="false"/>
                      <w:color w:val="ff0000"/>
                      <w:sz w:val="18"/>
                      <w:u w:val="single"/>
                    </w:rPr>
                    <w:t>releasing</w:t>
                  </w:r>
                  <w:r>
                    <w:rPr>
                      <w:rFonts w:ascii="Malgun Gothic"/>
                      <w:b w:val="false"/>
                      <w:i w:val="false"/>
                      <w:color w:val="ff0000"/>
                      <w:sz w:val="18"/>
                    </w:rPr>
                    <w:t xml:space="preserve"> (-&gt;being released)</w:t>
                  </w:r>
                  <w:r>
                    <w:rPr>
                      <w:rFonts w:ascii="Malgun Gothic"/>
                      <w:b w:val="false"/>
                      <w:i w:val="false"/>
                      <w:color w:val="000000"/>
                      <w:sz w:val="18"/>
                    </w:rPr>
                    <w:t xml:space="preserve">  into space, and this is </w:t>
                  </w:r>
                  <w:r>
                    <w:rPr>
                      <w:rFonts w:ascii="Malgun Gothic"/>
                      <w:b/>
                      <w:i w:val="false"/>
                      <w:color w:val="ff0000"/>
                      <w:sz w:val="18"/>
                      <w:u w:val="single"/>
                    </w:rPr>
                    <w:t>caused</w:t>
                  </w:r>
                  <w:r>
                    <w:rPr>
                      <w:rFonts w:ascii="Malgun Gothic"/>
                      <w:b w:val="false"/>
                      <w:i w:val="false"/>
                      <w:color w:val="ff0000"/>
                      <w:sz w:val="18"/>
                    </w:rPr>
                    <w:t xml:space="preserve"> (-&gt;causing)</w:t>
                  </w:r>
                  <w:r>
                    <w:rPr>
                      <w:rFonts w:ascii="Malgun Gothic"/>
                      <w:b w:val="false"/>
                      <w:i w:val="false"/>
                      <w:color w:val="000000"/>
                      <w:sz w:val="18"/>
                    </w:rPr>
                    <w:t xml:space="preserve"> the planet's average temperature to rise.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117.  Accordingly, deforestation is a major issue when it comes to global warming. </w:t>
                  </w:r>
                  <w:r>
                    <w:rPr>
                      <w:rFonts w:ascii="Malgun Gothic"/>
                      <w:b/>
                      <w:i w:val="false"/>
                      <w:color w:val="ff0000"/>
                      <w:sz w:val="18"/>
                    </w:rPr>
                    <w:t>(X)</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17. p7-no.40</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118.  We go out in the world every day and </w:t>
                  </w:r>
                  <w:r>
                    <w:rPr>
                      <w:rFonts w:ascii="Malgun Gothic"/>
                      <w:b/>
                      <w:i w:val="false"/>
                      <w:color w:val="ff0000"/>
                      <w:sz w:val="18"/>
                      <w:u w:val="single"/>
                    </w:rPr>
                    <w:t>making</w:t>
                  </w:r>
                  <w:r>
                    <w:rPr>
                      <w:rFonts w:ascii="Malgun Gothic"/>
                      <w:b w:val="false"/>
                      <w:i w:val="false"/>
                      <w:color w:val="ff0000"/>
                      <w:sz w:val="18"/>
                    </w:rPr>
                    <w:t xml:space="preserve"> (-&gt;make)</w:t>
                  </w:r>
                  <w:r>
                    <w:rPr>
                      <w:rFonts w:ascii="Malgun Gothic"/>
                      <w:b w:val="false"/>
                      <w:i w:val="false"/>
                      <w:color w:val="000000"/>
                      <w:sz w:val="18"/>
                    </w:rPr>
                    <w:t xml:space="preserve"> decisions about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w:t>
                  </w:r>
                  <w:r>
                    <w:rPr>
                      <w:rFonts w:ascii="Malgun Gothic"/>
                      <w:b/>
                      <w:i w:val="false"/>
                      <w:color w:val="ff0000"/>
                      <w:sz w:val="18"/>
                      <w:u w:val="single"/>
                    </w:rPr>
                    <w:t>safely</w:t>
                  </w:r>
                  <w:r>
                    <w:rPr>
                      <w:rFonts w:ascii="Malgun Gothic"/>
                      <w:b w:val="false"/>
                      <w:i w:val="false"/>
                      <w:color w:val="ff0000"/>
                      <w:sz w:val="18"/>
                    </w:rPr>
                    <w:t xml:space="preserve"> (-&gt;safe)</w:t>
                  </w:r>
                  <w:r>
                    <w:rPr>
                      <w:rFonts w:ascii="Malgun Gothic"/>
                      <w:b w:val="false"/>
                      <w:i w:val="false"/>
                      <w:color w:val="000000"/>
                      <w:sz w:val="18"/>
                    </w:rPr>
                    <w:t xml:space="preserve"> or not and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w:t>
                  </w:r>
                  <w:r>
                    <w:rPr>
                      <w:rFonts w:ascii="Malgun Gothic"/>
                      <w:b/>
                      <w:i w:val="false"/>
                      <w:color w:val="ff0000"/>
                      <w:sz w:val="18"/>
                      <w:u w:val="single"/>
                    </w:rPr>
                    <w:t>appropriately</w:t>
                  </w:r>
                  <w:r>
                    <w:rPr>
                      <w:rFonts w:ascii="Malgun Gothic"/>
                      <w:b w:val="false"/>
                      <w:i w:val="false"/>
                      <w:color w:val="ff0000"/>
                      <w:sz w:val="18"/>
                    </w:rPr>
                    <w:t xml:space="preserve"> (-&gt;appropriate)</w:t>
                  </w:r>
                  <w:r>
                    <w:rPr>
                      <w:rFonts w:ascii="Malgun Gothic"/>
                      <w:b w:val="false"/>
                      <w:i w:val="false"/>
                      <w:color w:val="000000"/>
                      <w:sz w:val="18"/>
                    </w:rPr>
                    <w:t xml:space="preserve"> or not.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119.  It is </w:t>
                  </w:r>
                  <w:r>
                    <w:rPr>
                      <w:rFonts w:ascii="Malgun Gothic"/>
                      <w:b/>
                      <w:i w:val="false"/>
                      <w:color w:val="ff0000"/>
                      <w:sz w:val="18"/>
                      <w:u w:val="single"/>
                    </w:rPr>
                    <w:t>that</w:t>
                  </w:r>
                  <w:r>
                    <w:rPr>
                      <w:rFonts w:ascii="Malgun Gothic"/>
                      <w:b w:val="false"/>
                      <w:i w:val="false"/>
                      <w:color w:val="ff0000"/>
                      <w:sz w:val="18"/>
                    </w:rPr>
                    <w:t xml:space="preserve"> (-&gt;what)</w:t>
                  </w:r>
                  <w:r>
                    <w:rPr>
                      <w:rFonts w:ascii="Malgun Gothic"/>
                      <w:b w:val="false"/>
                      <w:i w:val="false"/>
                      <w:color w:val="000000"/>
                      <w:sz w:val="18"/>
                    </w:rPr>
                    <w:t xml:space="preserve"> psychologist Joseph LeDoux has suggested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an unconscious "danger detector"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w:t>
                  </w:r>
                  <w:r>
                    <w:rPr>
                      <w:rFonts w:ascii="Malgun Gothic"/>
                      <w:b/>
                      <w:i w:val="false"/>
                      <w:color w:val="ff0000"/>
                      <w:sz w:val="18"/>
                      <w:u w:val="single"/>
                    </w:rPr>
                    <w:t>determine</w:t>
                  </w:r>
                  <w:r>
                    <w:rPr>
                      <w:rFonts w:ascii="Malgun Gothic"/>
                      <w:b w:val="false"/>
                      <w:i w:val="false"/>
                      <w:color w:val="ff0000"/>
                      <w:sz w:val="18"/>
                    </w:rPr>
                    <w:t xml:space="preserve"> (-&gt;determines)</w:t>
                  </w:r>
                  <w:r>
                    <w:rPr>
                      <w:rFonts w:ascii="Malgun Gothic"/>
                      <w:b w:val="false"/>
                      <w:i w:val="false"/>
                      <w:color w:val="000000"/>
                      <w:sz w:val="18"/>
                    </w:rPr>
                    <w:t xml:space="preserve"> whether or not something or someone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w:t>
                  </w:r>
                  <w:r>
                    <w:rPr>
                      <w:rFonts w:ascii="Malgun Gothic"/>
                      <w:b/>
                      <w:i w:val="false"/>
                      <w:color w:val="ff0000"/>
                      <w:sz w:val="18"/>
                      <w:u w:val="single"/>
                    </w:rPr>
                    <w:t>safely</w:t>
                  </w:r>
                  <w:r>
                    <w:rPr>
                      <w:rFonts w:ascii="Malgun Gothic"/>
                      <w:b w:val="false"/>
                      <w:i w:val="false"/>
                      <w:color w:val="ff0000"/>
                      <w:sz w:val="18"/>
                    </w:rPr>
                    <w:t xml:space="preserve"> (-&gt;safe)</w:t>
                  </w:r>
                  <w:r>
                    <w:rPr>
                      <w:rFonts w:ascii="Malgun Gothic"/>
                      <w:b w:val="false"/>
                      <w:i w:val="false"/>
                      <w:color w:val="000000"/>
                      <w:sz w:val="18"/>
                    </w:rPr>
                    <w:t xml:space="preserve"> before we can even begin to </w:t>
                  </w:r>
                  <w:r>
                    <w:rPr>
                      <w:rFonts w:ascii="Malgun Gothic"/>
                      <w:b/>
                      <w:i w:val="false"/>
                      <w:color w:val="ff0000"/>
                      <w:sz w:val="18"/>
                      <w:u w:val="single"/>
                    </w:rPr>
                    <w:t>conscious</w:t>
                  </w:r>
                  <w:r>
                    <w:rPr>
                      <w:rFonts w:ascii="Malgun Gothic"/>
                      <w:b w:val="false"/>
                      <w:i w:val="false"/>
                      <w:color w:val="ff0000"/>
                      <w:sz w:val="18"/>
                    </w:rPr>
                    <w:t xml:space="preserve"> (-&gt;consciously)</w:t>
                  </w:r>
                  <w:r>
                    <w:rPr>
                      <w:rFonts w:ascii="Malgun Gothic"/>
                      <w:b w:val="false"/>
                      <w:i w:val="false"/>
                      <w:color w:val="000000"/>
                      <w:sz w:val="18"/>
                    </w:rPr>
                    <w:t xml:space="preserve"> </w:t>
                  </w:r>
                  <w:r>
                    <w:rPr>
                      <w:rFonts w:ascii="Malgun Gothic"/>
                      <w:b/>
                      <w:i w:val="false"/>
                      <w:color w:val="ff0000"/>
                      <w:sz w:val="18"/>
                      <w:u w:val="single"/>
                    </w:rPr>
                    <w:t>making</w:t>
                  </w:r>
                  <w:r>
                    <w:rPr>
                      <w:rFonts w:ascii="Malgun Gothic"/>
                      <w:b w:val="false"/>
                      <w:i w:val="false"/>
                      <w:color w:val="ff0000"/>
                      <w:sz w:val="18"/>
                    </w:rPr>
                    <w:t xml:space="preserve"> (-&gt;make)</w:t>
                  </w:r>
                  <w:r>
                    <w:rPr>
                      <w:rFonts w:ascii="Malgun Gothic"/>
                      <w:b w:val="false"/>
                      <w:i w:val="false"/>
                      <w:color w:val="000000"/>
                      <w:sz w:val="18"/>
                    </w:rPr>
                    <w:t xml:space="preserve"> a determination.</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120.  When the object, animal, or person </w:t>
                  </w:r>
                  <w:r>
                    <w:rPr>
                      <w:rFonts w:ascii="Malgun Gothic"/>
                      <w:b/>
                      <w:i w:val="false"/>
                      <w:color w:val="ff0000"/>
                      <w:sz w:val="18"/>
                      <w:u w:val="single"/>
                    </w:rPr>
                    <w:t>assesses</w:t>
                  </w:r>
                  <w:r>
                    <w:rPr>
                      <w:rFonts w:ascii="Malgun Gothic"/>
                      <w:b w:val="false"/>
                      <w:i w:val="false"/>
                      <w:color w:val="ff0000"/>
                      <w:sz w:val="18"/>
                    </w:rPr>
                    <w:t xml:space="preserve"> (-&gt;is assessed)</w:t>
                  </w:r>
                  <w:r>
                    <w:rPr>
                      <w:rFonts w:ascii="Malgun Gothic"/>
                      <w:b w:val="false"/>
                      <w:i w:val="false"/>
                      <w:color w:val="000000"/>
                      <w:sz w:val="18"/>
                    </w:rPr>
                    <w:t xml:space="preserve">  </w:t>
                  </w:r>
                  <w:r>
                    <w:rPr>
                      <w:rFonts w:ascii="Malgun Gothic"/>
                      <w:b/>
                      <w:i w:val="false"/>
                      <w:color w:val="ff0000"/>
                      <w:sz w:val="18"/>
                      <w:u w:val="single"/>
                    </w:rPr>
                    <w:t>be</w:t>
                  </w:r>
                  <w:r>
                    <w:rPr>
                      <w:rFonts w:ascii="Malgun Gothic"/>
                      <w:b w:val="false"/>
                      <w:i w:val="false"/>
                      <w:color w:val="ff0000"/>
                      <w:sz w:val="18"/>
                    </w:rPr>
                    <w:t xml:space="preserve"> (-&gt;to be)</w:t>
                  </w:r>
                  <w:r>
                    <w:rPr>
                      <w:rFonts w:ascii="Malgun Gothic"/>
                      <w:b w:val="false"/>
                      <w:i w:val="false"/>
                      <w:color w:val="000000"/>
                      <w:sz w:val="18"/>
                    </w:rPr>
                    <w:t xml:space="preserve">  </w:t>
                  </w:r>
                  <w:r>
                    <w:rPr>
                      <w:rFonts w:ascii="Malgun Gothic"/>
                      <w:b/>
                      <w:i w:val="false"/>
                      <w:color w:val="ff0000"/>
                      <w:sz w:val="18"/>
                      <w:u w:val="single"/>
                    </w:rPr>
                    <w:t>dangerously</w:t>
                  </w:r>
                  <w:r>
                    <w:rPr>
                      <w:rFonts w:ascii="Malgun Gothic"/>
                      <w:b w:val="false"/>
                      <w:i w:val="false"/>
                      <w:color w:val="ff0000"/>
                      <w:sz w:val="18"/>
                    </w:rPr>
                    <w:t xml:space="preserve"> (-&gt;dangerous)</w:t>
                  </w:r>
                  <w:r>
                    <w:rPr>
                      <w:rFonts w:ascii="Malgun Gothic"/>
                      <w:b w:val="false"/>
                      <w:i w:val="false"/>
                      <w:color w:val="000000"/>
                      <w:sz w:val="18"/>
                    </w:rPr>
                    <w:t xml:space="preserve">, a fear response, </w:t>
                  </w:r>
                  <w:r>
                    <w:rPr>
                      <w:rFonts w:ascii="Malgun Gothic"/>
                      <w:b/>
                      <w:i w:val="false"/>
                      <w:color w:val="ff0000"/>
                      <w:sz w:val="18"/>
                      <w:u w:val="single"/>
                    </w:rPr>
                    <w:t>that</w:t>
                  </w:r>
                  <w:r>
                    <w:rPr>
                      <w:rFonts w:ascii="Malgun Gothic"/>
                      <w:b w:val="false"/>
                      <w:i w:val="false"/>
                      <w:color w:val="ff0000"/>
                      <w:sz w:val="18"/>
                    </w:rPr>
                    <w:t xml:space="preserve"> (-&gt;which)</w:t>
                  </w:r>
                  <w:r>
                    <w:rPr>
                      <w:rFonts w:ascii="Malgun Gothic"/>
                      <w:b w:val="false"/>
                      <w:i w:val="false"/>
                      <w:color w:val="000000"/>
                      <w:sz w:val="18"/>
                    </w:rPr>
                    <w:t xml:space="preserve"> </w:t>
                  </w:r>
                  <w:r>
                    <w:rPr>
                      <w:rFonts w:ascii="Malgun Gothic"/>
                      <w:b/>
                      <w:i w:val="false"/>
                      <w:color w:val="ff0000"/>
                      <w:sz w:val="18"/>
                      <w:u w:val="single"/>
                    </w:rPr>
                    <w:t>have</w:t>
                  </w:r>
                  <w:r>
                    <w:rPr>
                      <w:rFonts w:ascii="Malgun Gothic"/>
                      <w:b w:val="false"/>
                      <w:i w:val="false"/>
                      <w:color w:val="ff0000"/>
                      <w:sz w:val="18"/>
                    </w:rPr>
                    <w:t xml:space="preserve"> (-&gt;has)</w:t>
                  </w:r>
                  <w:r>
                    <w:rPr>
                      <w:rFonts w:ascii="Malgun Gothic"/>
                      <w:b w:val="false"/>
                      <w:i w:val="false"/>
                      <w:color w:val="000000"/>
                      <w:sz w:val="18"/>
                    </w:rPr>
                    <w:t xml:space="preserve"> </w:t>
                  </w:r>
                  <w:r>
                    <w:rPr>
                      <w:rFonts w:ascii="Malgun Gothic"/>
                      <w:b/>
                      <w:i w:val="false"/>
                      <w:color w:val="ff0000"/>
                      <w:sz w:val="18"/>
                      <w:u w:val="single"/>
                    </w:rPr>
                    <w:t>called</w:t>
                  </w:r>
                  <w:r>
                    <w:rPr>
                      <w:rFonts w:ascii="Malgun Gothic"/>
                      <w:b w:val="false"/>
                      <w:i w:val="false"/>
                      <w:color w:val="ff0000"/>
                      <w:sz w:val="18"/>
                    </w:rPr>
                    <w:t xml:space="preserve"> (-&gt;been called)</w:t>
                  </w:r>
                  <w:r>
                    <w:rPr>
                      <w:rFonts w:ascii="Malgun Gothic"/>
                      <w:b w:val="false"/>
                      <w:i w:val="false"/>
                      <w:color w:val="000000"/>
                      <w:sz w:val="18"/>
                    </w:rPr>
                    <w:t xml:space="preserve">  "fight or flight," </w:t>
                  </w:r>
                  <w:r>
                    <w:rPr>
                      <w:rFonts w:ascii="Malgun Gothic"/>
                      <w:b/>
                      <w:i w:val="false"/>
                      <w:color w:val="ff0000"/>
                      <w:sz w:val="18"/>
                      <w:u w:val="single"/>
                    </w:rPr>
                    <w:t>occurring</w:t>
                  </w:r>
                  <w:r>
                    <w:rPr>
                      <w:rFonts w:ascii="Malgun Gothic"/>
                      <w:b w:val="false"/>
                      <w:i w:val="false"/>
                      <w:color w:val="ff0000"/>
                      <w:sz w:val="18"/>
                    </w:rPr>
                    <w:t xml:space="preserve"> (-&gt;occurs)</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121.  On a conscious level we may correct a mistake in this "danger detector" when we notice </w:t>
                  </w:r>
                  <w:r>
                    <w:rPr>
                      <w:rFonts w:ascii="Malgun Gothic"/>
                      <w:b/>
                      <w:i w:val="false"/>
                      <w:color w:val="ff0000"/>
                      <w:sz w:val="18"/>
                      <w:u w:val="single"/>
                    </w:rPr>
                    <w:t>them</w:t>
                  </w:r>
                  <w:r>
                    <w:rPr>
                      <w:rFonts w:ascii="Malgun Gothic"/>
                      <w:b w:val="false"/>
                      <w:i w:val="false"/>
                      <w:color w:val="ff0000"/>
                      <w:sz w:val="18"/>
                    </w:rPr>
                    <w:t xml:space="preserve"> (-&gt;it)</w:t>
                  </w:r>
                  <w:r>
                    <w:rPr>
                      <w:rFonts w:ascii="Malgun Gothic"/>
                      <w:b w:val="false"/>
                      <w:i w:val="false"/>
                      <w:color w:val="000000"/>
                      <w:sz w:val="18"/>
                    </w:rPr>
                    <w:t xml:space="preserve">, but often, of course, we </w:t>
                  </w:r>
                  <w:r>
                    <w:rPr>
                      <w:rFonts w:ascii="Malgun Gothic"/>
                      <w:b/>
                      <w:i w:val="false"/>
                      <w:color w:val="ff0000"/>
                      <w:sz w:val="18"/>
                      <w:u w:val="single"/>
                    </w:rPr>
                    <w:t>simple</w:t>
                  </w:r>
                  <w:r>
                    <w:rPr>
                      <w:rFonts w:ascii="Malgun Gothic"/>
                      <w:b w:val="false"/>
                      <w:i w:val="false"/>
                      <w:color w:val="ff0000"/>
                      <w:sz w:val="18"/>
                    </w:rPr>
                    <w:t xml:space="preserve"> (-&gt;simply)</w:t>
                  </w:r>
                  <w:r>
                    <w:rPr>
                      <w:rFonts w:ascii="Malgun Gothic"/>
                      <w:b w:val="false"/>
                      <w:i w:val="false"/>
                      <w:color w:val="000000"/>
                      <w:sz w:val="18"/>
                    </w:rPr>
                    <w:t xml:space="preserve"> begin to </w:t>
                  </w:r>
                  <w:r>
                    <w:rPr>
                      <w:rFonts w:ascii="Malgun Gothic"/>
                      <w:b/>
                      <w:i w:val="false"/>
                      <w:color w:val="ff0000"/>
                      <w:sz w:val="18"/>
                      <w:u w:val="single"/>
                    </w:rPr>
                    <w:t>generating</w:t>
                  </w:r>
                  <w:r>
                    <w:rPr>
                      <w:rFonts w:ascii="Malgun Gothic"/>
                      <w:b w:val="false"/>
                      <w:i w:val="false"/>
                      <w:color w:val="ff0000"/>
                      <w:sz w:val="18"/>
                    </w:rPr>
                    <w:t xml:space="preserve"> (-&gt;generate)</w:t>
                  </w:r>
                  <w:r>
                    <w:rPr>
                      <w:rFonts w:ascii="Malgun Gothic"/>
                      <w:b w:val="false"/>
                      <w:i w:val="false"/>
                      <w:color w:val="000000"/>
                      <w:sz w:val="18"/>
                    </w:rPr>
                    <w:t xml:space="preserve"> reasons for why it was </w:t>
                  </w:r>
                  <w:r>
                    <w:rPr>
                      <w:rFonts w:ascii="Malgun Gothic"/>
                      <w:b/>
                      <w:i w:val="false"/>
                      <w:color w:val="ff0000"/>
                      <w:sz w:val="18"/>
                      <w:u w:val="single"/>
                    </w:rPr>
                    <w:t>accurately</w:t>
                  </w:r>
                  <w:r>
                    <w:rPr>
                      <w:rFonts w:ascii="Malgun Gothic"/>
                      <w:b w:val="false"/>
                      <w:i w:val="false"/>
                      <w:color w:val="ff0000"/>
                      <w:sz w:val="18"/>
                    </w:rPr>
                    <w:t xml:space="preserve"> (-&gt;accurate)</w:t>
                  </w:r>
                  <w:r>
                    <w:rPr>
                      <w:rFonts w:ascii="Malgun Gothic"/>
                      <w:b w:val="false"/>
                      <w:i w:val="false"/>
                      <w:color w:val="000000"/>
                      <w:sz w:val="18"/>
                    </w:rPr>
                    <w:t xml:space="preserve"> in the first place.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122.  We are </w:t>
                  </w:r>
                  <w:r>
                    <w:rPr>
                      <w:rFonts w:ascii="Malgun Gothic"/>
                      <w:b/>
                      <w:i w:val="false"/>
                      <w:color w:val="ff0000"/>
                      <w:sz w:val="18"/>
                      <w:u w:val="single"/>
                    </w:rPr>
                    <w:t>general</w:t>
                  </w:r>
                  <w:r>
                    <w:rPr>
                      <w:rFonts w:ascii="Malgun Gothic"/>
                      <w:b w:val="false"/>
                      <w:i w:val="false"/>
                      <w:color w:val="ff0000"/>
                      <w:sz w:val="18"/>
                    </w:rPr>
                    <w:t xml:space="preserve"> (-&gt;generally)</w:t>
                  </w:r>
                  <w:r>
                    <w:rPr>
                      <w:rFonts w:ascii="Malgun Gothic"/>
                      <w:b w:val="false"/>
                      <w:i w:val="false"/>
                      <w:color w:val="000000"/>
                      <w:sz w:val="18"/>
                    </w:rPr>
                    <w:t xml:space="preserve"> </w:t>
                  </w:r>
                  <w:r>
                    <w:rPr>
                      <w:rFonts w:ascii="Malgun Gothic"/>
                      <w:b/>
                      <w:i w:val="false"/>
                      <w:color w:val="ff0000"/>
                      <w:sz w:val="18"/>
                      <w:u w:val="single"/>
                    </w:rPr>
                    <w:t>convincing</w:t>
                  </w:r>
                  <w:r>
                    <w:rPr>
                      <w:rFonts w:ascii="Malgun Gothic"/>
                      <w:b w:val="false"/>
                      <w:i w:val="false"/>
                      <w:color w:val="ff0000"/>
                      <w:sz w:val="18"/>
                    </w:rPr>
                    <w:t xml:space="preserve"> (-&gt;convinced)</w:t>
                  </w:r>
                  <w:r>
                    <w:rPr>
                      <w:rFonts w:ascii="Malgun Gothic"/>
                      <w:b w:val="false"/>
                      <w:i w:val="false"/>
                      <w:color w:val="000000"/>
                      <w:sz w:val="18"/>
                    </w:rPr>
                    <w:t xml:space="preserve"> </w:t>
                  </w:r>
                  <w:r>
                    <w:rPr>
                      <w:rFonts w:ascii="Malgun Gothic"/>
                      <w:b/>
                      <w:i w:val="false"/>
                      <w:color w:val="ff0000"/>
                      <w:sz w:val="18"/>
                      <w:u w:val="single"/>
                    </w:rPr>
                    <w:t>what</w:t>
                  </w:r>
                  <w:r>
                    <w:rPr>
                      <w:rFonts w:ascii="Malgun Gothic"/>
                      <w:b w:val="false"/>
                      <w:i w:val="false"/>
                      <w:color w:val="ff0000"/>
                      <w:sz w:val="18"/>
                    </w:rPr>
                    <w:t xml:space="preserve"> (-&gt;that)</w:t>
                  </w:r>
                  <w:r>
                    <w:rPr>
                      <w:rFonts w:ascii="Malgun Gothic"/>
                      <w:b w:val="false"/>
                      <w:i w:val="false"/>
                      <w:color w:val="000000"/>
                      <w:sz w:val="18"/>
                    </w:rPr>
                    <w:t xml:space="preserve"> our decisions are "</w:t>
                  </w:r>
                  <w:r>
                    <w:rPr>
                      <w:rFonts w:ascii="Malgun Gothic"/>
                      <w:b/>
                      <w:i w:val="false"/>
                      <w:color w:val="ff0000"/>
                      <w:sz w:val="18"/>
                      <w:u w:val="single"/>
                    </w:rPr>
                    <w:t>rationally</w:t>
                  </w:r>
                  <w:r>
                    <w:rPr>
                      <w:rFonts w:ascii="Malgun Gothic"/>
                      <w:b w:val="false"/>
                      <w:i w:val="false"/>
                      <w:color w:val="ff0000"/>
                      <w:sz w:val="18"/>
                    </w:rPr>
                    <w:t xml:space="preserve"> (-&gt;rational)</w:t>
                  </w:r>
                  <w:r>
                    <w:rPr>
                      <w:rFonts w:ascii="Malgun Gothic"/>
                      <w:b w:val="false"/>
                      <w:i w:val="false"/>
                      <w:color w:val="000000"/>
                      <w:sz w:val="18"/>
                    </w:rPr>
                    <w:t xml:space="preserve">," but in reality, most human decisions </w:t>
                  </w:r>
                  <w:r>
                    <w:rPr>
                      <w:rFonts w:ascii="Malgun Gothic"/>
                      <w:b/>
                      <w:i w:val="false"/>
                      <w:color w:val="ff0000"/>
                      <w:sz w:val="18"/>
                      <w:u w:val="single"/>
                    </w:rPr>
                    <w:t>make</w:t>
                  </w:r>
                  <w:r>
                    <w:rPr>
                      <w:rFonts w:ascii="Malgun Gothic"/>
                      <w:b w:val="false"/>
                      <w:i w:val="false"/>
                      <w:color w:val="ff0000"/>
                      <w:sz w:val="18"/>
                    </w:rPr>
                    <w:t xml:space="preserve"> (-&gt;are made)</w:t>
                  </w:r>
                  <w:r>
                    <w:rPr>
                      <w:rFonts w:ascii="Malgun Gothic"/>
                      <w:b w:val="false"/>
                      <w:i w:val="false"/>
                      <w:color w:val="000000"/>
                      <w:sz w:val="18"/>
                    </w:rPr>
                    <w:t xml:space="preserve">  </w:t>
                  </w:r>
                  <w:r>
                    <w:rPr>
                      <w:rFonts w:ascii="Malgun Gothic"/>
                      <w:b/>
                      <w:i w:val="false"/>
                      <w:color w:val="ff0000"/>
                      <w:sz w:val="18"/>
                      <w:u w:val="single"/>
                    </w:rPr>
                    <w:t>emotional</w:t>
                  </w:r>
                  <w:r>
                    <w:rPr>
                      <w:rFonts w:ascii="Malgun Gothic"/>
                      <w:b w:val="false"/>
                      <w:i w:val="false"/>
                      <w:color w:val="ff0000"/>
                      <w:sz w:val="18"/>
                    </w:rPr>
                    <w:t xml:space="preserve"> (-&gt;emotionally)</w:t>
                  </w:r>
                  <w:r>
                    <w:rPr>
                      <w:rFonts w:ascii="Malgun Gothic"/>
                      <w:b w:val="false"/>
                      <w:i w:val="false"/>
                      <w:color w:val="000000"/>
                      <w:sz w:val="18"/>
                    </w:rPr>
                    <w:t xml:space="preserve">, and then we collect or generate the facts </w:t>
                  </w:r>
                  <w:r>
                    <w:rPr>
                      <w:rFonts w:ascii="Malgun Gothic"/>
                      <w:b/>
                      <w:i w:val="false"/>
                      <w:color w:val="ff0000"/>
                      <w:sz w:val="18"/>
                      <w:u w:val="single"/>
                    </w:rPr>
                    <w:t>justify</w:t>
                  </w:r>
                  <w:r>
                    <w:rPr>
                      <w:rFonts w:ascii="Malgun Gothic"/>
                      <w:b w:val="false"/>
                      <w:i w:val="false"/>
                      <w:color w:val="ff0000"/>
                      <w:sz w:val="18"/>
                    </w:rPr>
                    <w:t xml:space="preserve"> (-&gt;to justify)</w:t>
                  </w:r>
                  <w:r>
                    <w:rPr>
                      <w:rFonts w:ascii="Malgun Gothic"/>
                      <w:b w:val="false"/>
                      <w:i w:val="false"/>
                      <w:color w:val="000000"/>
                      <w:sz w:val="18"/>
                    </w:rPr>
                    <w:t xml:space="preserve">  these decisions.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123.  When we see something or someone </w:t>
                  </w:r>
                  <w:r>
                    <w:rPr>
                      <w:rFonts w:ascii="Malgun Gothic"/>
                      <w:b/>
                      <w:i w:val="false"/>
                      <w:color w:val="ff0000"/>
                      <w:sz w:val="18"/>
                      <w:u w:val="single"/>
                    </w:rPr>
                    <w:t>what</w:t>
                  </w:r>
                  <w:r>
                    <w:rPr>
                      <w:rFonts w:ascii="Malgun Gothic"/>
                      <w:b w:val="false"/>
                      <w:i w:val="false"/>
                      <w:color w:val="ff0000"/>
                      <w:sz w:val="18"/>
                    </w:rPr>
                    <w:t xml:space="preserve"> (-&gt;who)</w:t>
                  </w:r>
                  <w:r>
                    <w:rPr>
                      <w:rFonts w:ascii="Malgun Gothic"/>
                      <w:b w:val="false"/>
                      <w:i w:val="false"/>
                      <w:color w:val="000000"/>
                      <w:sz w:val="18"/>
                    </w:rPr>
                    <w:t xml:space="preserve"> "</w:t>
                  </w:r>
                  <w:r>
                    <w:rPr>
                      <w:rFonts w:ascii="Malgun Gothic"/>
                      <w:b/>
                      <w:i w:val="false"/>
                      <w:color w:val="ff0000"/>
                      <w:sz w:val="18"/>
                      <w:u w:val="single"/>
                    </w:rPr>
                    <w:t>feel</w:t>
                  </w:r>
                  <w:r>
                    <w:rPr>
                      <w:rFonts w:ascii="Malgun Gothic"/>
                      <w:b w:val="false"/>
                      <w:i w:val="false"/>
                      <w:color w:val="ff0000"/>
                      <w:sz w:val="18"/>
                    </w:rPr>
                    <w:t xml:space="preserve"> (-&gt;feels)</w:t>
                  </w:r>
                  <w:r>
                    <w:rPr>
                      <w:rFonts w:ascii="Malgun Gothic"/>
                      <w:b w:val="false"/>
                      <w:i w:val="false"/>
                      <w:color w:val="000000"/>
                      <w:sz w:val="18"/>
                    </w:rPr>
                    <w:t xml:space="preserve">" </w:t>
                  </w:r>
                  <w:r>
                    <w:rPr>
                      <w:rFonts w:ascii="Malgun Gothic"/>
                      <w:b/>
                      <w:i w:val="false"/>
                      <w:color w:val="ff0000"/>
                      <w:sz w:val="18"/>
                      <w:u w:val="single"/>
                    </w:rPr>
                    <w:t>dangerously</w:t>
                  </w:r>
                  <w:r>
                    <w:rPr>
                      <w:rFonts w:ascii="Malgun Gothic"/>
                      <w:b w:val="false"/>
                      <w:i w:val="false"/>
                      <w:color w:val="ff0000"/>
                      <w:sz w:val="18"/>
                    </w:rPr>
                    <w:t xml:space="preserve"> (-&gt;dangerous)</w:t>
                  </w:r>
                  <w:r>
                    <w:rPr>
                      <w:rFonts w:ascii="Malgun Gothic"/>
                      <w:b w:val="false"/>
                      <w:i w:val="false"/>
                      <w:color w:val="000000"/>
                      <w:sz w:val="18"/>
                    </w:rPr>
                    <w:t xml:space="preserve">, we have already launched into action </w:t>
                  </w:r>
                  <w:r>
                    <w:rPr>
                      <w:rFonts w:ascii="Malgun Gothic"/>
                      <w:b/>
                      <w:i w:val="false"/>
                      <w:color w:val="ff0000"/>
                      <w:sz w:val="18"/>
                      <w:u w:val="single"/>
                    </w:rPr>
                    <w:t>internal</w:t>
                  </w:r>
                  <w:r>
                    <w:rPr>
                      <w:rFonts w:ascii="Malgun Gothic"/>
                      <w:b w:val="false"/>
                      <w:i w:val="false"/>
                      <w:color w:val="ff0000"/>
                      <w:sz w:val="18"/>
                    </w:rPr>
                    <w:t xml:space="preserve"> (-&gt;internally)</w:t>
                  </w:r>
                  <w:r>
                    <w:rPr>
                      <w:rFonts w:ascii="Malgun Gothic"/>
                      <w:b w:val="false"/>
                      <w:i w:val="false"/>
                      <w:color w:val="000000"/>
                      <w:sz w:val="18"/>
                    </w:rPr>
                    <w:t xml:space="preserve"> before we have even </w:t>
                  </w:r>
                  <w:r>
                    <w:rPr>
                      <w:rFonts w:ascii="Malgun Gothic"/>
                      <w:b/>
                      <w:i w:val="false"/>
                      <w:color w:val="ff0000"/>
                      <w:sz w:val="18"/>
                      <w:u w:val="single"/>
                    </w:rPr>
                    <w:t>to start</w:t>
                  </w:r>
                  <w:r>
                    <w:rPr>
                      <w:rFonts w:ascii="Malgun Gothic"/>
                      <w:b w:val="false"/>
                      <w:i w:val="false"/>
                      <w:color w:val="ff0000"/>
                      <w:sz w:val="18"/>
                    </w:rPr>
                    <w:t xml:space="preserve"> (-&gt;started)</w:t>
                  </w:r>
                  <w:r>
                    <w:rPr>
                      <w:rFonts w:ascii="Malgun Gothic"/>
                      <w:b w:val="false"/>
                      <w:i w:val="false"/>
                      <w:color w:val="000000"/>
                      <w:sz w:val="18"/>
                    </w:rPr>
                    <w:t xml:space="preserve"> "thinking."</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spacing w:after="0"/>
                    <w:ind w:left="0"/>
                    <w:jc w:val="both"/>
                  </w:pPr>
                  <w:r>
                    <w:rPr>
                      <w:rFonts w:ascii="Malgun Gothic"/>
                      <w:b/>
                      <w:i w:val="false"/>
                      <w:color w:val="00008b"/>
                      <w:sz w:val="16"/>
                    </w:rPr>
                    <w:t>18. p8-no.41~42</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124.  Commercial businesses aim for predictability and certainty, </w:t>
                  </w:r>
                  <w:r>
                    <w:rPr>
                      <w:rFonts w:ascii="Malgun Gothic"/>
                      <w:b/>
                      <w:i w:val="false"/>
                      <w:color w:val="ff0000"/>
                      <w:sz w:val="18"/>
                      <w:u w:val="single"/>
                    </w:rPr>
                    <w:t>especial</w:t>
                  </w:r>
                  <w:r>
                    <w:rPr>
                      <w:rFonts w:ascii="Malgun Gothic"/>
                      <w:b w:val="false"/>
                      <w:i w:val="false"/>
                      <w:color w:val="ff0000"/>
                      <w:sz w:val="18"/>
                    </w:rPr>
                    <w:t xml:space="preserve"> (-&gt;especially)</w:t>
                  </w:r>
                  <w:r>
                    <w:rPr>
                      <w:rFonts w:ascii="Malgun Gothic"/>
                      <w:b w:val="false"/>
                      <w:i w:val="false"/>
                      <w:color w:val="000000"/>
                      <w:sz w:val="18"/>
                    </w:rPr>
                    <w:t xml:space="preserve"> when it comes to product quality.</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125.  But predictability and certainty </w:t>
                  </w:r>
                  <w:r>
                    <w:rPr>
                      <w:rFonts w:ascii="Malgun Gothic"/>
                      <w:b/>
                      <w:i w:val="false"/>
                      <w:color w:val="ff0000"/>
                      <w:sz w:val="18"/>
                      <w:u w:val="single"/>
                    </w:rPr>
                    <w:t>is</w:t>
                  </w:r>
                  <w:r>
                    <w:rPr>
                      <w:rFonts w:ascii="Malgun Gothic"/>
                      <w:b w:val="false"/>
                      <w:i w:val="false"/>
                      <w:color w:val="ff0000"/>
                      <w:sz w:val="18"/>
                    </w:rPr>
                    <w:t xml:space="preserve"> (-&gt;are)</w:t>
                  </w:r>
                  <w:r>
                    <w:rPr>
                      <w:rFonts w:ascii="Malgun Gothic"/>
                      <w:b w:val="false"/>
                      <w:i w:val="false"/>
                      <w:color w:val="000000"/>
                      <w:sz w:val="18"/>
                    </w:rPr>
                    <w:t xml:space="preserve"> not always </w:t>
                  </w:r>
                  <w:r>
                    <w:rPr>
                      <w:rFonts w:ascii="Malgun Gothic"/>
                      <w:b/>
                      <w:i w:val="false"/>
                      <w:color w:val="ff0000"/>
                      <w:sz w:val="18"/>
                      <w:u w:val="single"/>
                    </w:rPr>
                    <w:t>valuing</w:t>
                  </w:r>
                  <w:r>
                    <w:rPr>
                      <w:rFonts w:ascii="Malgun Gothic"/>
                      <w:b w:val="false"/>
                      <w:i w:val="false"/>
                      <w:color w:val="ff0000"/>
                      <w:sz w:val="18"/>
                    </w:rPr>
                    <w:t xml:space="preserve"> (-&gt;valued)</w:t>
                  </w:r>
                  <w:r>
                    <w:rPr>
                      <w:rFonts w:ascii="Malgun Gothic"/>
                      <w:b w:val="false"/>
                      <w:i w:val="false"/>
                      <w:color w:val="000000"/>
                      <w:sz w:val="18"/>
                    </w:rPr>
                    <w:t xml:space="preserve"> in the sporting world, </w:t>
                  </w:r>
                  <w:r>
                    <w:rPr>
                      <w:rFonts w:ascii="Malgun Gothic"/>
                      <w:b/>
                      <w:i w:val="false"/>
                      <w:color w:val="ff0000"/>
                      <w:sz w:val="18"/>
                      <w:u w:val="single"/>
                    </w:rPr>
                    <w:t>especial</w:t>
                  </w:r>
                  <w:r>
                    <w:rPr>
                      <w:rFonts w:ascii="Malgun Gothic"/>
                      <w:b w:val="false"/>
                      <w:i w:val="false"/>
                      <w:color w:val="ff0000"/>
                      <w:sz w:val="18"/>
                    </w:rPr>
                    <w:t xml:space="preserve"> (-&gt;especially)</w:t>
                  </w:r>
                  <w:r>
                    <w:rPr>
                      <w:rFonts w:ascii="Malgun Gothic"/>
                      <w:b w:val="false"/>
                      <w:i w:val="false"/>
                      <w:color w:val="000000"/>
                      <w:sz w:val="18"/>
                    </w:rPr>
                    <w:t xml:space="preserve"> when it comes to the delivery of professional sport competitions.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126.  From a spectator's perspective the sport experience is better </w:t>
                  </w:r>
                  <w:r>
                    <w:rPr>
                      <w:rFonts w:ascii="Malgun Gothic"/>
                      <w:b/>
                      <w:i w:val="false"/>
                      <w:color w:val="ff0000"/>
                      <w:sz w:val="18"/>
                      <w:u w:val="single"/>
                    </w:rPr>
                    <w:t>experiencing</w:t>
                  </w:r>
                  <w:r>
                    <w:rPr>
                      <w:rFonts w:ascii="Malgun Gothic"/>
                      <w:b w:val="false"/>
                      <w:i w:val="false"/>
                      <w:color w:val="ff0000"/>
                      <w:sz w:val="18"/>
                    </w:rPr>
                    <w:t xml:space="preserve"> (-&gt;experienced)</w:t>
                  </w:r>
                  <w:r>
                    <w:rPr>
                      <w:rFonts w:ascii="Malgun Gothic"/>
                      <w:b w:val="false"/>
                      <w:i w:val="false"/>
                      <w:color w:val="000000"/>
                      <w:sz w:val="18"/>
                    </w:rPr>
                    <w:t xml:space="preserve"> when </w:t>
                  </w:r>
                  <w:r>
                    <w:rPr>
                      <w:rFonts w:ascii="Malgun Gothic"/>
                      <w:b/>
                      <w:i w:val="false"/>
                      <w:color w:val="ff0000"/>
                      <w:sz w:val="18"/>
                      <w:u w:val="single"/>
                    </w:rPr>
                    <w:t>unpredictably</w:t>
                  </w:r>
                  <w:r>
                    <w:rPr>
                      <w:rFonts w:ascii="Malgun Gothic"/>
                      <w:b w:val="false"/>
                      <w:i w:val="false"/>
                      <w:color w:val="ff0000"/>
                      <w:sz w:val="18"/>
                    </w:rPr>
                    <w:t xml:space="preserve"> (-&gt;unpredictable)</w:t>
                  </w:r>
                  <w:r>
                    <w:rPr>
                      <w:rFonts w:ascii="Malgun Gothic"/>
                      <w:b w:val="false"/>
                      <w:i w:val="false"/>
                      <w:color w:val="000000"/>
                      <w:sz w:val="18"/>
                    </w:rPr>
                    <w:t>.</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127.  Sport events </w:t>
                  </w:r>
                  <w:r>
                    <w:rPr>
                      <w:rFonts w:ascii="Malgun Gothic"/>
                      <w:b/>
                      <w:i w:val="false"/>
                      <w:color w:val="ff0000"/>
                      <w:sz w:val="18"/>
                      <w:u w:val="single"/>
                    </w:rPr>
                    <w:t>actual</w:t>
                  </w:r>
                  <w:r>
                    <w:rPr>
                      <w:rFonts w:ascii="Malgun Gothic"/>
                      <w:b w:val="false"/>
                      <w:i w:val="false"/>
                      <w:color w:val="ff0000"/>
                      <w:sz w:val="18"/>
                    </w:rPr>
                    <w:t xml:space="preserve"> (-&gt;actually)</w:t>
                  </w:r>
                  <w:r>
                    <w:rPr>
                      <w:rFonts w:ascii="Malgun Gothic"/>
                      <w:b w:val="false"/>
                      <w:i w:val="false"/>
                      <w:color w:val="000000"/>
                      <w:sz w:val="18"/>
                    </w:rPr>
                    <w:t xml:space="preserve"> </w:t>
                  </w:r>
                  <w:r>
                    <w:rPr>
                      <w:rFonts w:ascii="Malgun Gothic"/>
                      <w:b/>
                      <w:i w:val="false"/>
                      <w:color w:val="ff0000"/>
                      <w:sz w:val="18"/>
                      <w:u w:val="single"/>
                    </w:rPr>
                    <w:t>depends</w:t>
                  </w:r>
                  <w:r>
                    <w:rPr>
                      <w:rFonts w:ascii="Malgun Gothic"/>
                      <w:b w:val="false"/>
                      <w:i w:val="false"/>
                      <w:color w:val="ff0000"/>
                      <w:sz w:val="18"/>
                    </w:rPr>
                    <w:t xml:space="preserve"> (-&gt;depend)</w:t>
                  </w:r>
                  <w:r>
                    <w:rPr>
                      <w:rFonts w:ascii="Malgun Gothic"/>
                      <w:b w:val="false"/>
                      <w:i w:val="false"/>
                      <w:color w:val="000000"/>
                      <w:sz w:val="18"/>
                    </w:rPr>
                    <w:t xml:space="preserve"> on that unpredictability in order </w:t>
                  </w:r>
                  <w:r>
                    <w:rPr>
                      <w:rFonts w:ascii="Malgun Gothic"/>
                      <w:b/>
                      <w:i w:val="false"/>
                      <w:color w:val="ff0000"/>
                      <w:sz w:val="18"/>
                      <w:u w:val="single"/>
                    </w:rPr>
                    <w:t>attracting</w:t>
                  </w:r>
                  <w:r>
                    <w:rPr>
                      <w:rFonts w:ascii="Malgun Gothic"/>
                      <w:b w:val="false"/>
                      <w:i w:val="false"/>
                      <w:color w:val="ff0000"/>
                      <w:sz w:val="18"/>
                    </w:rPr>
                    <w:t xml:space="preserve"> (-&gt;to attract)</w:t>
                  </w:r>
                  <w:r>
                    <w:rPr>
                      <w:rFonts w:ascii="Malgun Gothic"/>
                      <w:b w:val="false"/>
                      <w:i w:val="false"/>
                      <w:color w:val="000000"/>
                      <w:sz w:val="18"/>
                    </w:rPr>
                    <w:t xml:space="preserve">  people to the game.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128.  When the results of games cannot </w:t>
                  </w:r>
                  <w:r>
                    <w:rPr>
                      <w:rFonts w:ascii="Malgun Gothic"/>
                      <w:b/>
                      <w:i w:val="false"/>
                      <w:color w:val="ff0000"/>
                      <w:sz w:val="18"/>
                      <w:u w:val="single"/>
                    </w:rPr>
                    <w:t>predict</w:t>
                  </w:r>
                  <w:r>
                    <w:rPr>
                      <w:rFonts w:ascii="Malgun Gothic"/>
                      <w:b w:val="false"/>
                      <w:i w:val="false"/>
                      <w:color w:val="ff0000"/>
                      <w:sz w:val="18"/>
                    </w:rPr>
                    <w:t xml:space="preserve"> (-&gt;be predicted)</w:t>
                  </w:r>
                  <w:r>
                    <w:rPr>
                      <w:rFonts w:ascii="Malgun Gothic"/>
                      <w:b w:val="false"/>
                      <w:i w:val="false"/>
                      <w:color w:val="000000"/>
                      <w:sz w:val="18"/>
                    </w:rPr>
                    <w:t xml:space="preserve"> , attendances at sporting contests </w:t>
                  </w:r>
                  <w:r>
                    <w:rPr>
                      <w:rFonts w:ascii="Malgun Gothic"/>
                      <w:b/>
                      <w:i w:val="false"/>
                      <w:color w:val="ff0000"/>
                      <w:sz w:val="18"/>
                      <w:u w:val="single"/>
                    </w:rPr>
                    <w:t>is</w:t>
                  </w:r>
                  <w:r>
                    <w:rPr>
                      <w:rFonts w:ascii="Malgun Gothic"/>
                      <w:b w:val="false"/>
                      <w:i w:val="false"/>
                      <w:color w:val="ff0000"/>
                      <w:sz w:val="18"/>
                    </w:rPr>
                    <w:t xml:space="preserve"> (-&gt;are)</w:t>
                  </w:r>
                  <w:r>
                    <w:rPr>
                      <w:rFonts w:ascii="Malgun Gothic"/>
                      <w:b w:val="false"/>
                      <w:i w:val="false"/>
                      <w:color w:val="000000"/>
                      <w:sz w:val="18"/>
                    </w:rPr>
                    <w:t xml:space="preserve"> likely </w:t>
                  </w:r>
                  <w:r>
                    <w:rPr>
                      <w:rFonts w:ascii="Malgun Gothic"/>
                      <w:b/>
                      <w:i w:val="false"/>
                      <w:color w:val="ff0000"/>
                      <w:sz w:val="18"/>
                      <w:u w:val="single"/>
                    </w:rPr>
                    <w:t>be</w:t>
                  </w:r>
                  <w:r>
                    <w:rPr>
                      <w:rFonts w:ascii="Malgun Gothic"/>
                      <w:b w:val="false"/>
                      <w:i w:val="false"/>
                      <w:color w:val="ff0000"/>
                      <w:sz w:val="18"/>
                    </w:rPr>
                    <w:t xml:space="preserve"> (-&gt;to be)</w:t>
                  </w:r>
                  <w:r>
                    <w:rPr>
                      <w:rFonts w:ascii="Malgun Gothic"/>
                      <w:b w:val="false"/>
                      <w:i w:val="false"/>
                      <w:color w:val="000000"/>
                      <w:sz w:val="18"/>
                    </w:rPr>
                    <w:t xml:space="preserve">  higher, as </w:t>
                  </w:r>
                  <w:r>
                    <w:rPr>
                      <w:rFonts w:ascii="Malgun Gothic"/>
                      <w:b/>
                      <w:i w:val="false"/>
                      <w:color w:val="ff0000"/>
                      <w:sz w:val="18"/>
                      <w:u w:val="single"/>
                    </w:rPr>
                    <w:t>do</w:t>
                  </w:r>
                  <w:r>
                    <w:rPr>
                      <w:rFonts w:ascii="Malgun Gothic"/>
                      <w:b w:val="false"/>
                      <w:i w:val="false"/>
                      <w:color w:val="ff0000"/>
                      <w:sz w:val="18"/>
                    </w:rPr>
                    <w:t xml:space="preserve"> (-&gt;are)</w:t>
                  </w:r>
                  <w:r>
                    <w:rPr>
                      <w:rFonts w:ascii="Malgun Gothic"/>
                      <w:b w:val="false"/>
                      <w:i w:val="false"/>
                      <w:color w:val="000000"/>
                      <w:sz w:val="18"/>
                    </w:rPr>
                    <w:t xml:space="preserve"> the profits of leagues.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129.  However, the absence of predictability also </w:t>
                  </w:r>
                  <w:r>
                    <w:rPr>
                      <w:rFonts w:ascii="Malgun Gothic"/>
                      <w:b/>
                      <w:i w:val="false"/>
                      <w:color w:val="ff0000"/>
                      <w:sz w:val="18"/>
                      <w:u w:val="single"/>
                    </w:rPr>
                    <w:t>lead</w:t>
                  </w:r>
                  <w:r>
                    <w:rPr>
                      <w:rFonts w:ascii="Malgun Gothic"/>
                      <w:b w:val="false"/>
                      <w:i w:val="false"/>
                      <w:color w:val="ff0000"/>
                      <w:sz w:val="18"/>
                    </w:rPr>
                    <w:t xml:space="preserve"> (-&gt;leads)</w:t>
                  </w:r>
                  <w:r>
                    <w:rPr>
                      <w:rFonts w:ascii="Malgun Gothic"/>
                      <w:b w:val="false"/>
                      <w:i w:val="false"/>
                      <w:color w:val="000000"/>
                      <w:sz w:val="18"/>
                    </w:rPr>
                    <w:t xml:space="preserve"> to significant variability in the quality of sporting performances.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130.  Many factors can contribute to the variability of the sport product, including the weather, player injuries, the venue, the quality of the opponents, the closeness of the scores and even the size of the crowd. </w:t>
                  </w:r>
                  <w:r>
                    <w:rPr>
                      <w:rFonts w:ascii="Malgun Gothic"/>
                      <w:b/>
                      <w:i w:val="false"/>
                      <w:color w:val="ff0000"/>
                      <w:sz w:val="18"/>
                    </w:rPr>
                    <w:t>(X)</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131.  A cricket match can be </w:t>
                  </w:r>
                  <w:r>
                    <w:rPr>
                      <w:rFonts w:ascii="Malgun Gothic"/>
                      <w:b/>
                      <w:i w:val="false"/>
                      <w:color w:val="ff0000"/>
                      <w:sz w:val="18"/>
                      <w:u w:val="single"/>
                    </w:rPr>
                    <w:t>exhilarated</w:t>
                  </w:r>
                  <w:r>
                    <w:rPr>
                      <w:rFonts w:ascii="Malgun Gothic"/>
                      <w:b w:val="false"/>
                      <w:i w:val="false"/>
                      <w:color w:val="ff0000"/>
                      <w:sz w:val="18"/>
                    </w:rPr>
                    <w:t xml:space="preserve"> (-&gt;exhilarating)</w:t>
                  </w:r>
                  <w:r>
                    <w:rPr>
                      <w:rFonts w:ascii="Malgun Gothic"/>
                      <w:b w:val="false"/>
                      <w:i w:val="false"/>
                      <w:color w:val="000000"/>
                      <w:sz w:val="18"/>
                    </w:rPr>
                    <w:t xml:space="preserve">, </w:t>
                  </w:r>
                  <w:r>
                    <w:rPr>
                      <w:rFonts w:ascii="Malgun Gothic"/>
                      <w:b/>
                      <w:i w:val="false"/>
                      <w:color w:val="ff0000"/>
                      <w:sz w:val="18"/>
                      <w:u w:val="single"/>
                    </w:rPr>
                    <w:t>bored</w:t>
                  </w:r>
                  <w:r>
                    <w:rPr>
                      <w:rFonts w:ascii="Malgun Gothic"/>
                      <w:b w:val="false"/>
                      <w:i w:val="false"/>
                      <w:color w:val="ff0000"/>
                      <w:sz w:val="18"/>
                    </w:rPr>
                    <w:t xml:space="preserve"> (-&gt;boring)</w:t>
                  </w:r>
                  <w:r>
                    <w:rPr>
                      <w:rFonts w:ascii="Malgun Gothic"/>
                      <w:b w:val="false"/>
                      <w:i w:val="false"/>
                      <w:color w:val="000000"/>
                      <w:sz w:val="18"/>
                    </w:rPr>
                    <w:t xml:space="preserve"> or even </w:t>
                  </w:r>
                  <w:r>
                    <w:rPr>
                      <w:rFonts w:ascii="Malgun Gothic"/>
                      <w:b/>
                      <w:i w:val="false"/>
                      <w:color w:val="ff0000"/>
                      <w:sz w:val="18"/>
                      <w:u w:val="single"/>
                    </w:rPr>
                    <w:t>frustrated</w:t>
                  </w:r>
                  <w:r>
                    <w:rPr>
                      <w:rFonts w:ascii="Malgun Gothic"/>
                      <w:b w:val="false"/>
                      <w:i w:val="false"/>
                      <w:color w:val="ff0000"/>
                      <w:sz w:val="18"/>
                    </w:rPr>
                    <w:t xml:space="preserve"> (-&gt;frustrating)</w:t>
                  </w:r>
                  <w:r>
                    <w:rPr>
                      <w:rFonts w:ascii="Malgun Gothic"/>
                      <w:b w:val="false"/>
                      <w:i w:val="false"/>
                      <w:color w:val="000000"/>
                      <w:sz w:val="18"/>
                    </w:rPr>
                    <w:t xml:space="preserve">, but fans still </w:t>
                  </w:r>
                  <w:r>
                    <w:rPr>
                      <w:rFonts w:ascii="Malgun Gothic"/>
                      <w:b/>
                      <w:i w:val="false"/>
                      <w:color w:val="ff0000"/>
                      <w:sz w:val="18"/>
                      <w:u w:val="single"/>
                    </w:rPr>
                    <w:t>has</w:t>
                  </w:r>
                  <w:r>
                    <w:rPr>
                      <w:rFonts w:ascii="Malgun Gothic"/>
                      <w:b w:val="false"/>
                      <w:i w:val="false"/>
                      <w:color w:val="ff0000"/>
                      <w:sz w:val="18"/>
                    </w:rPr>
                    <w:t xml:space="preserve"> (-&gt;have)</w:t>
                  </w:r>
                  <w:r>
                    <w:rPr>
                      <w:rFonts w:ascii="Malgun Gothic"/>
                      <w:b w:val="false"/>
                      <w:i w:val="false"/>
                      <w:color w:val="000000"/>
                      <w:sz w:val="18"/>
                    </w:rPr>
                    <w:t xml:space="preserve"> </w:t>
                  </w:r>
                  <w:r>
                    <w:rPr>
                      <w:rFonts w:ascii="Malgun Gothic"/>
                      <w:b/>
                      <w:i w:val="false"/>
                      <w:color w:val="ff0000"/>
                      <w:sz w:val="18"/>
                      <w:u w:val="single"/>
                    </w:rPr>
                    <w:t>paid</w:t>
                  </w:r>
                  <w:r>
                    <w:rPr>
                      <w:rFonts w:ascii="Malgun Gothic"/>
                      <w:b w:val="false"/>
                      <w:i w:val="false"/>
                      <w:color w:val="ff0000"/>
                      <w:sz w:val="18"/>
                    </w:rPr>
                    <w:t xml:space="preserve"> (-&gt;to pay)</w:t>
                  </w:r>
                  <w:r>
                    <w:rPr>
                      <w:rFonts w:ascii="Malgun Gothic"/>
                      <w:b w:val="false"/>
                      <w:i w:val="false"/>
                      <w:color w:val="000000"/>
                      <w:sz w:val="18"/>
                    </w:rPr>
                    <w:t xml:space="preserve">  the same price.</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132.  Sport marketers may attempt </w:t>
                  </w:r>
                  <w:r>
                    <w:rPr>
                      <w:rFonts w:ascii="Malgun Gothic"/>
                      <w:b/>
                      <w:i w:val="false"/>
                      <w:color w:val="ff0000"/>
                      <w:sz w:val="18"/>
                      <w:u w:val="single"/>
                    </w:rPr>
                    <w:t>overcome</w:t>
                  </w:r>
                  <w:r>
                    <w:rPr>
                      <w:rFonts w:ascii="Malgun Gothic"/>
                      <w:b w:val="false"/>
                      <w:i w:val="false"/>
                      <w:color w:val="ff0000"/>
                      <w:sz w:val="18"/>
                    </w:rPr>
                    <w:t xml:space="preserve"> (-&gt;to overcome)</w:t>
                  </w:r>
                  <w:r>
                    <w:rPr>
                      <w:rFonts w:ascii="Malgun Gothic"/>
                      <w:b w:val="false"/>
                      <w:i w:val="false"/>
                      <w:color w:val="000000"/>
                      <w:sz w:val="18"/>
                    </w:rPr>
                    <w:t xml:space="preserve">  this by '</w:t>
                  </w:r>
                  <w:r>
                    <w:rPr>
                      <w:rFonts w:ascii="Malgun Gothic"/>
                      <w:b/>
                      <w:i w:val="false"/>
                      <w:color w:val="ff0000"/>
                      <w:sz w:val="18"/>
                      <w:u w:val="single"/>
                    </w:rPr>
                    <w:t>improve</w:t>
                  </w:r>
                  <w:r>
                    <w:rPr>
                      <w:rFonts w:ascii="Malgun Gothic"/>
                      <w:b w:val="false"/>
                      <w:i w:val="false"/>
                      <w:color w:val="ff0000"/>
                      <w:sz w:val="18"/>
                    </w:rPr>
                    <w:t xml:space="preserve"> (-&gt;improving)</w:t>
                  </w:r>
                  <w:r>
                    <w:rPr>
                      <w:rFonts w:ascii="Malgun Gothic"/>
                      <w:b w:val="false"/>
                      <w:i w:val="false"/>
                      <w:color w:val="000000"/>
                      <w:sz w:val="18"/>
                    </w:rPr>
                    <w:t xml:space="preserve">' the product in systematic ways, such as including a star player, </w:t>
                  </w:r>
                  <w:r>
                    <w:rPr>
                      <w:rFonts w:ascii="Malgun Gothic"/>
                      <w:b/>
                      <w:i w:val="false"/>
                      <w:color w:val="ff0000"/>
                      <w:sz w:val="18"/>
                      <w:u w:val="single"/>
                    </w:rPr>
                    <w:t>offer</w:t>
                  </w:r>
                  <w:r>
                    <w:rPr>
                      <w:rFonts w:ascii="Malgun Gothic"/>
                      <w:b w:val="false"/>
                      <w:i w:val="false"/>
                      <w:color w:val="ff0000"/>
                      <w:sz w:val="18"/>
                    </w:rPr>
                    <w:t xml:space="preserve"> (-&gt;offering)</w:t>
                  </w:r>
                  <w:r>
                    <w:rPr>
                      <w:rFonts w:ascii="Malgun Gothic"/>
                      <w:b w:val="false"/>
                      <w:i w:val="false"/>
                      <w:color w:val="000000"/>
                      <w:sz w:val="18"/>
                    </w:rPr>
                    <w:t xml:space="preserve"> premium seating or </w:t>
                  </w:r>
                  <w:r>
                    <w:rPr>
                      <w:rFonts w:ascii="Malgun Gothic"/>
                      <w:b/>
                      <w:i w:val="false"/>
                      <w:color w:val="ff0000"/>
                      <w:sz w:val="18"/>
                      <w:u w:val="single"/>
                    </w:rPr>
                    <w:t>provide</w:t>
                  </w:r>
                  <w:r>
                    <w:rPr>
                      <w:rFonts w:ascii="Malgun Gothic"/>
                      <w:b w:val="false"/>
                      <w:i w:val="false"/>
                      <w:color w:val="ff0000"/>
                      <w:sz w:val="18"/>
                    </w:rPr>
                    <w:t xml:space="preserve"> (-&gt;providing)</w:t>
                  </w:r>
                  <w:r>
                    <w:rPr>
                      <w:rFonts w:ascii="Malgun Gothic"/>
                      <w:b w:val="false"/>
                      <w:i w:val="false"/>
                      <w:color w:val="000000"/>
                      <w:sz w:val="18"/>
                    </w:rPr>
                    <w:t xml:space="preserve"> other forms of entertainment and </w:t>
                  </w:r>
                  <w:r>
                    <w:rPr>
                      <w:rFonts w:ascii="Malgun Gothic"/>
                      <w:b/>
                      <w:i w:val="false"/>
                      <w:color w:val="ff0000"/>
                      <w:sz w:val="18"/>
                      <w:u w:val="single"/>
                    </w:rPr>
                    <w:t>invited</w:t>
                  </w:r>
                  <w:r>
                    <w:rPr>
                      <w:rFonts w:ascii="Malgun Gothic"/>
                      <w:b w:val="false"/>
                      <w:i w:val="false"/>
                      <w:color w:val="ff0000"/>
                      <w:sz w:val="18"/>
                    </w:rPr>
                    <w:t xml:space="preserve"> (-&gt;inviting)</w:t>
                  </w:r>
                  <w:r>
                    <w:rPr>
                      <w:rFonts w:ascii="Malgun Gothic"/>
                      <w:b w:val="false"/>
                      <w:i w:val="false"/>
                      <w:color w:val="000000"/>
                      <w:sz w:val="18"/>
                    </w:rPr>
                    <w:t xml:space="preserve"> facilities.</w:t>
                  </w:r>
                </w:p>
              </w:tc>
            </w:tr>
            <w:tr>
              <w:trPr>
                <w:trHeight w:val="75" w:hRule="atLeast"/>
              </w:trPr>
              <w:tc>
                <w:tcPr>
                  <w:tcW w:w="0" w:type="auto"/>
                  <w:gridSpan w:val="2"/>
                  <w:tcBorders/>
                  <w:vAlign w:val="center"/>
                </w:tcPr>
                <w:p>
                  <w:pPr>
                    <w:spacing w:after="0"/>
                    <w:ind w:left="0"/>
                    <w:jc w:val="both"/>
                  </w:pPr>
                  <w:r>
                    <w:rPr>
                      <w:rFonts w:ascii="Malgun Gothic"/>
                      <w:b w:val="false"/>
                      <w:i w:val="false"/>
                      <w:color w:val="000000"/>
                      <w:sz w:val="18"/>
                    </w:rPr>
                    <w:t xml:space="preserve">133.  The uncertain nature of sport contests </w:t>
                  </w:r>
                  <w:r>
                    <w:rPr>
                      <w:rFonts w:ascii="Malgun Gothic"/>
                      <w:b/>
                      <w:i w:val="false"/>
                      <w:color w:val="ff0000"/>
                      <w:sz w:val="18"/>
                      <w:u w:val="single"/>
                    </w:rPr>
                    <w:t>are</w:t>
                  </w:r>
                  <w:r>
                    <w:rPr>
                      <w:rFonts w:ascii="Malgun Gothic"/>
                      <w:b w:val="false"/>
                      <w:i w:val="false"/>
                      <w:color w:val="ff0000"/>
                      <w:sz w:val="18"/>
                    </w:rPr>
                    <w:t xml:space="preserve"> (-&gt;is)</w:t>
                  </w:r>
                  <w:r>
                    <w:rPr>
                      <w:rFonts w:ascii="Malgun Gothic"/>
                      <w:b w:val="false"/>
                      <w:i w:val="false"/>
                      <w:color w:val="000000"/>
                      <w:sz w:val="18"/>
                    </w:rPr>
                    <w:t xml:space="preserve"> just one element of a total experience, </w:t>
                  </w:r>
                  <w:r>
                    <w:rPr>
                      <w:rFonts w:ascii="Malgun Gothic"/>
                      <w:b/>
                      <w:i w:val="false"/>
                      <w:color w:val="ff0000"/>
                      <w:sz w:val="18"/>
                      <w:u w:val="single"/>
                    </w:rPr>
                    <w:t>despite</w:t>
                  </w:r>
                  <w:r>
                    <w:rPr>
                      <w:rFonts w:ascii="Malgun Gothic"/>
                      <w:b w:val="false"/>
                      <w:i w:val="false"/>
                      <w:color w:val="ff0000"/>
                      <w:sz w:val="18"/>
                    </w:rPr>
                    <w:t xml:space="preserve"> (-&gt;although)</w:t>
                  </w:r>
                  <w:r>
                    <w:rPr>
                      <w:rFonts w:ascii="Malgun Gothic"/>
                      <w:b w:val="false"/>
                      <w:i w:val="false"/>
                      <w:color w:val="000000"/>
                      <w:sz w:val="18"/>
                    </w:rPr>
                    <w:t xml:space="preserve"> it is an important element for financial success.</w:t>
                  </w:r>
                </w:p>
              </w:tc>
            </w:tr>
          </w:tbl>
          <w:p/>
        </w:tc>
      </w:tr>
    </w:tbl>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