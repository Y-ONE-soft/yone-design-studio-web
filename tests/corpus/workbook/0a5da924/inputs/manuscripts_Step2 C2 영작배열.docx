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고1_2026_06월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9"/>
        <w:gridCol w:w="72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p2-no.20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자신을 지도할 수 있고 그러고 나서, 결국에는, 그것 (운전이나 요리)을 자동으로 할 수 있을 때까지 누군가 당신에게 무엇을 해야 할지 상기시켜 주면서 지도하는 동안 당신은 연습했다.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(coach / reminding / you / to / were / what / and / yourself / coached / practiced / eventually / to / then / it / do / someone / you / you / automatically / able / You / do / until / while)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당신이, 지도자로서, 중요한 것에 그리고 중요한 기술을 세밀하게 다듬는 것에 아이들이 주의를 집중하도록 도와주는 동안, 아이들은 다양한 종류의 행동을 연습한다.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(as / while / on / skills / behavior / kinds / important / They / attention / you / on / their / and / focus / practice / different / of / what / help / is / coach / fine-tuning / important)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p3-no.21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종종 우리는 우리가 무엇을 믿어야 할지 알아내는 데 도움을 줄 사실로서의 진술들을 찾고 있는 것이 아니다.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(to / we / figure / help / are / believe / not / we / Often / as / us / seeking / statements / facts / should / out / what)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찾는 것은 그러한 신념들을 정당화할 진술들이며, (이것은) 변호사의 방식이다.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(those / statements / seek / to / we / What / lawyer's / ― / are / justify / the / way / beliefs)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p3-no.22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수년 간 어려운 기술 문제에 대한 해결책을 연구해 왔다고 가정해 보라.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(years / challenging / many / solution / for / working / to / on / been / a / technological / problem / you / the / Suppose / have)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그 문제와 관련이 있을지도 모르는, 당신이 마주해 온 다른 모든 것에도 주의를 기울여 왔다고 가정해 보자.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(been / might / suppose / also / encountered / else / you / to / you / have / the / related / whatever / attention / that / that / Let's / to / be / problem / have / paying)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경험이 좁은 범위의 주제로 국한된다면, 상상력의 범위가 마찬가지로 좁아질 것이고, 이는 창의성에 해로울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(If / is / harmful / scope / creativity / your / the / be / to / of / to / imagination / a / of / will / be / limited / narrow / would / which / then / narrow / range / experience / likewise / your / topics)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p3-no.23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했거나 하지 못한 것을 우리가 되고자 하는 유형의 사람에 견줄 때 우리는 죄책감을 느낀다.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(We / we've / of / when / something / against / failed / do / want / hold / person / be / we / the / guilty / or / to / to / feel / done / we / up / kind)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한 것에 대해 사과하거나, 다른 이에게 보상하거나, 좋다고 느끼지 않는 행동을 바꿀 때, 죄책감이 대체로 동기 요인이다.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(make / that / apologize / a / good / we / guilt / don't / done / something / often / we've / motivator / to / is / most / change / the / amends / we / for / or / others / about / feel / behavior / When)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실제로, 나의 연구에서, 수치심은 우리가 변하고 더 나아질 수 있다고 믿는 우리의 일부를 좀먹는다는 것을 발견했다.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(can / of / fact / part / corrodes / we / research / that / that / I / believes / do / found / and / better / us / shame / the / in / change / my / In)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5. p3-no.24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당신의 뇌와 몸은 '항상성'이라고 불리는 어떤 것을 항상 추구하고 있는데, 그것은 단순히 균형을 의미한다.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(means / Your / which / simply / are / balance / something / called / always / homeostasis / body / and / brain / seeking)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항상성, 즉 균형을 이루기 위해서, 그때 도파민은 다시 균형을 맞추기 위해 당신의 기준선 수치 아래로 동일한 양만큼 빠르게 떨어져야 하고, 스크롤을 시작하기 전보다 당신을 훨씬 더 기분이 나쁘게 만든다.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(dopamine / to / amount / you / making / below / in / worse / order / rebalance / even / quickly / an / order / homeostasis / balance / to / to / your / equal / baseline / achieve / level / before / drop / then / the / than / you / feel / started / or / scrolling / In / has)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6. p5-no.29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시간과 공간을 초월하여, 수 세기 여러 문화에 걸쳐, 우리를 각계각층 사람들의 생각 및 감정과 연결해 준다.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(transcends / time / centuries / space / of / and / from / and / us / all / walks / life / emotions / across / and / thoughts / people / of / cultures / connecting / with / It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문학은 우리가 책의 페이지 속에 우리 자신이 투영되는 것을 보고, 우리 자신과는 다른 인물들에게 공감하며, 그리고 인간의 조건에 대한 더 깊은 이해를 얻도록 한다.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(deeper / pages / characters / and / understanding / us / in / of / human / gain / to / the / different / of / to / with / to / from / see / Literature / reflected / ourselves / book / a / allows / condition / a / ourselves / the / empathize)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7. p5-no.30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뷰파인더는 가운데에 구멍이 뚫린 한 장의 카드로, 그림이나 물체의 일부를 분리하는 데 사용될 수 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(to / isolate / which / with / piece / a / used / middle / the / of / hole / can / viewfinder / of / picture / in / A / it / object / or / cut / a / card / a / a / through / part / be / is)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우리가 보이는 것의 전체에 의해 주의가 산만해지지 않고 하나의 작은 부분이나 영역에 집중할 수 있게 해 준다.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(part / one / to / or / distracted / whole / what / allows / by / seen / can / us / of / being / on / area / small / the / It / be / without / concentrate)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주저하는 아이들에게 그들이 보고 있는 것에 대한 경계를 제공함으로써 도움을 줄 수 있고, 자신이 어디를 그리고 무엇을 보고 있는지 따라가기 어려워하는 아이들을, 그들이 보고 다시 볼 때마다 같은 영역으로 되돌아가게 함으로써, 도움을 줄 수 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(support / a / to / are / by / at / back / who / of / find / same / and / guide / by / children / to / they / to / keep / they / and / are / where / what / it / bringing / hard / giving / area / what / it / hesitant / looking / and / looking / them / time / they / boundary / each / the / children / back / look / It / look / can / track / at / can)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8. p5-no.31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결정적으로, 우리가 겉보기에 주목할 만한 어떤 것도 하지 않는 것처럼 보일 때조차도, 당신의 직접적인 주변 환경 밖에서는 미래에 당신의 삶을 변화시킬 사건들이 일어나고 있지만, 당신은 아직 그것을 깨닫지 못할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(it / realize / even / Crucially / anything / life / note / taking / we're / immediate / place / of / will / the / when / future / surroundings / outside / you / won't / your / not / in / are / that / though / events / doing / your / change / seemingly / yet)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9. p5-no.32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일부 학생들은 같은 방으로 두 번 돌아왔지만, 상대 집단은 두 장소에서 동일하게 나뉜 시간을 보냈다.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(to / locations / room / the / twice / amount / same / of / two / returned / time / divided / while / the / Some / spent / between / counterparts / students / their / same)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목록에 있는 가능한 한 많은 단어를 기억해 보라고 요청받았을 때, 장소를 옮겨 다닌 학생들이 훨씬 더 잘했다.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(moved / had / asked / words / the / better / around / as / on / possible / did / who / those / to / recall / When / many / as / far / list)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다양성은 풍부한 연상을 만들어 내는데, 이러한 연결들이 배경에서, 즉 우리가 의식적으로 생각하고 있는 것의 완전히 바깥에서, 형성될 때조차도 (그러하다).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(even / Variety / rich / form / of / we / the / consciously / in / when / connections / those / totally / background / what / thinking / association / creates / outside / are)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10. p6-no.33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어떤 것이 무슨 냄새가 나는지에 관해 이야기하는 것은 우리의 후각 경험에 관해 이야기하는 가장 기본적인 방식인데, 냄새에 관해 이야기하는 이 가장 기본적인 방식조차도 어렵다.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(way / like / basic / talking / experience / is / this / smells / something / even / of / olfactory / what / about / way / and / the / is / most / most / talking / Talking / about / of / our / basic / about / challenging / smells)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영어에는 '파랑'이나 '초록'이 색을 묘사하는 것과 같은 방식으로 냄새를 묘사하는 단어가 없다.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(words / the / no / in / green / in / to / way / are / same / describe / the / smells / blue / which / in / or / There / English / language / colors / describe)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11. p6-no.34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인간이 자신의 환경에 적응하고 맞춰가는 특히 강력한 방식은 그것(행동)들이 초래하는 결과에 비추어 행동을 바꾸는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(and / is / in / circumstances / light / of / changing / by / A / human / particularly / in / yield / way / adjust / adapt / beings / their / that / behaviors / consequences / which / powerful / to / they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운동을 정확히 한 것에 대해 선생님에게 칭찬받는 아이는 그런 방식으로 운동을 계속할 가능성이 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(exercise / praised / instance / the / who / for / gets / her / teacher / is / For / an / likely / child / a / to / by / doing / way / correctly / that / exercise / continue / in / doing)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특정한 조건화 운동이 아무런 결과를 내지 못한다고 느끼는 무용수는 더 유망해 보이는 또 다른 운동을 (하기) 위해 그 운동을 포기할 가능성이 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(to / give / one / in / is / exercise / particular / favor / exercise / of / any / is / that / seems / up / A / results / likely / that / dancer / that / conditioning / promising / another / who / a / giving / feels / not / more)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12. p6-no.35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Stanford University 연구진이 수행한 연구는 소셜 미디어와 디지털 기기 사용을 제한했던 참가자들이 더 낮은 수치의 스트레스, 불안, 그리고 우울을 보고했음을 발견했다.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(of / found / media / depression / lower / Stanford / who / researchers / stress / reported / a / participants / at / that / their / University / digital / use / For / of / limited / devices / levels / social / study / and / by / and / conducted / instance / anxiety)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 다른 사례에서, 번아웃과 불면증으로 고군분투하는 한 기업 전문가가 휴대폰 사용에 대한 경계 설정하기와 마음 챙김 실천하기와 같은, 디지털 미니멀리즘 기법을 실행했다.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(professional / boundaries / corporate / such / implemented / insomnia / practicing / struggling / for / a / setting / techniques / with / digital / mindfulness / case / burnout / In / usage / as / and / minimalism / another / and / phone)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13. p6-no.36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빙하기 동안, 지구는, 오늘날 우리가 북반구라고 부르는 지역의 대부분을 얼음층이 뒤덮은 채로, 훨씬 더 추웠을 뿐만 아니라, 결정적으로, 훨씬 더 건조했다.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(the / today / colder / of / only / planet / Age / was / ice / sheets / the / with / covering / much / hemisphere / much / call / During / we / but / was / the / northern / drier / what / it / much / not / Ice / crucially)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지구는 더 따뜻하고 습해졌고, 그리고 사람들은 식량이 가장 집약적으로 자라게 할 수 있는 장소 주변에 살기 시작했다.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(got / where / could / warmer / most / world / to / places / they / The / wetter / started / grow / and / make / people / and / live / food / around / intensively)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이것은 하룻밤 사이에 일어나지 않았고, 수렵채집인들이, 농사로 부업을 조금씩 하는 동안, 채집과 사냥을 하면서, 그것은 아마도 수천 년이 걸렸을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(foraging / while / thousands / farming / years / didn't / it / overnight / side / hunter-gatherers / of / and / doing / a / probably / took / in / hustle / happen / This / with / little / hunting)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14. p7-no.37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작업 기억과 장기 기억의 큰 차이는 우리가 작업 기억에 있는 정보는 명시적으로 인식하지만, 장기 기억에 있는 정보에는 직접 접근할 수 없다는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(we / but / information / of / is / the / aware / are / long-term / are / directly / long-term / difference / in / able / memory / we / big / that / The / working / the / to / memory / information / explicitly / our / between / working / in / memory / and / access / not)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하지만, 만약 내가 당신에게 모든 배우들을 열거하라고 요청하면, 당신은 작업 기억을 활용해 그들을 하나씩 생각해내서 술술 말하게 될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(However / one / them / them / you / and / if / I / you / asked / all / by / actors / retrieve / working / to / the / off / would / list / your / use / one / reel / memory / 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15. p7-no.38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성인들에게 다양한, 때로는 기이한, 행동을 하는 장난감 물체, 동물, 그리고 사람들의 영상을 시청하게 했는데, (예를 들면) 경찰관에게로 미끄러지는 닭, 몸을 굽혀 발끝을 만지는 조깅하는 사람, 저절로 흔들리며 닫히는 울타리였다.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(performing / a / animals / sliding / had / down / fence / a / his / shut / policeman / We / swinging / own / on / toy / to / odd / objects / jogger / videos / various / sometimes / watch / bending / adults / people / a / chicken / to / toes / its / a / and / of / actions / touch)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사건을 묘사하면서 제스처를 하라고 들은 성인들은 제스처를 하지 말라고 들은 성인들보다 더 많은 것을 기억했으며, 특히 몇 주 후에 (더 그러했다).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(remembered / while / not / who / told / later / events / weeks / to / more / particularly / were / who / gesture / gesture / adults / describing / Adults / the / to / were / told / than / several)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사람들이 스스로 제스처를 하는 경우에도 동일한 결과를 얻을 수 있는지 확인하기 위해, 우리는 연구를 다시 수행했지만, 이번에는 성인들에게 제스처에 관해 아무런 지시도 하지 않았다.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(effects / own / see / their / gesture / people / get / again / we / we'd / study / but / we / the / time / on / gave / same / if / gestured / if / instructions / this / about / no / To / the / adults / the / did)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동일한 양상을 발견했다. 즉, 사람들은 자발적으로 제스처를 했던 항목들을 제스처를 하지 않았던 항목들보다 더 잘 기억했다.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(the / patterns / they / which / items / which / people / same / had / than / gestured / on / they / better / remembered / not / had / spontaneously / on / found / items / We / gestured)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16. p7-no.39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불행하게도, 삼림 벌채는 이러한 과정이 온전히 이루어지는 것을 막고 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(from / preventing / fully / being / accomplished / process / this / Unfortunately / deforestation / is)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대기 중 이산화탄소가 더 많아지면서, 더 많은 태양 복사 (에너지)가 우주로 방출되는 대신 지구로 다시 반사되고 있으며, 이는 지구의 평균 기온이 상승하도록 유발하고 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(reflected / in / temperature / being / to / dioxide / radiation / the / planet's / the / rise / more / the / is / Earth / of / causing / is / released / to / and / this / space / sun's / instead / into / carbon / being / atmosphere / back / With / of / average / more)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17. p7-no.40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의식적으로 판단하기를 시작하기도 전에 어떤 것이나 사람이 안전한지 아닌지를 판단하는 것은 바로 심리학자 Joseph LeDoux가 제안한 무의식적인 '위험 감지기'라는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(that / It / not / LeDoux / before / begin / suggested / Joseph / to / detector / consciously / something / unconscious / danger / even / what / has / an / is / whether / make / a / or / psychologist / can / we / or / safe / is / determination / someone / is / determines)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사물, 동물, 또는 사람이 위험하다고 평가될 때, 공포 반응이 발생하는데, 그것은 '싸움 또는 도피'라고 불려 왔다.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(is / a / which / response / animal / occurs / fear / object / person / dangerous / assessed / been / or / flight / has / or / When / to / called / the / fight / be)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일반적으로 자신의 결정이 '이성적'이라고 확신하지만, 실제로는, 대부분의 인간 결정은 감정적으로 이루어지고, 그 후에 이러한 결정을 정당화할 사실을 모으거나 만들어낸다.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(but / are / decisions / are / decisions / justify / rational / and / are / that / made / reality / generally / emotionally / generate / or / in / collect / facts / convinced / then / most / decisions / We / our / to / we / these / human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18. p8-no.41~42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경기 결과가 예측될 수 없을 때, 스포츠 경기의 관중은 더 늘어날 가능성이 있으며, 리그의 수익도 그렇다.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(higher / the / attendances / are / the / cannot / predicted / sporting / be / of / results / are / at / to / be / likely / When / as / contests / of / leagues / games / profits)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스포츠 마케팅 담당자들은 스타 선수 영입, 프리미엄 좌석 제공 또는 다른 형태의 오락거리와 편의 시설 제공과 같이, 체계적인 방식으로 (스포츠) 상품을 '개선'함으로써 이를 극복하려 시도할지 모른다.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(and / as / offering / star / in / seating / or / improving / premium / other / the / player / inviting / attempt / a / by / entertainment / forms / to / of / providing / including / marketers / Sport / this / systematic / such / may / product / overcome / ways / facilities)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