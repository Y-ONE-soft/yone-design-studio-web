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고1_2026_06월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빈칸어휘(문제지)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776"/>
        <w:gridCol w:w="1624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76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p2-no.20</w:t>
            </w:r>
          </w:p>
        </w:tc>
        <w:tc>
          <w:tcPr>
            <w:tcW w:w="162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how you learned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?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운전이나 요리를 어떻게 배웠는지 기억하는가?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practiced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someone coached you,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do until you were able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then,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당신이 자신을 지도할 수 있고 그러고 나서, 결국에는, 그것 (운전이나 요리)을 자동으로 할 수 있을 때까지 누군가 당신에게 무엇을 해야 할지 상기시켜 주면서 지도하는 동안 당신은 연습했다.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Children learn values much the same way.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아이들도 가치를 거의 같은 방식으로 배운다.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 practice different kinds of behavior,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you, as coach,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their attention 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on fine-tuning important skills.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당신이, 지도자로서, 중요한 것에 그리고 중요한 기술을 세밀하게 다듬는 것에 아이들이 주의를 집중하도록 도와주는 동안, 아이들은 다양한 종류의 행동을 연습한다.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support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your praise, encouragement and gentle reminders.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당신은 칭찬, 격려 그리고 상냥한 조언으로 그들을 지지한다.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 don't coach your child, she will find her coaches elsewhere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the values of the media, her peers and anyone else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her interest.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당신이 당신의 자녀를 지도하지 않는다면, 그녀(자녀)는 다른 곳에서 자신의 지도자를 찾고 미디어, 또래 친구들 그리고 자신의 관심을 끄는 다른 누군가의 가치에 지도받게 될 것이다.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up to the plate, don't be afraid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your child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good person, step by step.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그러므로, 판에 올라서서(행동에 나서서), 두려워하지 말고 자녀가 좋은 사람이 되는 법을 배우도록 차근차근 도와 주어라.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76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p3-no.21</w:t>
            </w:r>
          </w:p>
        </w:tc>
        <w:tc>
          <w:tcPr>
            <w:tcW w:w="162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classical ideal of truth and knowledge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concept of a market for ideas: as thinking individuals, we encounter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ideas, we evaluate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their best fit to reality, and then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best and brightest facts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basis of our beliefs.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진리와 지식에 대한 고전적 이상은 아이디어를 위한 시장이라는 개념이다. 생각하는 개인으로서, 우리는 경쟁하는 아이디어들을 마주하고, 현실에 가장 잘 맞는지에 대해 그것들을 평가하며, 그러고 나서 가장 알맞고 뛰어난 사실들이 우리 신념의 기초를 형성하게 한다.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That would be the scientist's way, in theory at least.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그것은, 적어도 이론상으로는, 과학자의 방식일 것이다.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But in practice, most of the time we are in a market for justifications.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실제로는, 대부분의 경우 우리는 '정당화를 위한 시장'에 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shop for words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contain ideas, but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contain stories about ideas.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그것들이 아이디어들을 포함하고 있어서가 아니라, 그것들이 아이디어들에 관한 이야기들을 담고 있기 때문에 단어들을 쇼핑한다.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Often we are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statements as facts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should believe.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종종 우리는 우리가 무엇을 믿어야 할지 알아내는 데 도움을 줄 사실로서의 진술들을 찾고 있는 것이 아니다.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already know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대개 우리는 우리가 무엇을 믿는지 이미 알고 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seek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statements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those beliefs ― the lawyer's way.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우리가 찾는 것은 그러한 신념들을 정당화할 진술들이며, (이것은) 변호사의 방식이다.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Language might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this function but we can use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better.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언어는 이러한 기능에 좋을지 모르지만 우리는 더 잘하기 위해 그것(언어)을 사용할 수 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language with greater respect, we can achieve more than simple self-defense.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더 큰 존중으로 언어를 대함으로써, 우리는 단 순한 자기방어 이상을 성취할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76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3. p3-no.22</w:t>
            </w:r>
          </w:p>
        </w:tc>
        <w:tc>
          <w:tcPr>
            <w:tcW w:w="162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the solution to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technological problem for many years.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당신이 수년 간 어려운 기술 문제에 대한 해결책을 연구해 왔다고 가정해 보라.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Let's also suppose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attention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else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might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 problem.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또한 그 문제와 관련이 있을지도 모르는, 당신이 마주해 온 다른 모든 것에도 주의를 기울여 왔다고 가정해 보자.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that case, chances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creative solutions to the problem could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pop up in your mind when you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그런 경우, 당신이 편안할 때, 아마도 그 문제에 대한 창의적인 해결책이 갑자기 떠오를 것이다.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Such "eureka moments" (when great insights lead to discovery or invention) often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place 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times.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그러한 '유레카 순간'(훌륭한 통찰력이 발견이나 발명으로 이어질 때)은 종종 예상치 못한 때 일어난다.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spontaneous creativity, therefore, one must pay attention to the things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could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lead to valuable outcomes.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따라서, 자연 발생적인 창의성을 키우려면, 잠재적으로 가치 있는 결과로 이어질 수 있는 것들에 주의를 기울여야 한다.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does not mean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must narrow down your interest to one specific topic.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이는 당신의 관심을 특정 주제에 국한해야 한다는 것을 의미하지 않는다.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On the contrary, breadth of experience is the key to creativity.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반대로, 경험의 폭이 창의성의 핵심이다.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your experience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a narrow range of topics, then the scope of your imagination will likewise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would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creativity.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경험이 좁은 범위의 주제로 국한된다면, 상상력의 범위가 마찬가지로 좁아질 것이고, 이는 창의성에 해로울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76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4. p3-no.23</w:t>
            </w:r>
          </w:p>
        </w:tc>
        <w:tc>
          <w:tcPr>
            <w:tcW w:w="162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Shame is about who we are, and guilt is about our behaviors.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수치심은 우리가 누구인가에 관한 것이고, 죄책감은 우리의 행동들에 관한 것이다.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feel guilty when we hold up something we've done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do against the kind of person we want to be.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우리가 했거나 하지 못한 것을 우리가 되고자 하는 유형의 사람에 견줄 때 우리는 죄책감을 느낀다.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It's an uncomfortable feeling, but one that's helpful.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 불편한 감정이지만, 도움이 되는 것이다.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we apologize for something we've done,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amends to others,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behavior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don't feel good about, guilt is most often the motivator.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우리가 한 것에 대해 사과하거나, 다른 이에게 보상하거나, 좋다고 느끼지 않는 행동을 바꿀 때, 죄책감이 대체로 동기 요인이다.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Guilt is just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shame, but its effect is often positive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shame often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죄책감은 수치심만큼이나 강력하지만, 수치심은 종종 파괴적인 데 반해 그것(죄책감)의 효과는 종종 긍정적이다.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we see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amends,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negative behaviors with more positive ones, guilt is often the motivator, not shame.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누군가가 사과하거나, 보상하거나, 부정적 행동을 더 긍정적인 행동으로 바꾸는 것을 볼 때, 죄책감은 종종 동기 요인이 되지만, 수치심은 아니다.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fact, in my research, I found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shame corrodes the part of us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can change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better.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실제로, 나의 연구에서, 수치심은 우리가 변하고 더 나아질 수 있다고 믿는 우리의 일부를 좀먹는다는 것을 발견했다.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76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5. p3-no.24</w:t>
            </w:r>
          </w:p>
        </w:tc>
        <w:tc>
          <w:tcPr>
            <w:tcW w:w="162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Let's look 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your brain 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social media, a quick dopamine activity.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소셜 미디어상에서 스크롤할 때 당신의 뇌에서 일어나고 있는 일, 즉 빠른 도파민 활동을 살펴보자.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open your social media apps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notice you feel really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your dopamine levels increase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pleasure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your brain.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당신은 소셜 미디어 앱을 열고 당신이 정말 기분이 좋다는 것을 즉시 알아차리게 되며, 당신의 도파민 수치는 믿을 수 없이 빠르게 증가하여 쾌락이 뇌에서 경험된다.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challenge this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with everything in our universe: as the laws of physics explain, '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goes up, must come down'.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이것(도파민 급증)이 만들어 내는 난제는 우리 우주의 모든 것들과 마찬가지이다. 즉, 물리학 법칙이 설명하듯이, '올라가는 것은, 반드시 내려와야 한다.'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Your brain and body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always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something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'homeostasis',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balance.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당신의 뇌와 몸은 '항상성'이라고 불리는 어떤 것을 항상 추구하고 있는데, 그것은 단순히 균형을 의미한다.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With this in mind, when dopamine levels increase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fast 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social media, the brain then thinks, 'Wow, how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my dopamine levels so high?'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이것을 염두에 두고, 소셜 미디어를 스크롤할 때 도파민 수치가 믿을 수 없이 빠르게 증가하면, 뇌는 그때 '와, 내 도파민 수치가 어떻게 이렇게 높지?'라고 생각한다.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order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homeostasis, or balance, the dopamine then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equal amount below your baseline level in order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even worse than before you started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항상성, 즉 균형을 이루기 위해서, 그때 도파민은 다시 균형을 맞추기 위해 당신의 기준선 수치 아래로 동일한 양만큼 빠르게 떨어져야 하고, 스크롤을 시작하기 전보다 당신을 훨씬 더 기분이 나쁘게 만든다.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76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6. p5-no.29</w:t>
            </w:r>
          </w:p>
        </w:tc>
        <w:tc>
          <w:tcPr>
            <w:tcW w:w="162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Literature, in its essence,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testament to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power of human creativity and expression.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문학은, 본질적으로, 인간의 창의성 및 표현의 지속적인 힘에 대한 증거이다.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transcends time and space,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us with the thoughts and emotions of people from all walks of life, across centuries and cultures.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 시간과 공간을 초월하여, 수 세기 여러 문화에 걸쳐, 우리를 각계각층 사람들의 생각 및 감정과 연결해 준다.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rise of new technologies and the ever-changing landscape of media, literature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its relevance and significance as a timeless art form.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새로운 기술의 부상과 끊임없이 변화하는 미디어 환경에도 불구하고, 문학은 시대를 초월한 예술 형식으로서 그 적절성과 중요성을 유지해 왔다.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One reason for literature's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power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its ability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complexities of the human experience.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문학의 지속적인 힘에 대한 한 가지 이유는 인간 경험의 복잡성을 포착하고 전달하는 그것(문학)의 능력이다.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Through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word, authors have the unique ability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depths of human emotion, the nuances of relationships, and the challenges and triumphs of the human spirit.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글을 통해, 작가들은 인간 감정의 깊이, 관계의 미묘한 차이, 그리고 인간 정신의 도전과 승리를 탐구하는 독특한 능력을 갖춘다.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Literature allows us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pages of a book,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characters different from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deeper understanding of the human condition.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문학은 우리가 책의 페이지 속에 우리 자신이 투영되는 것을 보고, 우리 자신과는 다른 인물들에게 공감하며, 그리고 인간의 조건에 대한 더 깊은 이해를 얻도록 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76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7. p5-no.30</w:t>
            </w:r>
          </w:p>
        </w:tc>
        <w:tc>
          <w:tcPr>
            <w:tcW w:w="162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viewfinder is a piece of card with a hole cut through it in the middle,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part of a picture or object.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뷰파인더는 가운데에 구멍이 뚫린 한 장의 카드로, 그림이나 물체의 일부를 분리하는 데 사용될 수 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allows us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one small part or area without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the whole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 우리가 보이는 것의 전체에 의해 주의가 산만해지지 않고 하나의 작은 부분이나 영역에 집중할 수 있게 해 준다.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is a useful tool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can help children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their observation and drawing.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 아이들이 집중하거나 관찰하기와 그리기를 조직하는 것을 도울 수 있는 유용한 도구이다.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can support hesitant children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boundary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 and it can guide children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track of where and what they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at,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them back to the same area each time they look and look back.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그것은 주저하는 아이들에게 그들이 보고 있는 것에 대한 경계를 제공함으로써 도움을 줄 수 있고, 자신이 어디를 그리고 무엇을 보고 있는지 따라가기 어려워하는 아이들을, 그들이 보고 다시 볼 때마다 같은 영역으로 되돌아가게 함으로써, 도움을 줄 수 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you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viewfinders for use with the children you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into consideration the size of the card.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당신이 돕는 아이들과 함께 사용할 뷰파인더를 만들 때, 카드의 크기를 고려하라.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need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around the hole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out the rest of the visual information from the child's field of vision, but it should not be too big and unwieldy.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구멍 주변에 나머지 시각 정보를 아이의 시야로부터 차단하기에 충분한 카드가 필요하지만, 그것이 너무 크고 다루기 힘들어서는 안 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76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8. p5-no.31</w:t>
            </w:r>
          </w:p>
        </w:tc>
        <w:tc>
          <w:tcPr>
            <w:tcW w:w="162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Our world is not just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but ever-changing, even if we can't sense it.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우리의 세계는 단지 서로 연결되어 있을 뿐만 아니라, 우리가 감지할 수 없다고 할지라도, 끊임없이 변화하고 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you're reading this, you're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당신이 이것을 읽는 동안에도, 당신은 변하고 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You're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(a minute amount,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), but the neural networks in your brain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also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you perceive each word.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(다행히도, 아주 미세한 양으로) 당신은 나이들고 있지만, 당신이 각각의 단어를 인식하는 동안 뇌의 신경망 또한 감지할 수 없게 변화하고 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Crucially, even when we're seemingly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anything of note, events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place outside your immediate surroundings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will change your life in the future,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won't realize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yet.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결정적으로, 우리가 겉보기에 주목할 만한 어떤 것도 하지 않는 것처럼 보일 때조차도, 당신의 직접적인 주변 환경 밖에서는 미래에 당신의 삶을 변화시킬 사건들이 일어나고 있지만, 당신은 아직 그것을 깨닫지 못할 것이다.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Heraclitus, the ancient Greek philosopher,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out, "No man ever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same river twice.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고대 그리스 철학자 Heraclitus는 "어떤 사람도 같은 강물에 두 번 발을 담글 수 없다.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For it's not the same river and he's not the same man."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왜냐하면 그것은 같은 강물이 아니며 그는 같은 사람이 아니기 때문이다."라고 정확히 지적했다.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To that, Cratylus, a student of Heraclitus,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are not mere passive observers.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이에 대해, Heraclitus의 제자인 Cratylus는 우리는 단순한 수동적인 관찰자가 아니라고 덧붙였다.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When you step in a river, you change it.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당신이 강물에 발을 담그면, '당신'이 그것을 변화시킨다.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Nothing is static. Even microscopic changes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up over time.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정적인 것은 아무것도 없다. 극히 작은 변화들조차 시간이 지나면서 쌓인다.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76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9. p5-no.32</w:t>
            </w:r>
          </w:p>
        </w:tc>
        <w:tc>
          <w:tcPr>
            <w:tcW w:w="162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Do you always study in the same spot?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항상 같은 장소에서 공부하는가?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Don't. If you study in different places, that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create variety, and that rich experience can reinforce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you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그러지 마라. 여러 장소에서 공부하면, 그것은 다양성을 만들도록 돕고, 그러한 풍부한 경험은 당신이 학습하고 있는 것을 강화할 수 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several college students told us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school work in different places rather than in some favorite nook, that habit reflected the research on learning.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몇몇 대학생들이 좋아하는 어떤 구석진 곳에서보다는 여러 장소에서 학교 과제를 한다고 우리에게 말했을 때, 그 습관은 학습에 관한 연구를 반영했다.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Numerous experiments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if learners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study in at least two different places, they are more likely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material.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수 많은 실험은 학습자가 최소 두 곳 이상의 다른 장소에서 단지 공부하기만 해도, 학습 자료를 기억할 가능성이 더 높다는 것을 발견했다.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one of the first such trials, two different groups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list of words.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그러한 초기 실험들 중 하나에서 두 개의 다른 집단이 하나의 단어 목록을 공부하였다.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Some students returned to the same room twice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their counterparts spent the same amount of time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between two locations.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일부 학생들은 같은 방으로 두 번 돌아왔지만, 상대 집단은 두 장소에서 동일하게 나뉜 시간을 보냈다.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words on the list as possible, those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around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better.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목록에 있는 가능한 한 많은 단어를 기억해 보라고 요청받았을 때, 장소를 옮겨 다닌 학생들이 훨씬 더 잘했다.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Variety creates rich association, even when those connections form in the background,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outside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다양성은 풍부한 연상을 만들어 내는데, 이러한 연결들이 배경에서, 즉 우리가 의식적으로 생각하고 있는 것의 완전히 바깥에서, 형성될 때조차도 (그러하다).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76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10. p6-no.33</w:t>
            </w:r>
          </w:p>
        </w:tc>
        <w:tc>
          <w:tcPr>
            <w:tcW w:w="162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something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most basic way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our olfactory experience, and even this most basic way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smells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어떤 것이 무슨 냄새가 나는지에 관해 이야기하는 것은 우리의 후각 경험에 관해 이야기하는 가장 기본적인 방식인데, 냄새에 관해 이야기하는 이 가장 기본적인 방식조차도 어렵다.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 words in the English language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smells in the same way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"blue" or "green"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colors.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영어에는 '파랑'이나 '초록'이 색을 묘사하는 것과 같은 방식으로 냄새를 묘사하는 단어가 없다.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Instead,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something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we talk about the source of the odor.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대신, 어떤 것의 냄새가 어떤지에 관해 이야기하기 위해서, 우리는 그 냄새의 근원에 관해 이야기한다.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Things smell "flowery," "fruity," or "fishy."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사물들은 '꽃 같은', '과일 같은', 또는 '생선 같은' 냄새가 난다.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Furthermore, even the most familiar odors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they are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their usual context.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게다가, 가장 익숙한 냄새조차도 일상의 맥락에서 경험되지 않을 때는 식별하기 어렵다.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one experiment the majority of participants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unable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very common odors like beer, urine, roses, or motor oil.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실험에서 참가자 대다수는 맥주, 소변, 장미, 또는 모터 오일같은 매우 흔한 냄새의 이름을 댈 수 없었다.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Obviously, even those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couldn't name any of these odors would drink the beer but not the urine or the motor oil.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분명하게, 이 냄새들 중 어떤 것도 이름을 대지 못한 사람들조차도 맥주는 마셔도 소변이나 모터 오일은 마시지 않을 것이다.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evolution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our brain: We respond to odors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many different ways, but we are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about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이것이 진화가 우리 뇌를 형성해 온 방식이다. 우리는 여러 다른 방식으로 냄새에 정확하게 반응하지만, 그에 대해 이야기할 채비가 잘 되어 있지 않다(능력이 잘 갖추어져 있지 않다).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76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11. p6-no.34</w:t>
            </w:r>
          </w:p>
        </w:tc>
        <w:tc>
          <w:tcPr>
            <w:tcW w:w="162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way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human beings adapt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their circumstances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behaviors in light of the consequences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인간이 자신의 환경에 적응하고 맞춰가는 특히 강력한 방식은 그것(행동)들이 초래하는 결과에 비추어 행동을 바꾸는 것이다.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instance, a child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her teacher for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exercise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likely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exercise in that way.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운동을 정확히 한 것에 대해 선생님에게 칭찬받는 아이는 그런 방식으로 운동을 계속할 가능성이 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dancer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particular conditioning exercise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any results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likely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exercise up in favor of another one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특정한 조건화 운동이 아무런 결과를 내지 못한다고 느끼는 무용수는 더 유망해 보이는 또 다른 운동을 (하기) 위해 그 운동을 포기할 가능성이 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general, we tend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things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us some kind of benefit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ways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some kind of problem, discomfort, or disadvantage.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일반적으로, 우리는 우리에게 어떤 종류의 이익을 가져다 주는 일을 하거나 우리가 어떤 종류의 문제, 불편함, 또는 불이익을 피하도록 돕는 방식으로 행동하는 경향이 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also tend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fewer things (or stop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things)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problems, discomfort, or disadvantages, and we tend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ways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not bring any benefit or reward.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또한 우리는 문제, 불편함, 또는 불이익으로 이어지는 것들을 더 적게 하는 (또는 중단하는) 경향이 있으며, 어떤 이익이나 보상도 가져오지 않는 방식으로 행동하기를 피하는 경향이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76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12. p6-no.35</w:t>
            </w:r>
          </w:p>
        </w:tc>
        <w:tc>
          <w:tcPr>
            <w:tcW w:w="162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through various case studies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digital minimalism can lead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mental health outcomes.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디지털 미니멀리즘을 채택하는 것이 개선된 정신 건강 결과로 이어질 수 있다는 것은 다양한 사례 연구를 통해 분명히 드러난다.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instance, a study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researchers at Stanford University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participants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their use of social media and digital devices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lower levels of stress, anxiety, and depression.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Stanford University 연구진이 수행한 연구는 소셜 미디어와 디지털 기기 사용을 제한했던 참가자들이 더 낮은 수치의 스트레스, 불안, 그리고 우울을 보고했음을 발견했다.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constant stream of information and notifications, individuals were able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more on meaningful interactions and activities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well-being.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정보와 알림의 끊임없는 흐름을 줄임으로써, 개인은 의미 있는 상호작용과 웰빙을 촉진하는 활동에 더 집중할 수 있었다.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another case, a corporate professional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burnout and insomnia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digital minimalism techniques, such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boundaries for phone usage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mindfulness.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 다른 사례에서, 번아웃과 불면증으로 고군분투하는 한 기업 전문가가 휴대폰 사용에 대한 경계 설정하기와 마음 챙김 실천하기와 같은, 디지털 미니멀리즘 기법을 실행했다.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As a result, he experienced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sleep quality,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stress levels, and a newfound sense of calm and clarity.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결과, 그는 개선된 수면의 질, 감소된 스트레스 수치, 그리고 현저해진 평정과 명료의 느낌을 경험했다.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76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13. p6-no.36</w:t>
            </w:r>
          </w:p>
        </w:tc>
        <w:tc>
          <w:tcPr>
            <w:tcW w:w="162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Ice Age, not only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planet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colder, with ice sheets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much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northern hemisphere today, but,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it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drier.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빙하기 동안, 지구는, 오늘날 우리가 북반구라고 부르는 지역의 대부분을 얼음층이 뒤덮은 채로, 훨씬 더 추웠을 뿐만 아니라, 결정적으로, 훨씬 더 건조했다.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Ireland, we often associate the cold with the wet but if it is really cold, there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less evaporation, fewer clouds, and less rain.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아일랜드에서, 우리는 종종 추위를 습함과 연관짓지만, 정말 춥다면, 증발 작용이 훨씬 더 적고, 구름도 더 적으며, 비도 더 적다.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Our world in the Ice Age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cold and dry,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plants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빙하기의 우리 지구는 춥고 건조했는데, 이는 식물이 자라기 어렵다는 것을 의미했다.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this type of climate, farming isn't an option: it's too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any one piece of land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energy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이런 유형의 기후에서, 농사는 선택지가 아니다. 즉, 당신이 필요한 에너지를 생산하려고 어느 한 조각의 땅에 의존하는 것은 너무 위험하다.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As the temperature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the ice caps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we experienced a sudden explosion of life.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온도가 상승하고 만년설이 녹으면서, 우리는 갑작스러운 생명의 폭발을 경험했다.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world got warmer and wetter, and people started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around places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could make food grow most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지구는 더 따뜻하고 습해졌고, 그리고 사람들은 식량이 가장 집약적으로 자라게 할 수 있는 장소 주변에 살기 시작했다.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didn't happen overnight; it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thousands of years, with hunter-gatherers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little side hustle in farming.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이것은 하룻밤 사이에 일어나지 않았고, 수렵채집인들이, 농사로 부업을 조금씩 하는 동안, 채집과 사냥을 하면서, 그것은 아마도 수천 년이 걸렸을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76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14. p7-no.37</w:t>
            </w:r>
          </w:p>
        </w:tc>
        <w:tc>
          <w:tcPr>
            <w:tcW w:w="162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big difference between working and long-term memory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the information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memory, but we are not able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information in our long-term memory.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작업 기억과 장기 기억의 큰 차이는 우리가 작업 기억에 있는 정보는 명시적으로 인식하지만, 장기 기억에 있는 정보에는 직접 접근할 수 없다는 것이다.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access long-term memory by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information into working memory.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정보를 작업 기억으로 불러옴으로써 장기 기억에 접근한다.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example, right now you are not aware of all the actors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ever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예를 들어, 지금 당장 당신은 당신이 본 적 있는 모든 배우들을 인식하고 있지 않다.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your long-term memory outside your consciousness.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당신의 의식 밖의 장기 기억에 저장되어 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However, if I asked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all the actors, you would use your working memory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one by one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off.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하지만, 만약 내가 당신에게 모든 배우들을 열거하라고 요청하면, 당신은 작업 기억을 활용해 그들을 하나씩 생각해내서 술술 말하게 될 것이다.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Your working memory can access your long-term memory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those memories to awareness.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당신의 작업 기억은 장기 기억에 접근하여 그 기억들을 인식으로 가져올 수 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But remember it has a limit of seven items or chunks.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그것은 7개 항목 또는 덩어리라는 한계가 있다는 것을 기억하라.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Each actor would be an item.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각 배우는 하나의 항목이 될 것이다.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and hold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actors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your explicit awareness.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당신이 아는 모든 배우를 당신의 명시적 인식 속에 떠올리려고 해보라.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You might try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large group of them.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당신은 그들을 하나의 큰 무리로 시각화하려고 노력할지도 모른다.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But you still would only be aware of a few actors at any one time.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당신은 여전히 한 번에 몇몇 배우만을 인식할 뿐이다.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76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15. p7-no.38</w:t>
            </w:r>
          </w:p>
        </w:tc>
        <w:tc>
          <w:tcPr>
            <w:tcW w:w="162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 gesture while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event, do you think you'll be able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event better than if you don't gesture?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당신이 어떤 사건을 묘사하면서 제스처를 한다면, 제스처를 하지 않는 경우보다 그 사건을 더 잘 기억해낼 수 있을 거라고 생각하는가?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had adults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videos of toy objects, animals, and people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various, sometimes odd, actions: a chicken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a policeman, a jogger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down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his toes, a fence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shut on its own.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성인들에게 다양한, 때로는 기이한, 행동을 하는 장난감 물체, 동물, 그리고 사람들의 영상을 시청하게 했는데, (예를 들면) 경찰관에게로 미끄러지는 닭, 몸을 굽혀 발끝을 만지는 조깅하는 사람, 저절로 흔들리며 닫히는 울타리였다.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then tested the adults' memories of these events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after the descriptions and three weeks later.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다음에 우리는 이 사건들에 대한 그 성인들의 기억을 (그 사건들에 대한) 묘사 직후와 3주 후에 테스트했다.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Adults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events remembered more than adults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several weeks later.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사건을 묘사하면서 제스처를 하라고 들은 성인들은 제스처를 하지 말라고 들은 성인들보다 더 많은 것을 기억했으며, 특히 몇 주 후에 (더 그러했다).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we'd get the same effects if people gestured on their own, we did the study again, but this time we gave the adults no instructions about gesture.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사람들이 스스로 제스처를 하는 경우에도 동일한 결과를 얻을 수 있는지 확인하기 위해, 우리는 연구를 다시 수행했지만, 이번에는 성인들에게 제스처에 관해 아무런 지시도 하지 않았다.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found the same patterns: people remembered items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spontaneously better than items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동일한 양상을 발견했다. 즉, 사람들은 자발적으로 제스처를 했던 항목들을 제스처를 하지 않았던 항목들보다 더 잘 기억했다.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gesture along with speech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information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that speech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말과 함께 제스처를 하는 것은 그 말 속에 부호화된 정보를 기억할 만하게 만든다.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76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16. p7-no.39</w:t>
            </w:r>
          </w:p>
        </w:tc>
        <w:tc>
          <w:tcPr>
            <w:tcW w:w="162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15-20% of global greenhouse gas emissions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by degradation and deforestation.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전 세계 온실가스 배출의 약 15-20%는 환경 악화와 삼림 벌채로 인해 비롯된다.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Trees play a huge role in the carbon cycle.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나무들은 탄소 순환에서 막대한 역할을 한다.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They convert the CO2 in the air to oxygen through the process of photosynthesis,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 a natural regulator of carbon dioxide.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그것들은 광합성 과정을 통해 공기 중의 이산화탄소를 산소로 전환하며, 그 결과, 이산화탄소의 자연적인 조절자로 여겨진다.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existence of a larger amount of trees will no doubt lead to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presence of carbon dioxide in the atmosphere and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existence of oxygen.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더 많은 양의 나무의 존재는 의심할 여지 없이 대기 중 이산화탄소의 감소와 산소의 증가로 이어질 것이다.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deforestation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this process from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불행하게도, 삼림 벌채는 이러한 과정이 온전히 이루어지는 것을 막고 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And with half of the Earth's forests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 amount of carbon dioxide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그리고 지구 삼림의 절반이 사라지면서, 이산화탄소의 양은 점점 증가하고 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With more carbon dioxide in the atmosphere, more of the sun's radiation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back to Earth instead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into space, and this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planet's average temperature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대기 중 이산화탄소가 더 많아지면서, 더 많은 태양 복사 (에너지)가 우주로 방출되는 대신 지구로 다시 반사되고 있으며, 이는 지구의 평균 기온이 상승하도록 유발하고 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Accordingly, deforestation is a major issue when it comes to global warming.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따라서, 삼림 벌채는 지구 온난화와 관련하여 주요한 문제이다.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76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17. p7-no.40</w:t>
            </w:r>
          </w:p>
        </w:tc>
        <w:tc>
          <w:tcPr>
            <w:tcW w:w="162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go out in the world every day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decisions about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not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not.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매일 세상으로 나가 무엇이 안전한지 아닌지 그리고 무엇이 적절한지 아닌지에 대한 결정을 내린다.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psychologist Joseph LeDoux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 unconscious "danger detector"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not something or someone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before we can even begin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determination.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우리가 의식적으로 판단하기를 시작하기도 전에 어떤 것이나 사람이 안전한지 아닌지를 판단하는 것은 바로 심리학자 Joseph LeDoux가 제안한 무의식적인 '위험 감지기'라는 것이다.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the object, animal, or person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 fear response,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"fight or flight,"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사물, 동물, 또는 사람이 위험하다고 평가될 때, 공포 반응이 발생하는데, 그것은 '싸움 또는 도피'라고 불려 왔다.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 a conscious level we may correct a mistake in this "danger detector" when we notice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but often, of course, we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begin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reasons for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first place.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의식적 수준에서는 우리가 이 '위험 감지기'의 오류를 발견했을 때 그것을 수정할 수 있을지 모르지만, 종종, 당연히, 우리는 그것이 애초에 왜 정확했는지에 대한 이유를 그저 만들어내기 시작한다.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are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our decisions are "rational," but in reality, most human decisions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and then we collect or generate the facts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these decisions.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일반적으로 자신의 결정이 '이성적'이라고 확신하지만, 실제로는, 대부분의 인간 결정은 감정적으로 이루어지고, 그 후에 이러한 결정을 정당화할 사실을 모으거나 만들어낸다.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we see something or someone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"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we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already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into action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before we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started "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."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위험하다고 '느껴지는' 어떤 것이나 사람을 볼 때, 우리는 심지어 '생각'을 시작하기도 전에 이미 내면적으로 행동을 시작해 버린다.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76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18. p8-no.41~42</w:t>
            </w:r>
          </w:p>
        </w:tc>
        <w:tc>
          <w:tcPr>
            <w:tcW w:w="1624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Commercial businesses aim for predictability and certainty,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it comes to product quality.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상업적 기업은, 특히 제품 품질에 있어, 예측 가능성과 확실성을 추구한다.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predictability and certainty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not always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sporting world, especially when it comes to the delivery of professional sport competitions.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예측 가능성과 확실성이 스포츠계, 특히 프로 스포츠 경기 운영에서는 항상 가치 있게 여겨지지는 않는다.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From a spectator's perspective the sport experience is better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관중의 관점에서 스포츠 경험은 예측 불가능할 때 더 잘 경험된다.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Sport events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that unpredictability in order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people to the game.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실제로 스포츠 경기는 사람들을 경기로 끌어들이기 위해 그 예측 불가능성에 의존한다.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the results of games cannot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attendances at sporting contests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likely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higher,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profits of leagues.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경기 결과가 예측될 수 없을 때, 스포츠 경기의 관중은 더 늘어날 가능성이 있으며, 리그의 수익도 그렇다.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However, the absence of predictability also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significant variability in the quality of sporting performances.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그러나, 예측 가능성의 결여는 또한 스포츠 수행(실적)의 질에 있어 상당한 변동성으로 이어진다.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Many factors can contribute to the variability of the sport product,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weather, player injuries, the venue, the quality of the opponents, the closeness of the scores and even the size of the crowd.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날씨, 선수 부상, 경기장, 상대 팀의 실력, 점수의 근접성과 심지어 관중의 규모를 포함하여, 많은 요인들이 스포츠 상품의 변동성의 원인이 될 수 있다.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 cricket match can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even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but fans still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same price.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크리켓 경기는 짜릿할 수도, 지루할 수도, 심지어 좌절감을 줄 수도 있지만, 팬들은 여전히 동일한 가격을 지불해야 한다.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Sport marketers may attempt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this by '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' the product in systematic ways, such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star player,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premium seating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other forms of entertainment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facilities.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스포츠 마케팅 담당자들은 스타 선수 영입, 프리미엄 좌석 제공 또는 다른 형태의 오락거리와 편의 시설 제공과 같이, 체계적인 방식으로 (스포츠) 상품을 '개선'함으로써 이를 극복하려 시도할지 모른다.</w:t>
            </w:r>
          </w:p>
        </w:tc>
      </w:tr>
      <w:tr>
        <w:trPr>
          <w:trHeight w:val="150" w:hRule="atLeast"/>
        </w:trPr>
        <w:tc>
          <w:tcPr>
            <w:tcW w:w="12776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uncertain nature of sport contests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just one element of a total experience,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 is an important element for financial success.</w:t>
            </w:r>
          </w:p>
        </w:tc>
        <w:tc>
          <w:tcPr>
            <w:tcW w:w="1624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스포츠 경기의 불확실한 속성은 전체 경험의 단지 한 요소일 뿐이지만, 재정적 성공을 위한 중요한 요소이다.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