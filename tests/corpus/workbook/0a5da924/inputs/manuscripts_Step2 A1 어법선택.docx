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고1_2026_06월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안에서 어법 상 알맞은 것을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어법선택(문제지)</w:t>
            </w:r>
          </w:p>
        </w:tc>
      </w:tr>
    </w:tbl>
    <w:tbl>
      <w:tblPr>
        <w:tblW w:w="0" w:type="auto"/>
        <w:tblCellSpacing w:w="0" w:type="dxa"/>
        <w:tblBorders>
          <w:top w:val="none"/>
          <w:left w:val="none"/>
          <w:bottom w:val="none"/>
          <w:right w:val="none"/>
          <w:insideH w:val="none"/>
          <w:insideV w:val="none"/>
        </w:tblBorders>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p2-no.20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Remember how you learned </w:t>
            </w:r>
            <w:r>
              <w:rPr>
                <w:rFonts w:ascii="Malgun Gothic"/>
                <w:b w:val="false"/>
                <w:i w:val="false"/>
                <w:color w:val="808080"/>
                <w:sz w:val="14"/>
              </w:rPr>
              <w:t>1</w:t>
            </w:r>
            <w:r>
              <w:rPr>
                <w:rFonts w:ascii="Malgun Gothic"/>
                <w:b/>
                <w:i w:val="false"/>
                <w:color w:val="000000"/>
                <w:sz w:val="20"/>
              </w:rPr>
              <w:t>[driving / to drive]</w:t>
            </w:r>
            <w:r>
              <w:rPr>
                <w:rFonts w:ascii="Malgun Gothic"/>
                <w:b w:val="false"/>
                <w:i w:val="false"/>
                <w:color w:val="000000"/>
                <w:sz w:val="20"/>
              </w:rPr>
              <w:t xml:space="preserve"> or </w:t>
            </w:r>
            <w:r>
              <w:rPr>
                <w:rFonts w:ascii="Malgun Gothic"/>
                <w:b w:val="false"/>
                <w:i w:val="false"/>
                <w:color w:val="808080"/>
                <w:sz w:val="14"/>
              </w:rPr>
              <w:t>2</w:t>
            </w:r>
            <w:r>
              <w:rPr>
                <w:rFonts w:ascii="Malgun Gothic"/>
                <w:b/>
                <w:i w:val="false"/>
                <w:color w:val="000000"/>
                <w:sz w:val="20"/>
              </w:rPr>
              <w:t>[cooking / cook]</w:t>
            </w:r>
            <w:r>
              <w:rPr>
                <w:rFonts w:ascii="Malgun Gothic"/>
                <w:b w:val="false"/>
                <w:i w:val="false"/>
                <w:color w:val="000000"/>
                <w:sz w:val="20"/>
              </w:rPr>
              <w:t xml:space="preserve">? You practiced </w:t>
            </w:r>
            <w:r>
              <w:rPr>
                <w:rFonts w:ascii="Malgun Gothic"/>
                <w:b w:val="false"/>
                <w:i w:val="false"/>
                <w:color w:val="808080"/>
                <w:sz w:val="14"/>
              </w:rPr>
              <w:t>3</w:t>
            </w:r>
            <w:r>
              <w:rPr>
                <w:rFonts w:ascii="Malgun Gothic"/>
                <w:b/>
                <w:i w:val="false"/>
                <w:color w:val="000000"/>
                <w:sz w:val="20"/>
              </w:rPr>
              <w:t>[during / while]</w:t>
            </w:r>
            <w:r>
              <w:rPr>
                <w:rFonts w:ascii="Malgun Gothic"/>
                <w:b w:val="false"/>
                <w:i w:val="false"/>
                <w:color w:val="000000"/>
                <w:sz w:val="20"/>
              </w:rPr>
              <w:t xml:space="preserve"> someone coached you, </w:t>
            </w:r>
            <w:r>
              <w:rPr>
                <w:rFonts w:ascii="Malgun Gothic"/>
                <w:b w:val="false"/>
                <w:i w:val="false"/>
                <w:color w:val="808080"/>
                <w:sz w:val="14"/>
              </w:rPr>
              <w:t>4</w:t>
            </w:r>
            <w:r>
              <w:rPr>
                <w:rFonts w:ascii="Malgun Gothic"/>
                <w:b/>
                <w:i w:val="false"/>
                <w:color w:val="000000"/>
                <w:sz w:val="20"/>
              </w:rPr>
              <w:t>[reminded / reminding]</w:t>
            </w:r>
            <w:r>
              <w:rPr>
                <w:rFonts w:ascii="Malgun Gothic"/>
                <w:b w:val="false"/>
                <w:i w:val="false"/>
                <w:color w:val="000000"/>
                <w:sz w:val="20"/>
              </w:rPr>
              <w:t xml:space="preserve"> you </w:t>
            </w:r>
            <w:r>
              <w:rPr>
                <w:rFonts w:ascii="Malgun Gothic"/>
                <w:b w:val="false"/>
                <w:i w:val="false"/>
                <w:color w:val="808080"/>
                <w:sz w:val="14"/>
              </w:rPr>
              <w:t>5</w:t>
            </w:r>
            <w:r>
              <w:rPr>
                <w:rFonts w:ascii="Malgun Gothic"/>
                <w:b/>
                <w:i w:val="false"/>
                <w:color w:val="000000"/>
                <w:sz w:val="20"/>
              </w:rPr>
              <w:t>[what / how]</w:t>
            </w:r>
            <w:r>
              <w:rPr>
                <w:rFonts w:ascii="Malgun Gothic"/>
                <w:b w:val="false"/>
                <w:i w:val="false"/>
                <w:color w:val="000000"/>
                <w:sz w:val="20"/>
              </w:rPr>
              <w:t xml:space="preserve"> to do until you were able to </w:t>
            </w:r>
            <w:r>
              <w:rPr>
                <w:rFonts w:ascii="Malgun Gothic"/>
                <w:b w:val="false"/>
                <w:i w:val="false"/>
                <w:color w:val="808080"/>
                <w:sz w:val="14"/>
              </w:rPr>
              <w:t>6</w:t>
            </w:r>
            <w:r>
              <w:rPr>
                <w:rFonts w:ascii="Malgun Gothic"/>
                <w:b/>
                <w:i w:val="false"/>
                <w:color w:val="000000"/>
                <w:sz w:val="20"/>
              </w:rPr>
              <w:t>[coaching / coach]</w:t>
            </w:r>
            <w:r>
              <w:rPr>
                <w:rFonts w:ascii="Malgun Gothic"/>
                <w:b w:val="false"/>
                <w:i w:val="false"/>
                <w:color w:val="000000"/>
                <w:sz w:val="20"/>
              </w:rPr>
              <w:t xml:space="preserve"> </w:t>
            </w:r>
            <w:r>
              <w:rPr>
                <w:rFonts w:ascii="Malgun Gothic"/>
                <w:b w:val="false"/>
                <w:i w:val="false"/>
                <w:color w:val="808080"/>
                <w:sz w:val="14"/>
              </w:rPr>
              <w:t>7</w:t>
            </w:r>
            <w:r>
              <w:rPr>
                <w:rFonts w:ascii="Malgun Gothic"/>
                <w:b/>
                <w:i w:val="false"/>
                <w:color w:val="000000"/>
                <w:sz w:val="20"/>
              </w:rPr>
              <w:t>[yourself / you]</w:t>
            </w:r>
            <w:r>
              <w:rPr>
                <w:rFonts w:ascii="Malgun Gothic"/>
                <w:b w:val="false"/>
                <w:i w:val="false"/>
                <w:color w:val="000000"/>
                <w:sz w:val="20"/>
              </w:rPr>
              <w:t xml:space="preserve"> and then, </w:t>
            </w:r>
            <w:r>
              <w:rPr>
                <w:rFonts w:ascii="Malgun Gothic"/>
                <w:b w:val="false"/>
                <w:i w:val="false"/>
                <w:color w:val="808080"/>
                <w:sz w:val="14"/>
              </w:rPr>
              <w:t>8</w:t>
            </w:r>
            <w:r>
              <w:rPr>
                <w:rFonts w:ascii="Malgun Gothic"/>
                <w:b/>
                <w:i w:val="false"/>
                <w:color w:val="000000"/>
                <w:sz w:val="20"/>
              </w:rPr>
              <w:t>[eventually / eventual]</w:t>
            </w:r>
            <w:r>
              <w:rPr>
                <w:rFonts w:ascii="Malgun Gothic"/>
                <w:b w:val="false"/>
                <w:i w:val="false"/>
                <w:color w:val="000000"/>
                <w:sz w:val="20"/>
              </w:rPr>
              <w:t xml:space="preserve">, do </w:t>
            </w:r>
            <w:r>
              <w:rPr>
                <w:rFonts w:ascii="Malgun Gothic"/>
                <w:b w:val="false"/>
                <w:i w:val="false"/>
                <w:color w:val="808080"/>
                <w:sz w:val="14"/>
              </w:rPr>
              <w:t>9</w:t>
            </w:r>
            <w:r>
              <w:rPr>
                <w:rFonts w:ascii="Malgun Gothic"/>
                <w:b/>
                <w:i w:val="false"/>
                <w:color w:val="000000"/>
                <w:sz w:val="20"/>
              </w:rPr>
              <w:t>[them / it]</w:t>
            </w:r>
            <w:r>
              <w:rPr>
                <w:rFonts w:ascii="Malgun Gothic"/>
                <w:b w:val="false"/>
                <w:i w:val="false"/>
                <w:color w:val="000000"/>
                <w:sz w:val="20"/>
              </w:rPr>
              <w:t xml:space="preserve"> </w:t>
            </w:r>
            <w:r>
              <w:rPr>
                <w:rFonts w:ascii="Malgun Gothic"/>
                <w:b w:val="false"/>
                <w:i w:val="false"/>
                <w:color w:val="808080"/>
                <w:sz w:val="14"/>
              </w:rPr>
              <w:t>10</w:t>
            </w:r>
            <w:r>
              <w:rPr>
                <w:rFonts w:ascii="Malgun Gothic"/>
                <w:b/>
                <w:i w:val="false"/>
                <w:color w:val="000000"/>
                <w:sz w:val="20"/>
              </w:rPr>
              <w:t>[automatically / automatical]</w:t>
            </w:r>
            <w:r>
              <w:rPr>
                <w:rFonts w:ascii="Malgun Gothic"/>
                <w:b w:val="false"/>
                <w:i w:val="false"/>
                <w:color w:val="000000"/>
                <w:sz w:val="20"/>
              </w:rPr>
              <w:t xml:space="preserve">. Children learn values much the same way. They practice different kinds of behavior, </w:t>
            </w:r>
            <w:r>
              <w:rPr>
                <w:rFonts w:ascii="Malgun Gothic"/>
                <w:b w:val="false"/>
                <w:i w:val="false"/>
                <w:color w:val="808080"/>
                <w:sz w:val="14"/>
              </w:rPr>
              <w:t>11</w:t>
            </w:r>
            <w:r>
              <w:rPr>
                <w:rFonts w:ascii="Malgun Gothic"/>
                <w:b/>
                <w:i w:val="false"/>
                <w:color w:val="000000"/>
                <w:sz w:val="20"/>
              </w:rPr>
              <w:t>[during / while]</w:t>
            </w:r>
            <w:r>
              <w:rPr>
                <w:rFonts w:ascii="Malgun Gothic"/>
                <w:b w:val="false"/>
                <w:i w:val="false"/>
                <w:color w:val="000000"/>
                <w:sz w:val="20"/>
              </w:rPr>
              <w:t xml:space="preserve">, you, as coach, </w:t>
            </w:r>
            <w:r>
              <w:rPr>
                <w:rFonts w:ascii="Malgun Gothic"/>
                <w:b w:val="false"/>
                <w:i w:val="false"/>
                <w:color w:val="808080"/>
                <w:sz w:val="14"/>
              </w:rPr>
              <w:t>12</w:t>
            </w:r>
            <w:r>
              <w:rPr>
                <w:rFonts w:ascii="Malgun Gothic"/>
                <w:b/>
                <w:i w:val="false"/>
                <w:color w:val="000000"/>
                <w:sz w:val="20"/>
              </w:rPr>
              <w:t>[helping / help]</w:t>
            </w:r>
            <w:r>
              <w:rPr>
                <w:rFonts w:ascii="Malgun Gothic"/>
                <w:b w:val="false"/>
                <w:i w:val="false"/>
                <w:color w:val="000000"/>
                <w:sz w:val="20"/>
              </w:rPr>
              <w:t xml:space="preserve"> </w:t>
            </w:r>
            <w:r>
              <w:rPr>
                <w:rFonts w:ascii="Malgun Gothic"/>
                <w:b w:val="false"/>
                <w:i w:val="false"/>
                <w:color w:val="808080"/>
                <w:sz w:val="14"/>
              </w:rPr>
              <w:t>13</w:t>
            </w:r>
            <w:r>
              <w:rPr>
                <w:rFonts w:ascii="Malgun Gothic"/>
                <w:b/>
                <w:i w:val="false"/>
                <w:color w:val="000000"/>
                <w:sz w:val="20"/>
              </w:rPr>
              <w:t>[focus / focusing]</w:t>
            </w:r>
            <w:r>
              <w:rPr>
                <w:rFonts w:ascii="Malgun Gothic"/>
                <w:b w:val="false"/>
                <w:i w:val="false"/>
                <w:color w:val="000000"/>
                <w:sz w:val="20"/>
              </w:rPr>
              <w:t xml:space="preserve"> their attention on </w:t>
            </w:r>
            <w:r>
              <w:rPr>
                <w:rFonts w:ascii="Malgun Gothic"/>
                <w:b w:val="false"/>
                <w:i w:val="false"/>
                <w:color w:val="808080"/>
                <w:sz w:val="14"/>
              </w:rPr>
              <w:t>14</w:t>
            </w:r>
            <w:r>
              <w:rPr>
                <w:rFonts w:ascii="Malgun Gothic"/>
                <w:b/>
                <w:i w:val="false"/>
                <w:color w:val="000000"/>
                <w:sz w:val="20"/>
              </w:rPr>
              <w:t>[how / what]</w:t>
            </w:r>
            <w:r>
              <w:rPr>
                <w:rFonts w:ascii="Malgun Gothic"/>
                <w:b w:val="false"/>
                <w:i w:val="false"/>
                <w:color w:val="000000"/>
                <w:sz w:val="20"/>
              </w:rPr>
              <w:t xml:space="preserve"> </w:t>
            </w:r>
            <w:r>
              <w:rPr>
                <w:rFonts w:ascii="Malgun Gothic"/>
                <w:b w:val="false"/>
                <w:i w:val="false"/>
                <w:color w:val="808080"/>
                <w:sz w:val="14"/>
              </w:rPr>
              <w:t>15</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16</w:t>
            </w:r>
            <w:r>
              <w:rPr>
                <w:rFonts w:ascii="Malgun Gothic"/>
                <w:b/>
                <w:i w:val="false"/>
                <w:color w:val="000000"/>
                <w:sz w:val="20"/>
              </w:rPr>
              <w:t>[importantly / important]</w:t>
            </w:r>
            <w:r>
              <w:rPr>
                <w:rFonts w:ascii="Malgun Gothic"/>
                <w:b w:val="false"/>
                <w:i w:val="false"/>
                <w:color w:val="000000"/>
                <w:sz w:val="20"/>
              </w:rPr>
              <w:t xml:space="preserve"> and on fine-tuning important skills. You support </w:t>
            </w:r>
            <w:r>
              <w:rPr>
                <w:rFonts w:ascii="Malgun Gothic"/>
                <w:b w:val="false"/>
                <w:i w:val="false"/>
                <w:color w:val="808080"/>
                <w:sz w:val="14"/>
              </w:rPr>
              <w:t>17</w:t>
            </w:r>
            <w:r>
              <w:rPr>
                <w:rFonts w:ascii="Malgun Gothic"/>
                <w:b/>
                <w:i w:val="false"/>
                <w:color w:val="000000"/>
                <w:sz w:val="20"/>
              </w:rPr>
              <w:t>[it / them]</w:t>
            </w:r>
            <w:r>
              <w:rPr>
                <w:rFonts w:ascii="Malgun Gothic"/>
                <w:b w:val="false"/>
                <w:i w:val="false"/>
                <w:color w:val="000000"/>
                <w:sz w:val="20"/>
              </w:rPr>
              <w:t xml:space="preserve"> with your praise, encouragement and gentle reminders. If you don't coach your child, she will find her coaches elsewhere and </w:t>
            </w:r>
            <w:r>
              <w:rPr>
                <w:rFonts w:ascii="Malgun Gothic"/>
                <w:b w:val="false"/>
                <w:i w:val="false"/>
                <w:color w:val="808080"/>
                <w:sz w:val="14"/>
              </w:rPr>
              <w:t>18</w:t>
            </w:r>
            <w:r>
              <w:rPr>
                <w:rFonts w:ascii="Malgun Gothic"/>
                <w:b/>
                <w:i w:val="false"/>
                <w:color w:val="000000"/>
                <w:sz w:val="20"/>
              </w:rPr>
              <w:t>[be guided / guide]</w:t>
            </w:r>
            <w:r>
              <w:rPr>
                <w:rFonts w:ascii="Malgun Gothic"/>
                <w:b w:val="false"/>
                <w:i w:val="false"/>
                <w:color w:val="000000"/>
                <w:sz w:val="20"/>
              </w:rPr>
              <w:t xml:space="preserve"> by the values of the media, her peers and anyone else </w:t>
            </w:r>
            <w:r>
              <w:rPr>
                <w:rFonts w:ascii="Malgun Gothic"/>
                <w:b w:val="false"/>
                <w:i w:val="false"/>
                <w:color w:val="808080"/>
                <w:sz w:val="14"/>
              </w:rPr>
              <w:t>19</w:t>
            </w:r>
            <w:r>
              <w:rPr>
                <w:rFonts w:ascii="Malgun Gothic"/>
                <w:b/>
                <w:i w:val="false"/>
                <w:color w:val="000000"/>
                <w:sz w:val="20"/>
              </w:rPr>
              <w:t>[who / which]</w:t>
            </w:r>
            <w:r>
              <w:rPr>
                <w:rFonts w:ascii="Malgun Gothic"/>
                <w:b w:val="false"/>
                <w:i w:val="false"/>
                <w:color w:val="000000"/>
                <w:sz w:val="20"/>
              </w:rPr>
              <w:t xml:space="preserve"> </w:t>
            </w:r>
            <w:r>
              <w:rPr>
                <w:rFonts w:ascii="Malgun Gothic"/>
                <w:b w:val="false"/>
                <w:i w:val="false"/>
                <w:color w:val="808080"/>
                <w:sz w:val="14"/>
              </w:rPr>
              <w:t>20</w:t>
            </w:r>
            <w:r>
              <w:rPr>
                <w:rFonts w:ascii="Malgun Gothic"/>
                <w:b/>
                <w:i w:val="false"/>
                <w:color w:val="000000"/>
                <w:sz w:val="20"/>
              </w:rPr>
              <w:t>[capture / captures]</w:t>
            </w:r>
            <w:r>
              <w:rPr>
                <w:rFonts w:ascii="Malgun Gothic"/>
                <w:b w:val="false"/>
                <w:i w:val="false"/>
                <w:color w:val="000000"/>
                <w:sz w:val="20"/>
              </w:rPr>
              <w:t xml:space="preserve"> her interest. So, </w:t>
            </w:r>
            <w:r>
              <w:rPr>
                <w:rFonts w:ascii="Malgun Gothic"/>
                <w:b w:val="false"/>
                <w:i w:val="false"/>
                <w:color w:val="808080"/>
                <w:sz w:val="14"/>
              </w:rPr>
              <w:t>21</w:t>
            </w:r>
            <w:r>
              <w:rPr>
                <w:rFonts w:ascii="Malgun Gothic"/>
                <w:b/>
                <w:i w:val="false"/>
                <w:color w:val="000000"/>
                <w:sz w:val="20"/>
              </w:rPr>
              <w:t>[stepping / step]</w:t>
            </w:r>
            <w:r>
              <w:rPr>
                <w:rFonts w:ascii="Malgun Gothic"/>
                <w:b w:val="false"/>
                <w:i w:val="false"/>
                <w:color w:val="000000"/>
                <w:sz w:val="20"/>
              </w:rPr>
              <w:t xml:space="preserve"> up to the plate, don't be afraid and </w:t>
            </w:r>
            <w:r>
              <w:rPr>
                <w:rFonts w:ascii="Malgun Gothic"/>
                <w:b w:val="false"/>
                <w:i w:val="false"/>
                <w:color w:val="808080"/>
                <w:sz w:val="14"/>
              </w:rPr>
              <w:t>22</w:t>
            </w:r>
            <w:r>
              <w:rPr>
                <w:rFonts w:ascii="Malgun Gothic"/>
                <w:b/>
                <w:i w:val="false"/>
                <w:color w:val="000000"/>
                <w:sz w:val="20"/>
              </w:rPr>
              <w:t>[helping / help]</w:t>
            </w:r>
            <w:r>
              <w:rPr>
                <w:rFonts w:ascii="Malgun Gothic"/>
                <w:b w:val="false"/>
                <w:i w:val="false"/>
                <w:color w:val="000000"/>
                <w:sz w:val="20"/>
              </w:rPr>
              <w:t xml:space="preserve"> your child </w:t>
            </w:r>
            <w:r>
              <w:rPr>
                <w:rFonts w:ascii="Malgun Gothic"/>
                <w:b w:val="false"/>
                <w:i w:val="false"/>
                <w:color w:val="808080"/>
                <w:sz w:val="14"/>
              </w:rPr>
              <w:t>23</w:t>
            </w:r>
            <w:r>
              <w:rPr>
                <w:rFonts w:ascii="Malgun Gothic"/>
                <w:b/>
                <w:i w:val="false"/>
                <w:color w:val="000000"/>
                <w:sz w:val="20"/>
              </w:rPr>
              <w:t>[learning / learn]</w:t>
            </w:r>
            <w:r>
              <w:rPr>
                <w:rFonts w:ascii="Malgun Gothic"/>
                <w:b w:val="false"/>
                <w:i w:val="false"/>
                <w:color w:val="000000"/>
                <w:sz w:val="20"/>
              </w:rPr>
              <w:t xml:space="preserve"> </w:t>
            </w:r>
            <w:r>
              <w:rPr>
                <w:rFonts w:ascii="Malgun Gothic"/>
                <w:b w:val="false"/>
                <w:i w:val="false"/>
                <w:color w:val="808080"/>
                <w:sz w:val="14"/>
              </w:rPr>
              <w:t>24</w:t>
            </w:r>
            <w:r>
              <w:rPr>
                <w:rFonts w:ascii="Malgun Gothic"/>
                <w:b/>
                <w:i w:val="false"/>
                <w:color w:val="000000"/>
                <w:sz w:val="20"/>
              </w:rPr>
              <w:t>[how / what]</w:t>
            </w:r>
            <w:r>
              <w:rPr>
                <w:rFonts w:ascii="Malgun Gothic"/>
                <w:b w:val="false"/>
                <w:i w:val="false"/>
                <w:color w:val="000000"/>
                <w:sz w:val="20"/>
              </w:rPr>
              <w:t xml:space="preserve"> </w:t>
            </w:r>
            <w:r>
              <w:rPr>
                <w:rFonts w:ascii="Malgun Gothic"/>
                <w:b w:val="false"/>
                <w:i w:val="false"/>
                <w:color w:val="808080"/>
                <w:sz w:val="14"/>
              </w:rPr>
              <w:t>25</w:t>
            </w:r>
            <w:r>
              <w:rPr>
                <w:rFonts w:ascii="Malgun Gothic"/>
                <w:b/>
                <w:i w:val="false"/>
                <w:color w:val="000000"/>
                <w:sz w:val="20"/>
              </w:rPr>
              <w:t>[being / to be]</w:t>
            </w:r>
            <w:r>
              <w:rPr>
                <w:rFonts w:ascii="Malgun Gothic"/>
                <w:b w:val="false"/>
                <w:i w:val="false"/>
                <w:color w:val="000000"/>
                <w:sz w:val="20"/>
              </w:rPr>
              <w:t xml:space="preserve"> a good person, step by step.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p3-no.21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A classical ideal of truth and knowledge </w:t>
            </w:r>
            <w:r>
              <w:rPr>
                <w:rFonts w:ascii="Malgun Gothic"/>
                <w:b w:val="false"/>
                <w:i w:val="false"/>
                <w:color w:val="808080"/>
                <w:sz w:val="14"/>
              </w:rPr>
              <w:t>26</w:t>
            </w:r>
            <w:r>
              <w:rPr>
                <w:rFonts w:ascii="Malgun Gothic"/>
                <w:b/>
                <w:i w:val="false"/>
                <w:color w:val="000000"/>
                <w:sz w:val="20"/>
              </w:rPr>
              <w:t>[are / is]</w:t>
            </w:r>
            <w:r>
              <w:rPr>
                <w:rFonts w:ascii="Malgun Gothic"/>
                <w:b w:val="false"/>
                <w:i w:val="false"/>
                <w:color w:val="000000"/>
                <w:sz w:val="20"/>
              </w:rPr>
              <w:t xml:space="preserve"> the concept of a market for ideas: as thinking individuals, we encounter </w:t>
            </w:r>
            <w:r>
              <w:rPr>
                <w:rFonts w:ascii="Malgun Gothic"/>
                <w:b w:val="false"/>
                <w:i w:val="false"/>
                <w:color w:val="808080"/>
                <w:sz w:val="14"/>
              </w:rPr>
              <w:t>27</w:t>
            </w:r>
            <w:r>
              <w:rPr>
                <w:rFonts w:ascii="Malgun Gothic"/>
                <w:b/>
                <w:i w:val="false"/>
                <w:color w:val="000000"/>
                <w:sz w:val="20"/>
              </w:rPr>
              <w:t>[competing / compete]</w:t>
            </w:r>
            <w:r>
              <w:rPr>
                <w:rFonts w:ascii="Malgun Gothic"/>
                <w:b w:val="false"/>
                <w:i w:val="false"/>
                <w:color w:val="000000"/>
                <w:sz w:val="20"/>
              </w:rPr>
              <w:t xml:space="preserve"> ideas, we evaluate </w:t>
            </w:r>
            <w:r>
              <w:rPr>
                <w:rFonts w:ascii="Malgun Gothic"/>
                <w:b w:val="false"/>
                <w:i w:val="false"/>
                <w:color w:val="808080"/>
                <w:sz w:val="14"/>
              </w:rPr>
              <w:t>28</w:t>
            </w:r>
            <w:r>
              <w:rPr>
                <w:rFonts w:ascii="Malgun Gothic"/>
                <w:b/>
                <w:i w:val="false"/>
                <w:color w:val="000000"/>
                <w:sz w:val="20"/>
              </w:rPr>
              <w:t>[it / them]</w:t>
            </w:r>
            <w:r>
              <w:rPr>
                <w:rFonts w:ascii="Malgun Gothic"/>
                <w:b w:val="false"/>
                <w:i w:val="false"/>
                <w:color w:val="000000"/>
                <w:sz w:val="20"/>
              </w:rPr>
              <w:t xml:space="preserve"> for their best fit to reality, and then </w:t>
            </w:r>
            <w:r>
              <w:rPr>
                <w:rFonts w:ascii="Malgun Gothic"/>
                <w:b w:val="false"/>
                <w:i w:val="false"/>
                <w:color w:val="808080"/>
                <w:sz w:val="14"/>
              </w:rPr>
              <w:t>29</w:t>
            </w:r>
            <w:r>
              <w:rPr>
                <w:rFonts w:ascii="Malgun Gothic"/>
                <w:b/>
                <w:i w:val="false"/>
                <w:color w:val="000000"/>
                <w:sz w:val="20"/>
              </w:rPr>
              <w:t>[let / letting]</w:t>
            </w:r>
            <w:r>
              <w:rPr>
                <w:rFonts w:ascii="Malgun Gothic"/>
                <w:b w:val="false"/>
                <w:i w:val="false"/>
                <w:color w:val="000000"/>
                <w:sz w:val="20"/>
              </w:rPr>
              <w:t xml:space="preserve"> the best and brightest facts </w:t>
            </w:r>
            <w:r>
              <w:rPr>
                <w:rFonts w:ascii="Malgun Gothic"/>
                <w:b w:val="false"/>
                <w:i w:val="false"/>
                <w:color w:val="808080"/>
                <w:sz w:val="14"/>
              </w:rPr>
              <w:t>30</w:t>
            </w:r>
            <w:r>
              <w:rPr>
                <w:rFonts w:ascii="Malgun Gothic"/>
                <w:b/>
                <w:i w:val="false"/>
                <w:color w:val="000000"/>
                <w:sz w:val="20"/>
              </w:rPr>
              <w:t>[to form / form]</w:t>
            </w:r>
            <w:r>
              <w:rPr>
                <w:rFonts w:ascii="Malgun Gothic"/>
                <w:b w:val="false"/>
                <w:i w:val="false"/>
                <w:color w:val="000000"/>
                <w:sz w:val="20"/>
              </w:rPr>
              <w:t xml:space="preserve"> the basis of our beliefs. That would be the scientist's way, in theory at least. But in practice, most of the time we are in a market for justifications. We shop for words not </w:t>
            </w:r>
            <w:r>
              <w:rPr>
                <w:rFonts w:ascii="Malgun Gothic"/>
                <w:b w:val="false"/>
                <w:i w:val="false"/>
                <w:color w:val="808080"/>
                <w:sz w:val="14"/>
              </w:rPr>
              <w:t>31</w:t>
            </w:r>
            <w:r>
              <w:rPr>
                <w:rFonts w:ascii="Malgun Gothic"/>
                <w:b/>
                <w:i w:val="false"/>
                <w:color w:val="000000"/>
                <w:sz w:val="20"/>
              </w:rPr>
              <w:t>[because / because of]</w:t>
            </w:r>
            <w:r>
              <w:rPr>
                <w:rFonts w:ascii="Malgun Gothic"/>
                <w:b w:val="false"/>
                <w:i w:val="false"/>
                <w:color w:val="000000"/>
                <w:sz w:val="20"/>
              </w:rPr>
              <w:t xml:space="preserve"> they contain ideas, but </w:t>
            </w:r>
            <w:r>
              <w:rPr>
                <w:rFonts w:ascii="Malgun Gothic"/>
                <w:b w:val="false"/>
                <w:i w:val="false"/>
                <w:color w:val="808080"/>
                <w:sz w:val="14"/>
              </w:rPr>
              <w:t>32</w:t>
            </w:r>
            <w:r>
              <w:rPr>
                <w:rFonts w:ascii="Malgun Gothic"/>
                <w:b/>
                <w:i w:val="false"/>
                <w:color w:val="000000"/>
                <w:sz w:val="20"/>
              </w:rPr>
              <w:t>[because of / because]</w:t>
            </w:r>
            <w:r>
              <w:rPr>
                <w:rFonts w:ascii="Malgun Gothic"/>
                <w:b w:val="false"/>
                <w:i w:val="false"/>
                <w:color w:val="000000"/>
                <w:sz w:val="20"/>
              </w:rPr>
              <w:t xml:space="preserve"> they contain stories about ideas. Often we are not </w:t>
            </w:r>
            <w:r>
              <w:rPr>
                <w:rFonts w:ascii="Malgun Gothic"/>
                <w:b w:val="false"/>
                <w:i w:val="false"/>
                <w:color w:val="808080"/>
                <w:sz w:val="14"/>
              </w:rPr>
              <w:t>33</w:t>
            </w:r>
            <w:r>
              <w:rPr>
                <w:rFonts w:ascii="Malgun Gothic"/>
                <w:b/>
                <w:i w:val="false"/>
                <w:color w:val="000000"/>
                <w:sz w:val="20"/>
              </w:rPr>
              <w:t>[sought / seeking]</w:t>
            </w:r>
            <w:r>
              <w:rPr>
                <w:rFonts w:ascii="Malgun Gothic"/>
                <w:b w:val="false"/>
                <w:i w:val="false"/>
                <w:color w:val="000000"/>
                <w:sz w:val="20"/>
              </w:rPr>
              <w:t xml:space="preserve"> statements as facts </w:t>
            </w:r>
            <w:r>
              <w:rPr>
                <w:rFonts w:ascii="Malgun Gothic"/>
                <w:b w:val="false"/>
                <w:i w:val="false"/>
                <w:color w:val="808080"/>
                <w:sz w:val="14"/>
              </w:rPr>
              <w:t>34</w:t>
            </w:r>
            <w:r>
              <w:rPr>
                <w:rFonts w:ascii="Malgun Gothic"/>
                <w:b/>
                <w:i w:val="false"/>
                <w:color w:val="000000"/>
                <w:sz w:val="20"/>
              </w:rPr>
              <w:t>[help / to help]</w:t>
            </w:r>
            <w:r>
              <w:rPr>
                <w:rFonts w:ascii="Malgun Gothic"/>
                <w:b w:val="false"/>
                <w:i w:val="false"/>
                <w:color w:val="000000"/>
                <w:sz w:val="20"/>
              </w:rPr>
              <w:t xml:space="preserve"> us </w:t>
            </w:r>
            <w:r>
              <w:rPr>
                <w:rFonts w:ascii="Malgun Gothic"/>
                <w:b w:val="false"/>
                <w:i w:val="false"/>
                <w:color w:val="808080"/>
                <w:sz w:val="14"/>
              </w:rPr>
              <w:t>35</w:t>
            </w:r>
            <w:r>
              <w:rPr>
                <w:rFonts w:ascii="Malgun Gothic"/>
                <w:b/>
                <w:i w:val="false"/>
                <w:color w:val="000000"/>
                <w:sz w:val="20"/>
              </w:rPr>
              <w:t>[figuring / figure]</w:t>
            </w:r>
            <w:r>
              <w:rPr>
                <w:rFonts w:ascii="Malgun Gothic"/>
                <w:b w:val="false"/>
                <w:i w:val="false"/>
                <w:color w:val="000000"/>
                <w:sz w:val="20"/>
              </w:rPr>
              <w:t xml:space="preserve"> out what we should believe. Usually we already know </w:t>
            </w:r>
            <w:r>
              <w:rPr>
                <w:rFonts w:ascii="Malgun Gothic"/>
                <w:b w:val="false"/>
                <w:i w:val="false"/>
                <w:color w:val="808080"/>
                <w:sz w:val="14"/>
              </w:rPr>
              <w:t>36</w:t>
            </w:r>
            <w:r>
              <w:rPr>
                <w:rFonts w:ascii="Malgun Gothic"/>
                <w:b/>
                <w:i w:val="false"/>
                <w:color w:val="000000"/>
                <w:sz w:val="20"/>
              </w:rPr>
              <w:t>[what / that]</w:t>
            </w:r>
            <w:r>
              <w:rPr>
                <w:rFonts w:ascii="Malgun Gothic"/>
                <w:b w:val="false"/>
                <w:i w:val="false"/>
                <w:color w:val="000000"/>
                <w:sz w:val="20"/>
              </w:rPr>
              <w:t xml:space="preserve"> we believe. </w:t>
            </w:r>
            <w:r>
              <w:rPr>
                <w:rFonts w:ascii="Malgun Gothic"/>
                <w:b w:val="false"/>
                <w:i w:val="false"/>
                <w:color w:val="808080"/>
                <w:sz w:val="14"/>
              </w:rPr>
              <w:t>37</w:t>
            </w:r>
            <w:r>
              <w:rPr>
                <w:rFonts w:ascii="Malgun Gothic"/>
                <w:b/>
                <w:i w:val="false"/>
                <w:color w:val="000000"/>
                <w:sz w:val="20"/>
              </w:rPr>
              <w:t>[That / What]</w:t>
            </w:r>
            <w:r>
              <w:rPr>
                <w:rFonts w:ascii="Malgun Gothic"/>
                <w:b w:val="false"/>
                <w:i w:val="false"/>
                <w:color w:val="000000"/>
                <w:sz w:val="20"/>
              </w:rPr>
              <w:t xml:space="preserve"> we </w:t>
            </w:r>
            <w:r>
              <w:rPr>
                <w:rFonts w:ascii="Malgun Gothic"/>
                <w:b w:val="false"/>
                <w:i w:val="false"/>
                <w:color w:val="808080"/>
                <w:sz w:val="14"/>
              </w:rPr>
              <w:t>38</w:t>
            </w:r>
            <w:r>
              <w:rPr>
                <w:rFonts w:ascii="Malgun Gothic"/>
                <w:b/>
                <w:i w:val="false"/>
                <w:color w:val="000000"/>
                <w:sz w:val="20"/>
              </w:rPr>
              <w:t>[seeking / seek]</w:t>
            </w:r>
            <w:r>
              <w:rPr>
                <w:rFonts w:ascii="Malgun Gothic"/>
                <w:b w:val="false"/>
                <w:i w:val="false"/>
                <w:color w:val="000000"/>
                <w:sz w:val="20"/>
              </w:rPr>
              <w:t xml:space="preserve"> </w:t>
            </w:r>
            <w:r>
              <w:rPr>
                <w:rFonts w:ascii="Malgun Gothic"/>
                <w:b w:val="false"/>
                <w:i w:val="false"/>
                <w:color w:val="808080"/>
                <w:sz w:val="14"/>
              </w:rPr>
              <w:t>39</w:t>
            </w:r>
            <w:r>
              <w:rPr>
                <w:rFonts w:ascii="Malgun Gothic"/>
                <w:b/>
                <w:i w:val="false"/>
                <w:color w:val="000000"/>
                <w:sz w:val="20"/>
              </w:rPr>
              <w:t>[are / is]</w:t>
            </w:r>
            <w:r>
              <w:rPr>
                <w:rFonts w:ascii="Malgun Gothic"/>
                <w:b w:val="false"/>
                <w:i w:val="false"/>
                <w:color w:val="000000"/>
                <w:sz w:val="20"/>
              </w:rPr>
              <w:t xml:space="preserve"> statements </w:t>
            </w:r>
            <w:r>
              <w:rPr>
                <w:rFonts w:ascii="Malgun Gothic"/>
                <w:b w:val="false"/>
                <w:i w:val="false"/>
                <w:color w:val="808080"/>
                <w:sz w:val="14"/>
              </w:rPr>
              <w:t>40</w:t>
            </w:r>
            <w:r>
              <w:rPr>
                <w:rFonts w:ascii="Malgun Gothic"/>
                <w:b/>
                <w:i w:val="false"/>
                <w:color w:val="000000"/>
                <w:sz w:val="20"/>
              </w:rPr>
              <w:t>[justify / to justify]</w:t>
            </w:r>
            <w:r>
              <w:rPr>
                <w:rFonts w:ascii="Malgun Gothic"/>
                <w:b w:val="false"/>
                <w:i w:val="false"/>
                <w:color w:val="000000"/>
                <w:sz w:val="20"/>
              </w:rPr>
              <w:t xml:space="preserve"> those beliefs ― the lawyer's way. Language might be </w:t>
            </w:r>
            <w:r>
              <w:rPr>
                <w:rFonts w:ascii="Malgun Gothic"/>
                <w:b w:val="false"/>
                <w:i w:val="false"/>
                <w:color w:val="808080"/>
                <w:sz w:val="14"/>
              </w:rPr>
              <w:t>41</w:t>
            </w:r>
            <w:r>
              <w:rPr>
                <w:rFonts w:ascii="Malgun Gothic"/>
                <w:b/>
                <w:i w:val="false"/>
                <w:color w:val="000000"/>
                <w:sz w:val="20"/>
              </w:rPr>
              <w:t>[good / well]</w:t>
            </w:r>
            <w:r>
              <w:rPr>
                <w:rFonts w:ascii="Malgun Gothic"/>
                <w:b w:val="false"/>
                <w:i w:val="false"/>
                <w:color w:val="000000"/>
                <w:sz w:val="20"/>
              </w:rPr>
              <w:t xml:space="preserve"> for this function but we can use </w:t>
            </w:r>
            <w:r>
              <w:rPr>
                <w:rFonts w:ascii="Malgun Gothic"/>
                <w:b w:val="false"/>
                <w:i w:val="false"/>
                <w:color w:val="808080"/>
                <w:sz w:val="14"/>
              </w:rPr>
              <w:t>42</w:t>
            </w:r>
            <w:r>
              <w:rPr>
                <w:rFonts w:ascii="Malgun Gothic"/>
                <w:b/>
                <w:i w:val="false"/>
                <w:color w:val="000000"/>
                <w:sz w:val="20"/>
              </w:rPr>
              <w:t>[it / them]</w:t>
            </w:r>
            <w:r>
              <w:rPr>
                <w:rFonts w:ascii="Malgun Gothic"/>
                <w:b w:val="false"/>
                <w:i w:val="false"/>
                <w:color w:val="000000"/>
                <w:sz w:val="20"/>
              </w:rPr>
              <w:t xml:space="preserve"> </w:t>
            </w:r>
            <w:r>
              <w:rPr>
                <w:rFonts w:ascii="Malgun Gothic"/>
                <w:b w:val="false"/>
                <w:i w:val="false"/>
                <w:color w:val="808080"/>
                <w:sz w:val="14"/>
              </w:rPr>
              <w:t>43</w:t>
            </w:r>
            <w:r>
              <w:rPr>
                <w:rFonts w:ascii="Malgun Gothic"/>
                <w:b/>
                <w:i w:val="false"/>
                <w:color w:val="000000"/>
                <w:sz w:val="20"/>
              </w:rPr>
              <w:t>[to do / do]</w:t>
            </w:r>
            <w:r>
              <w:rPr>
                <w:rFonts w:ascii="Malgun Gothic"/>
                <w:b w:val="false"/>
                <w:i w:val="false"/>
                <w:color w:val="000000"/>
                <w:sz w:val="20"/>
              </w:rPr>
              <w:t xml:space="preserve"> better. By </w:t>
            </w:r>
            <w:r>
              <w:rPr>
                <w:rFonts w:ascii="Malgun Gothic"/>
                <w:b w:val="false"/>
                <w:i w:val="false"/>
                <w:color w:val="808080"/>
                <w:sz w:val="14"/>
              </w:rPr>
              <w:t>44</w:t>
            </w:r>
            <w:r>
              <w:rPr>
                <w:rFonts w:ascii="Malgun Gothic"/>
                <w:b/>
                <w:i w:val="false"/>
                <w:color w:val="000000"/>
                <w:sz w:val="20"/>
              </w:rPr>
              <w:t>[treat / treating]</w:t>
            </w:r>
            <w:r>
              <w:rPr>
                <w:rFonts w:ascii="Malgun Gothic"/>
                <w:b w:val="false"/>
                <w:i w:val="false"/>
                <w:color w:val="000000"/>
                <w:sz w:val="20"/>
              </w:rPr>
              <w:t xml:space="preserve"> language with greater respect, we can achieve more than simple self-defense.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p3-no.22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808080"/>
                <w:sz w:val="14"/>
              </w:rPr>
              <w:t>45</w:t>
            </w:r>
            <w:r>
              <w:rPr>
                <w:rFonts w:ascii="Malgun Gothic"/>
                <w:b/>
                <w:i w:val="false"/>
                <w:color w:val="000000"/>
                <w:sz w:val="20"/>
              </w:rPr>
              <w:t>[Suppose / Supposing]</w:t>
            </w:r>
            <w:r>
              <w:rPr>
                <w:rFonts w:ascii="Malgun Gothic"/>
                <w:b w:val="false"/>
                <w:i w:val="false"/>
                <w:color w:val="000000"/>
                <w:sz w:val="20"/>
              </w:rPr>
              <w:t xml:space="preserve"> you have been </w:t>
            </w:r>
            <w:r>
              <w:rPr>
                <w:rFonts w:ascii="Malgun Gothic"/>
                <w:b w:val="false"/>
                <w:i w:val="false"/>
                <w:color w:val="808080"/>
                <w:sz w:val="14"/>
              </w:rPr>
              <w:t>46</w:t>
            </w:r>
            <w:r>
              <w:rPr>
                <w:rFonts w:ascii="Malgun Gothic"/>
                <w:b/>
                <w:i w:val="false"/>
                <w:color w:val="000000"/>
                <w:sz w:val="20"/>
              </w:rPr>
              <w:t>[working / worked]</w:t>
            </w:r>
            <w:r>
              <w:rPr>
                <w:rFonts w:ascii="Malgun Gothic"/>
                <w:b w:val="false"/>
                <w:i w:val="false"/>
                <w:color w:val="000000"/>
                <w:sz w:val="20"/>
              </w:rPr>
              <w:t xml:space="preserve"> on the solution to a </w:t>
            </w:r>
            <w:r>
              <w:rPr>
                <w:rFonts w:ascii="Malgun Gothic"/>
                <w:b w:val="false"/>
                <w:i w:val="false"/>
                <w:color w:val="808080"/>
                <w:sz w:val="14"/>
              </w:rPr>
              <w:t>47</w:t>
            </w:r>
            <w:r>
              <w:rPr>
                <w:rFonts w:ascii="Malgun Gothic"/>
                <w:b/>
                <w:i w:val="false"/>
                <w:color w:val="000000"/>
                <w:sz w:val="20"/>
              </w:rPr>
              <w:t>[challenged / challenging]</w:t>
            </w:r>
            <w:r>
              <w:rPr>
                <w:rFonts w:ascii="Malgun Gothic"/>
                <w:b w:val="false"/>
                <w:i w:val="false"/>
                <w:color w:val="000000"/>
                <w:sz w:val="20"/>
              </w:rPr>
              <w:t xml:space="preserve"> technological problem for many years. Let's also suppose </w:t>
            </w:r>
            <w:r>
              <w:rPr>
                <w:rFonts w:ascii="Malgun Gothic"/>
                <w:b w:val="false"/>
                <w:i w:val="false"/>
                <w:color w:val="808080"/>
                <w:sz w:val="14"/>
              </w:rPr>
              <w:t>48</w:t>
            </w:r>
            <w:r>
              <w:rPr>
                <w:rFonts w:ascii="Malgun Gothic"/>
                <w:b/>
                <w:i w:val="false"/>
                <w:color w:val="000000"/>
                <w:sz w:val="20"/>
              </w:rPr>
              <w:t>[what / that]</w:t>
            </w:r>
            <w:r>
              <w:rPr>
                <w:rFonts w:ascii="Malgun Gothic"/>
                <w:b w:val="false"/>
                <w:i w:val="false"/>
                <w:color w:val="000000"/>
                <w:sz w:val="20"/>
              </w:rPr>
              <w:t xml:space="preserve"> you have been </w:t>
            </w:r>
            <w:r>
              <w:rPr>
                <w:rFonts w:ascii="Malgun Gothic"/>
                <w:b w:val="false"/>
                <w:i w:val="false"/>
                <w:color w:val="808080"/>
                <w:sz w:val="14"/>
              </w:rPr>
              <w:t>49</w:t>
            </w:r>
            <w:r>
              <w:rPr>
                <w:rFonts w:ascii="Malgun Gothic"/>
                <w:b/>
                <w:i w:val="false"/>
                <w:color w:val="000000"/>
                <w:sz w:val="20"/>
              </w:rPr>
              <w:t>[paying / paid]</w:t>
            </w:r>
            <w:r>
              <w:rPr>
                <w:rFonts w:ascii="Malgun Gothic"/>
                <w:b w:val="false"/>
                <w:i w:val="false"/>
                <w:color w:val="000000"/>
                <w:sz w:val="20"/>
              </w:rPr>
              <w:t xml:space="preserve"> attention to </w:t>
            </w:r>
            <w:r>
              <w:rPr>
                <w:rFonts w:ascii="Malgun Gothic"/>
                <w:b w:val="false"/>
                <w:i w:val="false"/>
                <w:color w:val="808080"/>
                <w:sz w:val="14"/>
              </w:rPr>
              <w:t>50</w:t>
            </w:r>
            <w:r>
              <w:rPr>
                <w:rFonts w:ascii="Malgun Gothic"/>
                <w:b/>
                <w:i w:val="false"/>
                <w:color w:val="000000"/>
                <w:sz w:val="20"/>
              </w:rPr>
              <w:t>[whatever / however]</w:t>
            </w:r>
            <w:r>
              <w:rPr>
                <w:rFonts w:ascii="Malgun Gothic"/>
                <w:b w:val="false"/>
                <w:i w:val="false"/>
                <w:color w:val="000000"/>
                <w:sz w:val="20"/>
              </w:rPr>
              <w:t xml:space="preserve"> else you have encountered </w:t>
            </w:r>
            <w:r>
              <w:rPr>
                <w:rFonts w:ascii="Malgun Gothic"/>
                <w:b w:val="false"/>
                <w:i w:val="false"/>
                <w:color w:val="808080"/>
                <w:sz w:val="14"/>
              </w:rPr>
              <w:t>51</w:t>
            </w:r>
            <w:r>
              <w:rPr>
                <w:rFonts w:ascii="Malgun Gothic"/>
                <w:b/>
                <w:i w:val="false"/>
                <w:color w:val="000000"/>
                <w:sz w:val="20"/>
              </w:rPr>
              <w:t>[what / that]</w:t>
            </w:r>
            <w:r>
              <w:rPr>
                <w:rFonts w:ascii="Malgun Gothic"/>
                <w:b w:val="false"/>
                <w:i w:val="false"/>
                <w:color w:val="000000"/>
                <w:sz w:val="20"/>
              </w:rPr>
              <w:t xml:space="preserve"> might be related to the problem. In that case, chances are </w:t>
            </w:r>
            <w:r>
              <w:rPr>
                <w:rFonts w:ascii="Malgun Gothic"/>
                <w:b w:val="false"/>
                <w:i w:val="false"/>
                <w:color w:val="808080"/>
                <w:sz w:val="14"/>
              </w:rPr>
              <w:t>52</w:t>
            </w:r>
            <w:r>
              <w:rPr>
                <w:rFonts w:ascii="Malgun Gothic"/>
                <w:b/>
                <w:i w:val="false"/>
                <w:color w:val="000000"/>
                <w:sz w:val="20"/>
              </w:rPr>
              <w:t>[what / that]</w:t>
            </w:r>
            <w:r>
              <w:rPr>
                <w:rFonts w:ascii="Malgun Gothic"/>
                <w:b w:val="false"/>
                <w:i w:val="false"/>
                <w:color w:val="000000"/>
                <w:sz w:val="20"/>
              </w:rPr>
              <w:t xml:space="preserve"> creative solutions to the problem could </w:t>
            </w:r>
            <w:r>
              <w:rPr>
                <w:rFonts w:ascii="Malgun Gothic"/>
                <w:b w:val="false"/>
                <w:i w:val="false"/>
                <w:color w:val="808080"/>
                <w:sz w:val="14"/>
              </w:rPr>
              <w:t>53</w:t>
            </w:r>
            <w:r>
              <w:rPr>
                <w:rFonts w:ascii="Malgun Gothic"/>
                <w:b/>
                <w:i w:val="false"/>
                <w:color w:val="000000"/>
                <w:sz w:val="20"/>
              </w:rPr>
              <w:t>[suddenly / sudden]</w:t>
            </w:r>
            <w:r>
              <w:rPr>
                <w:rFonts w:ascii="Malgun Gothic"/>
                <w:b w:val="false"/>
                <w:i w:val="false"/>
                <w:color w:val="000000"/>
                <w:sz w:val="20"/>
              </w:rPr>
              <w:t xml:space="preserve"> pop up in your mind when you are </w:t>
            </w:r>
            <w:r>
              <w:rPr>
                <w:rFonts w:ascii="Malgun Gothic"/>
                <w:b w:val="false"/>
                <w:i w:val="false"/>
                <w:color w:val="808080"/>
                <w:sz w:val="14"/>
              </w:rPr>
              <w:t>54</w:t>
            </w:r>
            <w:r>
              <w:rPr>
                <w:rFonts w:ascii="Malgun Gothic"/>
                <w:b/>
                <w:i w:val="false"/>
                <w:color w:val="000000"/>
                <w:sz w:val="20"/>
              </w:rPr>
              <w:t>[relaxing / relaxed]</w:t>
            </w:r>
            <w:r>
              <w:rPr>
                <w:rFonts w:ascii="Malgun Gothic"/>
                <w:b w:val="false"/>
                <w:i w:val="false"/>
                <w:color w:val="000000"/>
                <w:sz w:val="20"/>
              </w:rPr>
              <w:t xml:space="preserve">. Such "eureka moments" (when great insights lead to discovery or invention) often </w:t>
            </w:r>
            <w:r>
              <w:rPr>
                <w:rFonts w:ascii="Malgun Gothic"/>
                <w:b w:val="false"/>
                <w:i w:val="false"/>
                <w:color w:val="808080"/>
                <w:sz w:val="14"/>
              </w:rPr>
              <w:t>55</w:t>
            </w:r>
            <w:r>
              <w:rPr>
                <w:rFonts w:ascii="Malgun Gothic"/>
                <w:b/>
                <w:i w:val="false"/>
                <w:color w:val="000000"/>
                <w:sz w:val="20"/>
              </w:rPr>
              <w:t>[take / takes]</w:t>
            </w:r>
            <w:r>
              <w:rPr>
                <w:rFonts w:ascii="Malgun Gothic"/>
                <w:b w:val="false"/>
                <w:i w:val="false"/>
                <w:color w:val="000000"/>
                <w:sz w:val="20"/>
              </w:rPr>
              <w:t xml:space="preserve"> place at unexpected times. </w:t>
            </w:r>
            <w:r>
              <w:rPr>
                <w:rFonts w:ascii="Malgun Gothic"/>
                <w:b w:val="false"/>
                <w:i w:val="false"/>
                <w:color w:val="808080"/>
                <w:sz w:val="14"/>
              </w:rPr>
              <w:t>56</w:t>
            </w:r>
            <w:r>
              <w:rPr>
                <w:rFonts w:ascii="Malgun Gothic"/>
                <w:b/>
                <w:i w:val="false"/>
                <w:color w:val="000000"/>
                <w:sz w:val="20"/>
              </w:rPr>
              <w:t>[Enhance / To enhance]</w:t>
            </w:r>
            <w:r>
              <w:rPr>
                <w:rFonts w:ascii="Malgun Gothic"/>
                <w:b w:val="false"/>
                <w:i w:val="false"/>
                <w:color w:val="000000"/>
                <w:sz w:val="20"/>
              </w:rPr>
              <w:t xml:space="preserve"> spontaneous creativity, therefore, one must pay attention to the things </w:t>
            </w:r>
            <w:r>
              <w:rPr>
                <w:rFonts w:ascii="Malgun Gothic"/>
                <w:b w:val="false"/>
                <w:i w:val="false"/>
                <w:color w:val="808080"/>
                <w:sz w:val="14"/>
              </w:rPr>
              <w:t>57</w:t>
            </w:r>
            <w:r>
              <w:rPr>
                <w:rFonts w:ascii="Malgun Gothic"/>
                <w:b/>
                <w:i w:val="false"/>
                <w:color w:val="000000"/>
                <w:sz w:val="20"/>
              </w:rPr>
              <w:t>[what / that]</w:t>
            </w:r>
            <w:r>
              <w:rPr>
                <w:rFonts w:ascii="Malgun Gothic"/>
                <w:b w:val="false"/>
                <w:i w:val="false"/>
                <w:color w:val="000000"/>
                <w:sz w:val="20"/>
              </w:rPr>
              <w:t xml:space="preserve"> could </w:t>
            </w:r>
            <w:r>
              <w:rPr>
                <w:rFonts w:ascii="Malgun Gothic"/>
                <w:b w:val="false"/>
                <w:i w:val="false"/>
                <w:color w:val="808080"/>
                <w:sz w:val="14"/>
              </w:rPr>
              <w:t>58</w:t>
            </w:r>
            <w:r>
              <w:rPr>
                <w:rFonts w:ascii="Malgun Gothic"/>
                <w:b/>
                <w:i w:val="false"/>
                <w:color w:val="000000"/>
                <w:sz w:val="20"/>
              </w:rPr>
              <w:t>[potentially / potential]</w:t>
            </w:r>
            <w:r>
              <w:rPr>
                <w:rFonts w:ascii="Malgun Gothic"/>
                <w:b w:val="false"/>
                <w:i w:val="false"/>
                <w:color w:val="000000"/>
                <w:sz w:val="20"/>
              </w:rPr>
              <w:t xml:space="preserve"> lead to valuable outcomes. This does not mean </w:t>
            </w:r>
            <w:r>
              <w:rPr>
                <w:rFonts w:ascii="Malgun Gothic"/>
                <w:b w:val="false"/>
                <w:i w:val="false"/>
                <w:color w:val="808080"/>
                <w:sz w:val="14"/>
              </w:rPr>
              <w:t>59</w:t>
            </w:r>
            <w:r>
              <w:rPr>
                <w:rFonts w:ascii="Malgun Gothic"/>
                <w:b/>
                <w:i w:val="false"/>
                <w:color w:val="000000"/>
                <w:sz w:val="20"/>
              </w:rPr>
              <w:t>[what / that]</w:t>
            </w:r>
            <w:r>
              <w:rPr>
                <w:rFonts w:ascii="Malgun Gothic"/>
                <w:b w:val="false"/>
                <w:i w:val="false"/>
                <w:color w:val="000000"/>
                <w:sz w:val="20"/>
              </w:rPr>
              <w:t xml:space="preserve"> you must narrow down your interest to one specific topic. On the contrary, breadth of experience </w:t>
            </w:r>
            <w:r>
              <w:rPr>
                <w:rFonts w:ascii="Malgun Gothic"/>
                <w:b w:val="false"/>
                <w:i w:val="false"/>
                <w:color w:val="808080"/>
                <w:sz w:val="14"/>
              </w:rPr>
              <w:t>60</w:t>
            </w:r>
            <w:r>
              <w:rPr>
                <w:rFonts w:ascii="Malgun Gothic"/>
                <w:b/>
                <w:i w:val="false"/>
                <w:color w:val="000000"/>
                <w:sz w:val="20"/>
              </w:rPr>
              <w:t>[is / are]</w:t>
            </w:r>
            <w:r>
              <w:rPr>
                <w:rFonts w:ascii="Malgun Gothic"/>
                <w:b w:val="false"/>
                <w:i w:val="false"/>
                <w:color w:val="000000"/>
                <w:sz w:val="20"/>
              </w:rPr>
              <w:t xml:space="preserve"> the key to creativity. If your experience is </w:t>
            </w:r>
            <w:r>
              <w:rPr>
                <w:rFonts w:ascii="Malgun Gothic"/>
                <w:b w:val="false"/>
                <w:i w:val="false"/>
                <w:color w:val="808080"/>
                <w:sz w:val="14"/>
              </w:rPr>
              <w:t>61</w:t>
            </w:r>
            <w:r>
              <w:rPr>
                <w:rFonts w:ascii="Malgun Gothic"/>
                <w:b/>
                <w:i w:val="false"/>
                <w:color w:val="000000"/>
                <w:sz w:val="20"/>
              </w:rPr>
              <w:t>[limited / limiting]</w:t>
            </w:r>
            <w:r>
              <w:rPr>
                <w:rFonts w:ascii="Malgun Gothic"/>
                <w:b w:val="false"/>
                <w:i w:val="false"/>
                <w:color w:val="000000"/>
                <w:sz w:val="20"/>
              </w:rPr>
              <w:t xml:space="preserve"> to a narrow range of topics, then the scope of your imagination will likewise be </w:t>
            </w:r>
            <w:r>
              <w:rPr>
                <w:rFonts w:ascii="Malgun Gothic"/>
                <w:b w:val="false"/>
                <w:i w:val="false"/>
                <w:color w:val="808080"/>
                <w:sz w:val="14"/>
              </w:rPr>
              <w:t>62</w:t>
            </w:r>
            <w:r>
              <w:rPr>
                <w:rFonts w:ascii="Malgun Gothic"/>
                <w:b/>
                <w:i w:val="false"/>
                <w:color w:val="000000"/>
                <w:sz w:val="20"/>
              </w:rPr>
              <w:t>[narrowly / narrow]</w:t>
            </w:r>
            <w:r>
              <w:rPr>
                <w:rFonts w:ascii="Malgun Gothic"/>
                <w:b w:val="false"/>
                <w:i w:val="false"/>
                <w:color w:val="000000"/>
                <w:sz w:val="20"/>
              </w:rPr>
              <w:t xml:space="preserve">, </w:t>
            </w:r>
            <w:r>
              <w:rPr>
                <w:rFonts w:ascii="Malgun Gothic"/>
                <w:b w:val="false"/>
                <w:i w:val="false"/>
                <w:color w:val="808080"/>
                <w:sz w:val="14"/>
              </w:rPr>
              <w:t>63</w:t>
            </w:r>
            <w:r>
              <w:rPr>
                <w:rFonts w:ascii="Malgun Gothic"/>
                <w:b/>
                <w:i w:val="false"/>
                <w:color w:val="000000"/>
                <w:sz w:val="20"/>
              </w:rPr>
              <w:t>[which / that]</w:t>
            </w:r>
            <w:r>
              <w:rPr>
                <w:rFonts w:ascii="Malgun Gothic"/>
                <w:b w:val="false"/>
                <w:i w:val="false"/>
                <w:color w:val="000000"/>
                <w:sz w:val="20"/>
              </w:rPr>
              <w:t xml:space="preserve"> would be </w:t>
            </w:r>
            <w:r>
              <w:rPr>
                <w:rFonts w:ascii="Malgun Gothic"/>
                <w:b w:val="false"/>
                <w:i w:val="false"/>
                <w:color w:val="808080"/>
                <w:sz w:val="14"/>
              </w:rPr>
              <w:t>64</w:t>
            </w:r>
            <w:r>
              <w:rPr>
                <w:rFonts w:ascii="Malgun Gothic"/>
                <w:b/>
                <w:i w:val="false"/>
                <w:color w:val="000000"/>
                <w:sz w:val="20"/>
              </w:rPr>
              <w:t>[harmful / harmfully]</w:t>
            </w:r>
            <w:r>
              <w:rPr>
                <w:rFonts w:ascii="Malgun Gothic"/>
                <w:b w:val="false"/>
                <w:i w:val="false"/>
                <w:color w:val="000000"/>
                <w:sz w:val="20"/>
              </w:rPr>
              <w:t xml:space="preserve"> to creativity.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p3-no.23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Shame is about who we are, and guilt is about our behaviors. We feel guilty when we hold up something we've done or </w:t>
            </w:r>
            <w:r>
              <w:rPr>
                <w:rFonts w:ascii="Malgun Gothic"/>
                <w:b w:val="false"/>
                <w:i w:val="false"/>
                <w:color w:val="808080"/>
                <w:sz w:val="14"/>
              </w:rPr>
              <w:t>65</w:t>
            </w:r>
            <w:r>
              <w:rPr>
                <w:rFonts w:ascii="Malgun Gothic"/>
                <w:b/>
                <w:i w:val="false"/>
                <w:color w:val="000000"/>
                <w:sz w:val="20"/>
              </w:rPr>
              <w:t>[failing / failed]</w:t>
            </w:r>
            <w:r>
              <w:rPr>
                <w:rFonts w:ascii="Malgun Gothic"/>
                <w:b w:val="false"/>
                <w:i w:val="false"/>
                <w:color w:val="000000"/>
                <w:sz w:val="20"/>
              </w:rPr>
              <w:t xml:space="preserve"> to do against the kind of person we want to be. It's an uncomfortable feeling, but one that's helpful. When we apologize for something we've done, </w:t>
            </w:r>
            <w:r>
              <w:rPr>
                <w:rFonts w:ascii="Malgun Gothic"/>
                <w:b w:val="false"/>
                <w:i w:val="false"/>
                <w:color w:val="808080"/>
                <w:sz w:val="14"/>
              </w:rPr>
              <w:t>66</w:t>
            </w:r>
            <w:r>
              <w:rPr>
                <w:rFonts w:ascii="Malgun Gothic"/>
                <w:b/>
                <w:i w:val="false"/>
                <w:color w:val="000000"/>
                <w:sz w:val="20"/>
              </w:rPr>
              <w:t>[making / make]</w:t>
            </w:r>
            <w:r>
              <w:rPr>
                <w:rFonts w:ascii="Malgun Gothic"/>
                <w:b w:val="false"/>
                <w:i w:val="false"/>
                <w:color w:val="000000"/>
                <w:sz w:val="20"/>
              </w:rPr>
              <w:t xml:space="preserve"> amends to others, or </w:t>
            </w:r>
            <w:r>
              <w:rPr>
                <w:rFonts w:ascii="Malgun Gothic"/>
                <w:b w:val="false"/>
                <w:i w:val="false"/>
                <w:color w:val="808080"/>
                <w:sz w:val="14"/>
              </w:rPr>
              <w:t>67</w:t>
            </w:r>
            <w:r>
              <w:rPr>
                <w:rFonts w:ascii="Malgun Gothic"/>
                <w:b/>
                <w:i w:val="false"/>
                <w:color w:val="000000"/>
                <w:sz w:val="20"/>
              </w:rPr>
              <w:t>[changing / change]</w:t>
            </w:r>
            <w:r>
              <w:rPr>
                <w:rFonts w:ascii="Malgun Gothic"/>
                <w:b w:val="false"/>
                <w:i w:val="false"/>
                <w:color w:val="000000"/>
                <w:sz w:val="20"/>
              </w:rPr>
              <w:t xml:space="preserve"> a behavior </w:t>
            </w:r>
            <w:r>
              <w:rPr>
                <w:rFonts w:ascii="Malgun Gothic"/>
                <w:b w:val="false"/>
                <w:i w:val="false"/>
                <w:color w:val="808080"/>
                <w:sz w:val="14"/>
              </w:rPr>
              <w:t>68</w:t>
            </w:r>
            <w:r>
              <w:rPr>
                <w:rFonts w:ascii="Malgun Gothic"/>
                <w:b/>
                <w:i w:val="false"/>
                <w:color w:val="000000"/>
                <w:sz w:val="20"/>
              </w:rPr>
              <w:t>[that / what]</w:t>
            </w:r>
            <w:r>
              <w:rPr>
                <w:rFonts w:ascii="Malgun Gothic"/>
                <w:b w:val="false"/>
                <w:i w:val="false"/>
                <w:color w:val="000000"/>
                <w:sz w:val="20"/>
              </w:rPr>
              <w:t xml:space="preserve"> we don't feel good about, guilt is most often the motivator. Guilt is just as </w:t>
            </w:r>
            <w:r>
              <w:rPr>
                <w:rFonts w:ascii="Malgun Gothic"/>
                <w:b w:val="false"/>
                <w:i w:val="false"/>
                <w:color w:val="808080"/>
                <w:sz w:val="14"/>
              </w:rPr>
              <w:t>69</w:t>
            </w:r>
            <w:r>
              <w:rPr>
                <w:rFonts w:ascii="Malgun Gothic"/>
                <w:b/>
                <w:i w:val="false"/>
                <w:color w:val="000000"/>
                <w:sz w:val="20"/>
              </w:rPr>
              <w:t>[powerful / powerfully]</w:t>
            </w:r>
            <w:r>
              <w:rPr>
                <w:rFonts w:ascii="Malgun Gothic"/>
                <w:b w:val="false"/>
                <w:i w:val="false"/>
                <w:color w:val="000000"/>
                <w:sz w:val="20"/>
              </w:rPr>
              <w:t xml:space="preserve"> as shame, but its effect is often positive </w:t>
            </w:r>
            <w:r>
              <w:rPr>
                <w:rFonts w:ascii="Malgun Gothic"/>
                <w:b w:val="false"/>
                <w:i w:val="false"/>
                <w:color w:val="808080"/>
                <w:sz w:val="14"/>
              </w:rPr>
              <w:t>70</w:t>
            </w:r>
            <w:r>
              <w:rPr>
                <w:rFonts w:ascii="Malgun Gothic"/>
                <w:b/>
                <w:i w:val="false"/>
                <w:color w:val="000000"/>
                <w:sz w:val="20"/>
              </w:rPr>
              <w:t>[during / while]</w:t>
            </w:r>
            <w:r>
              <w:rPr>
                <w:rFonts w:ascii="Malgun Gothic"/>
                <w:b w:val="false"/>
                <w:i w:val="false"/>
                <w:color w:val="000000"/>
                <w:sz w:val="20"/>
              </w:rPr>
              <w:t xml:space="preserve"> shame often is </w:t>
            </w:r>
            <w:r>
              <w:rPr>
                <w:rFonts w:ascii="Malgun Gothic"/>
                <w:b w:val="false"/>
                <w:i w:val="false"/>
                <w:color w:val="808080"/>
                <w:sz w:val="14"/>
              </w:rPr>
              <w:t>71</w:t>
            </w:r>
            <w:r>
              <w:rPr>
                <w:rFonts w:ascii="Malgun Gothic"/>
                <w:b/>
                <w:i w:val="false"/>
                <w:color w:val="000000"/>
                <w:sz w:val="20"/>
              </w:rPr>
              <w:t>[destructively / destructive]</w:t>
            </w:r>
            <w:r>
              <w:rPr>
                <w:rFonts w:ascii="Malgun Gothic"/>
                <w:b w:val="false"/>
                <w:i w:val="false"/>
                <w:color w:val="000000"/>
                <w:sz w:val="20"/>
              </w:rPr>
              <w:t xml:space="preserve">. When we see people </w:t>
            </w:r>
            <w:r>
              <w:rPr>
                <w:rFonts w:ascii="Malgun Gothic"/>
                <w:b w:val="false"/>
                <w:i w:val="false"/>
                <w:color w:val="808080"/>
                <w:sz w:val="14"/>
              </w:rPr>
              <w:t>72</w:t>
            </w:r>
            <w:r>
              <w:rPr>
                <w:rFonts w:ascii="Malgun Gothic"/>
                <w:b/>
                <w:i w:val="false"/>
                <w:color w:val="000000"/>
                <w:sz w:val="20"/>
              </w:rPr>
              <w:t>[to apologize / apologize]</w:t>
            </w:r>
            <w:r>
              <w:rPr>
                <w:rFonts w:ascii="Malgun Gothic"/>
                <w:b w:val="false"/>
                <w:i w:val="false"/>
                <w:color w:val="000000"/>
                <w:sz w:val="20"/>
              </w:rPr>
              <w:t xml:space="preserve">, </w:t>
            </w:r>
            <w:r>
              <w:rPr>
                <w:rFonts w:ascii="Malgun Gothic"/>
                <w:b w:val="false"/>
                <w:i w:val="false"/>
                <w:color w:val="808080"/>
                <w:sz w:val="14"/>
              </w:rPr>
              <w:t>73</w:t>
            </w:r>
            <w:r>
              <w:rPr>
                <w:rFonts w:ascii="Malgun Gothic"/>
                <w:b/>
                <w:i w:val="false"/>
                <w:color w:val="000000"/>
                <w:sz w:val="20"/>
              </w:rPr>
              <w:t>[make / to make]</w:t>
            </w:r>
            <w:r>
              <w:rPr>
                <w:rFonts w:ascii="Malgun Gothic"/>
                <w:b w:val="false"/>
                <w:i w:val="false"/>
                <w:color w:val="000000"/>
                <w:sz w:val="20"/>
              </w:rPr>
              <w:t xml:space="preserve"> amends, or </w:t>
            </w:r>
            <w:r>
              <w:rPr>
                <w:rFonts w:ascii="Malgun Gothic"/>
                <w:b w:val="false"/>
                <w:i w:val="false"/>
                <w:color w:val="808080"/>
                <w:sz w:val="14"/>
              </w:rPr>
              <w:t>74</w:t>
            </w:r>
            <w:r>
              <w:rPr>
                <w:rFonts w:ascii="Malgun Gothic"/>
                <w:b/>
                <w:i w:val="false"/>
                <w:color w:val="000000"/>
                <w:sz w:val="20"/>
              </w:rPr>
              <w:t>[to replace / replace]</w:t>
            </w:r>
            <w:r>
              <w:rPr>
                <w:rFonts w:ascii="Malgun Gothic"/>
                <w:b w:val="false"/>
                <w:i w:val="false"/>
                <w:color w:val="000000"/>
                <w:sz w:val="20"/>
              </w:rPr>
              <w:t xml:space="preserve"> negative behaviors with more positive ones, guilt is often the motivator, not shame. In fact, in my research, I found </w:t>
            </w:r>
            <w:r>
              <w:rPr>
                <w:rFonts w:ascii="Malgun Gothic"/>
                <w:b w:val="false"/>
                <w:i w:val="false"/>
                <w:color w:val="808080"/>
                <w:sz w:val="14"/>
              </w:rPr>
              <w:t>75</w:t>
            </w:r>
            <w:r>
              <w:rPr>
                <w:rFonts w:ascii="Malgun Gothic"/>
                <w:b/>
                <w:i w:val="false"/>
                <w:color w:val="000000"/>
                <w:sz w:val="20"/>
              </w:rPr>
              <w:t>[what / that]</w:t>
            </w:r>
            <w:r>
              <w:rPr>
                <w:rFonts w:ascii="Malgun Gothic"/>
                <w:b w:val="false"/>
                <w:i w:val="false"/>
                <w:color w:val="000000"/>
                <w:sz w:val="20"/>
              </w:rPr>
              <w:t xml:space="preserve"> shame corrodes the part of us </w:t>
            </w:r>
            <w:r>
              <w:rPr>
                <w:rFonts w:ascii="Malgun Gothic"/>
                <w:b w:val="false"/>
                <w:i w:val="false"/>
                <w:color w:val="808080"/>
                <w:sz w:val="14"/>
              </w:rPr>
              <w:t>76</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77</w:t>
            </w:r>
            <w:r>
              <w:rPr>
                <w:rFonts w:ascii="Malgun Gothic"/>
                <w:b/>
                <w:i w:val="false"/>
                <w:color w:val="000000"/>
                <w:sz w:val="20"/>
              </w:rPr>
              <w:t>[believe / believes]</w:t>
            </w:r>
            <w:r>
              <w:rPr>
                <w:rFonts w:ascii="Malgun Gothic"/>
                <w:b w:val="false"/>
                <w:i w:val="false"/>
                <w:color w:val="000000"/>
                <w:sz w:val="20"/>
              </w:rPr>
              <w:t xml:space="preserve"> we can change and </w:t>
            </w:r>
            <w:r>
              <w:rPr>
                <w:rFonts w:ascii="Malgun Gothic"/>
                <w:b w:val="false"/>
                <w:i w:val="false"/>
                <w:color w:val="808080"/>
                <w:sz w:val="14"/>
              </w:rPr>
              <w:t>78</w:t>
            </w:r>
            <w:r>
              <w:rPr>
                <w:rFonts w:ascii="Malgun Gothic"/>
                <w:b/>
                <w:i w:val="false"/>
                <w:color w:val="000000"/>
                <w:sz w:val="20"/>
              </w:rPr>
              <w:t>[do / does]</w:t>
            </w:r>
            <w:r>
              <w:rPr>
                <w:rFonts w:ascii="Malgun Gothic"/>
                <w:b w:val="false"/>
                <w:i w:val="false"/>
                <w:color w:val="000000"/>
                <w:sz w:val="20"/>
              </w:rPr>
              <w:t xml:space="preserve"> better.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5. p3-no.24</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Let's look at </w:t>
            </w:r>
            <w:r>
              <w:rPr>
                <w:rFonts w:ascii="Malgun Gothic"/>
                <w:b w:val="false"/>
                <w:i w:val="false"/>
                <w:color w:val="808080"/>
                <w:sz w:val="14"/>
              </w:rPr>
              <w:t>79</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80</w:t>
            </w:r>
            <w:r>
              <w:rPr>
                <w:rFonts w:ascii="Malgun Gothic"/>
                <w:b/>
                <w:i w:val="false"/>
                <w:color w:val="000000"/>
                <w:sz w:val="20"/>
              </w:rPr>
              <w:t>[is / are]</w:t>
            </w:r>
            <w:r>
              <w:rPr>
                <w:rFonts w:ascii="Malgun Gothic"/>
                <w:b w:val="false"/>
                <w:i w:val="false"/>
                <w:color w:val="000000"/>
                <w:sz w:val="20"/>
              </w:rPr>
              <w:t xml:space="preserve"> </w:t>
            </w:r>
            <w:r>
              <w:rPr>
                <w:rFonts w:ascii="Malgun Gothic"/>
                <w:b w:val="false"/>
                <w:i w:val="false"/>
                <w:color w:val="808080"/>
                <w:sz w:val="14"/>
              </w:rPr>
              <w:t>81</w:t>
            </w:r>
            <w:r>
              <w:rPr>
                <w:rFonts w:ascii="Malgun Gothic"/>
                <w:b/>
                <w:i w:val="false"/>
                <w:color w:val="000000"/>
                <w:sz w:val="20"/>
              </w:rPr>
              <w:t>[occurring / occurred]</w:t>
            </w:r>
            <w:r>
              <w:rPr>
                <w:rFonts w:ascii="Malgun Gothic"/>
                <w:b w:val="false"/>
                <w:i w:val="false"/>
                <w:color w:val="000000"/>
                <w:sz w:val="20"/>
              </w:rPr>
              <w:t xml:space="preserve"> in your brain when </w:t>
            </w:r>
            <w:r>
              <w:rPr>
                <w:rFonts w:ascii="Malgun Gothic"/>
                <w:b w:val="false"/>
                <w:i w:val="false"/>
                <w:color w:val="808080"/>
                <w:sz w:val="14"/>
              </w:rPr>
              <w:t>82</w:t>
            </w:r>
            <w:r>
              <w:rPr>
                <w:rFonts w:ascii="Malgun Gothic"/>
                <w:b/>
                <w:i w:val="false"/>
                <w:color w:val="000000"/>
                <w:sz w:val="20"/>
              </w:rPr>
              <w:t>[scrolling / scrolled]</w:t>
            </w:r>
            <w:r>
              <w:rPr>
                <w:rFonts w:ascii="Malgun Gothic"/>
                <w:b w:val="false"/>
                <w:i w:val="false"/>
                <w:color w:val="000000"/>
                <w:sz w:val="20"/>
              </w:rPr>
              <w:t xml:space="preserve"> on social media, a quick dopamine activity. You open your social media apps and </w:t>
            </w:r>
            <w:r>
              <w:rPr>
                <w:rFonts w:ascii="Malgun Gothic"/>
                <w:b w:val="false"/>
                <w:i w:val="false"/>
                <w:color w:val="808080"/>
                <w:sz w:val="14"/>
              </w:rPr>
              <w:t>83</w:t>
            </w:r>
            <w:r>
              <w:rPr>
                <w:rFonts w:ascii="Malgun Gothic"/>
                <w:b/>
                <w:i w:val="false"/>
                <w:color w:val="000000"/>
                <w:sz w:val="20"/>
              </w:rPr>
              <w:t>[immediately / immediate]</w:t>
            </w:r>
            <w:r>
              <w:rPr>
                <w:rFonts w:ascii="Malgun Gothic"/>
                <w:b w:val="false"/>
                <w:i w:val="false"/>
                <w:color w:val="000000"/>
                <w:sz w:val="20"/>
              </w:rPr>
              <w:t xml:space="preserve"> you notice you feel really </w:t>
            </w:r>
            <w:r>
              <w:rPr>
                <w:rFonts w:ascii="Malgun Gothic"/>
                <w:b w:val="false"/>
                <w:i w:val="false"/>
                <w:color w:val="808080"/>
                <w:sz w:val="14"/>
              </w:rPr>
              <w:t>84</w:t>
            </w:r>
            <w:r>
              <w:rPr>
                <w:rFonts w:ascii="Malgun Gothic"/>
                <w:b/>
                <w:i w:val="false"/>
                <w:color w:val="000000"/>
                <w:sz w:val="20"/>
              </w:rPr>
              <w:t>[good / well]</w:t>
            </w:r>
            <w:r>
              <w:rPr>
                <w:rFonts w:ascii="Malgun Gothic"/>
                <w:b w:val="false"/>
                <w:i w:val="false"/>
                <w:color w:val="000000"/>
                <w:sz w:val="20"/>
              </w:rPr>
              <w:t xml:space="preserve">, your dopamine levels increase </w:t>
            </w:r>
            <w:r>
              <w:rPr>
                <w:rFonts w:ascii="Malgun Gothic"/>
                <w:b w:val="false"/>
                <w:i w:val="false"/>
                <w:color w:val="808080"/>
                <w:sz w:val="14"/>
              </w:rPr>
              <w:t>85</w:t>
            </w:r>
            <w:r>
              <w:rPr>
                <w:rFonts w:ascii="Malgun Gothic"/>
                <w:b/>
                <w:i w:val="false"/>
                <w:color w:val="000000"/>
                <w:sz w:val="20"/>
              </w:rPr>
              <w:t>[incredible / incredibly]</w:t>
            </w:r>
            <w:r>
              <w:rPr>
                <w:rFonts w:ascii="Malgun Gothic"/>
                <w:b w:val="false"/>
                <w:i w:val="false"/>
                <w:color w:val="000000"/>
                <w:sz w:val="20"/>
              </w:rPr>
              <w:t xml:space="preserve"> fast and pleasure </w:t>
            </w:r>
            <w:r>
              <w:rPr>
                <w:rFonts w:ascii="Malgun Gothic"/>
                <w:b w:val="false"/>
                <w:i w:val="false"/>
                <w:color w:val="808080"/>
                <w:sz w:val="14"/>
              </w:rPr>
              <w:t>86</w:t>
            </w:r>
            <w:r>
              <w:rPr>
                <w:rFonts w:ascii="Malgun Gothic"/>
                <w:b/>
                <w:i w:val="false"/>
                <w:color w:val="000000"/>
                <w:sz w:val="20"/>
              </w:rPr>
              <w:t>[experiences / is experienced]</w:t>
            </w:r>
            <w:r>
              <w:rPr>
                <w:rFonts w:ascii="Malgun Gothic"/>
                <w:b w:val="false"/>
                <w:i w:val="false"/>
                <w:color w:val="000000"/>
                <w:sz w:val="20"/>
              </w:rPr>
              <w:t xml:space="preserve"> in your brain. The challenge this </w:t>
            </w:r>
            <w:r>
              <w:rPr>
                <w:rFonts w:ascii="Malgun Gothic"/>
                <w:b w:val="false"/>
                <w:i w:val="false"/>
                <w:color w:val="808080"/>
                <w:sz w:val="14"/>
              </w:rPr>
              <w:t>87</w:t>
            </w:r>
            <w:r>
              <w:rPr>
                <w:rFonts w:ascii="Malgun Gothic"/>
                <w:b/>
                <w:i w:val="false"/>
                <w:color w:val="000000"/>
                <w:sz w:val="20"/>
              </w:rPr>
              <w:t>[creates / create]</w:t>
            </w:r>
            <w:r>
              <w:rPr>
                <w:rFonts w:ascii="Malgun Gothic"/>
                <w:b w:val="false"/>
                <w:i w:val="false"/>
                <w:color w:val="000000"/>
                <w:sz w:val="20"/>
              </w:rPr>
              <w:t xml:space="preserve"> </w:t>
            </w:r>
            <w:r>
              <w:rPr>
                <w:rFonts w:ascii="Malgun Gothic"/>
                <w:b w:val="false"/>
                <w:i w:val="false"/>
                <w:color w:val="808080"/>
                <w:sz w:val="14"/>
              </w:rPr>
              <w:t>88</w:t>
            </w:r>
            <w:r>
              <w:rPr>
                <w:rFonts w:ascii="Malgun Gothic"/>
                <w:b/>
                <w:i w:val="false"/>
                <w:color w:val="000000"/>
                <w:sz w:val="20"/>
              </w:rPr>
              <w:t>[is / are]</w:t>
            </w:r>
            <w:r>
              <w:rPr>
                <w:rFonts w:ascii="Malgun Gothic"/>
                <w:b w:val="false"/>
                <w:i w:val="false"/>
                <w:color w:val="000000"/>
                <w:sz w:val="20"/>
              </w:rPr>
              <w:t xml:space="preserve"> as with everything in our universe: as the laws of physics explain, '</w:t>
            </w:r>
            <w:r>
              <w:rPr>
                <w:rFonts w:ascii="Malgun Gothic"/>
                <w:b w:val="false"/>
                <w:i w:val="false"/>
                <w:color w:val="808080"/>
                <w:sz w:val="14"/>
              </w:rPr>
              <w:t>89</w:t>
            </w:r>
            <w:r>
              <w:rPr>
                <w:rFonts w:ascii="Malgun Gothic"/>
                <w:b/>
                <w:i w:val="false"/>
                <w:color w:val="000000"/>
                <w:sz w:val="20"/>
              </w:rPr>
              <w:t>[that / what]</w:t>
            </w:r>
            <w:r>
              <w:rPr>
                <w:rFonts w:ascii="Malgun Gothic"/>
                <w:b w:val="false"/>
                <w:i w:val="false"/>
                <w:color w:val="000000"/>
                <w:sz w:val="20"/>
              </w:rPr>
              <w:t xml:space="preserve"> goes up, must come down'. Your brain and body </w:t>
            </w:r>
            <w:r>
              <w:rPr>
                <w:rFonts w:ascii="Malgun Gothic"/>
                <w:b w:val="false"/>
                <w:i w:val="false"/>
                <w:color w:val="808080"/>
                <w:sz w:val="14"/>
              </w:rPr>
              <w:t>90</w:t>
            </w:r>
            <w:r>
              <w:rPr>
                <w:rFonts w:ascii="Malgun Gothic"/>
                <w:b/>
                <w:i w:val="false"/>
                <w:color w:val="000000"/>
                <w:sz w:val="20"/>
              </w:rPr>
              <w:t>[is / are]</w:t>
            </w:r>
            <w:r>
              <w:rPr>
                <w:rFonts w:ascii="Malgun Gothic"/>
                <w:b w:val="false"/>
                <w:i w:val="false"/>
                <w:color w:val="000000"/>
                <w:sz w:val="20"/>
              </w:rPr>
              <w:t xml:space="preserve"> always </w:t>
            </w:r>
            <w:r>
              <w:rPr>
                <w:rFonts w:ascii="Malgun Gothic"/>
                <w:b w:val="false"/>
                <w:i w:val="false"/>
                <w:color w:val="808080"/>
                <w:sz w:val="14"/>
              </w:rPr>
              <w:t>91</w:t>
            </w:r>
            <w:r>
              <w:rPr>
                <w:rFonts w:ascii="Malgun Gothic"/>
                <w:b/>
                <w:i w:val="false"/>
                <w:color w:val="000000"/>
                <w:sz w:val="20"/>
              </w:rPr>
              <w:t>[seeking / sought]</w:t>
            </w:r>
            <w:r>
              <w:rPr>
                <w:rFonts w:ascii="Malgun Gothic"/>
                <w:b w:val="false"/>
                <w:i w:val="false"/>
                <w:color w:val="000000"/>
                <w:sz w:val="20"/>
              </w:rPr>
              <w:t xml:space="preserve"> something </w:t>
            </w:r>
            <w:r>
              <w:rPr>
                <w:rFonts w:ascii="Malgun Gothic"/>
                <w:b w:val="false"/>
                <w:i w:val="false"/>
                <w:color w:val="808080"/>
                <w:sz w:val="14"/>
              </w:rPr>
              <w:t>92</w:t>
            </w:r>
            <w:r>
              <w:rPr>
                <w:rFonts w:ascii="Malgun Gothic"/>
                <w:b/>
                <w:i w:val="false"/>
                <w:color w:val="000000"/>
                <w:sz w:val="20"/>
              </w:rPr>
              <w:t>[called / calling]</w:t>
            </w:r>
            <w:r>
              <w:rPr>
                <w:rFonts w:ascii="Malgun Gothic"/>
                <w:b w:val="false"/>
                <w:i w:val="false"/>
                <w:color w:val="000000"/>
                <w:sz w:val="20"/>
              </w:rPr>
              <w:t xml:space="preserve"> 'homeostasis', </w:t>
            </w:r>
            <w:r>
              <w:rPr>
                <w:rFonts w:ascii="Malgun Gothic"/>
                <w:b w:val="false"/>
                <w:i w:val="false"/>
                <w:color w:val="808080"/>
                <w:sz w:val="14"/>
              </w:rPr>
              <w:t>93</w:t>
            </w:r>
            <w:r>
              <w:rPr>
                <w:rFonts w:ascii="Malgun Gothic"/>
                <w:b/>
                <w:i w:val="false"/>
                <w:color w:val="000000"/>
                <w:sz w:val="20"/>
              </w:rPr>
              <w:t>[that / which]</w:t>
            </w:r>
            <w:r>
              <w:rPr>
                <w:rFonts w:ascii="Malgun Gothic"/>
                <w:b w:val="false"/>
                <w:i w:val="false"/>
                <w:color w:val="000000"/>
                <w:sz w:val="20"/>
              </w:rPr>
              <w:t xml:space="preserve"> </w:t>
            </w:r>
            <w:r>
              <w:rPr>
                <w:rFonts w:ascii="Malgun Gothic"/>
                <w:b w:val="false"/>
                <w:i w:val="false"/>
                <w:color w:val="808080"/>
                <w:sz w:val="14"/>
              </w:rPr>
              <w:t>94</w:t>
            </w:r>
            <w:r>
              <w:rPr>
                <w:rFonts w:ascii="Malgun Gothic"/>
                <w:b/>
                <w:i w:val="false"/>
                <w:color w:val="000000"/>
                <w:sz w:val="20"/>
              </w:rPr>
              <w:t>[simple / simply]</w:t>
            </w:r>
            <w:r>
              <w:rPr>
                <w:rFonts w:ascii="Malgun Gothic"/>
                <w:b w:val="false"/>
                <w:i w:val="false"/>
                <w:color w:val="000000"/>
                <w:sz w:val="20"/>
              </w:rPr>
              <w:t xml:space="preserve"> </w:t>
            </w:r>
            <w:r>
              <w:rPr>
                <w:rFonts w:ascii="Malgun Gothic"/>
                <w:b w:val="false"/>
                <w:i w:val="false"/>
                <w:color w:val="808080"/>
                <w:sz w:val="14"/>
              </w:rPr>
              <w:t>95</w:t>
            </w:r>
            <w:r>
              <w:rPr>
                <w:rFonts w:ascii="Malgun Gothic"/>
                <w:b/>
                <w:i w:val="false"/>
                <w:color w:val="000000"/>
                <w:sz w:val="20"/>
              </w:rPr>
              <w:t>[mean / means]</w:t>
            </w:r>
            <w:r>
              <w:rPr>
                <w:rFonts w:ascii="Malgun Gothic"/>
                <w:b w:val="false"/>
                <w:i w:val="false"/>
                <w:color w:val="000000"/>
                <w:sz w:val="20"/>
              </w:rPr>
              <w:t xml:space="preserve"> balance. With this in mind, when dopamine levels increase </w:t>
            </w:r>
            <w:r>
              <w:rPr>
                <w:rFonts w:ascii="Malgun Gothic"/>
                <w:b w:val="false"/>
                <w:i w:val="false"/>
                <w:color w:val="808080"/>
                <w:sz w:val="14"/>
              </w:rPr>
              <w:t>96</w:t>
            </w:r>
            <w:r>
              <w:rPr>
                <w:rFonts w:ascii="Malgun Gothic"/>
                <w:b/>
                <w:i w:val="false"/>
                <w:color w:val="000000"/>
                <w:sz w:val="20"/>
              </w:rPr>
              <w:t>[incredibly / incredible]</w:t>
            </w:r>
            <w:r>
              <w:rPr>
                <w:rFonts w:ascii="Malgun Gothic"/>
                <w:b w:val="false"/>
                <w:i w:val="false"/>
                <w:color w:val="000000"/>
                <w:sz w:val="20"/>
              </w:rPr>
              <w:t xml:space="preserve"> fast when </w:t>
            </w:r>
            <w:r>
              <w:rPr>
                <w:rFonts w:ascii="Malgun Gothic"/>
                <w:b w:val="false"/>
                <w:i w:val="false"/>
                <w:color w:val="808080"/>
                <w:sz w:val="14"/>
              </w:rPr>
              <w:t>97</w:t>
            </w:r>
            <w:r>
              <w:rPr>
                <w:rFonts w:ascii="Malgun Gothic"/>
                <w:b/>
                <w:i w:val="false"/>
                <w:color w:val="000000"/>
                <w:sz w:val="20"/>
              </w:rPr>
              <w:t>[scrolling / scrolled]</w:t>
            </w:r>
            <w:r>
              <w:rPr>
                <w:rFonts w:ascii="Malgun Gothic"/>
                <w:b w:val="false"/>
                <w:i w:val="false"/>
                <w:color w:val="000000"/>
                <w:sz w:val="20"/>
              </w:rPr>
              <w:t xml:space="preserve"> social media, the brain then thinks, 'Wow, how are my dopamine levels so high?' In order to </w:t>
            </w:r>
            <w:r>
              <w:rPr>
                <w:rFonts w:ascii="Malgun Gothic"/>
                <w:b w:val="false"/>
                <w:i w:val="false"/>
                <w:color w:val="808080"/>
                <w:sz w:val="14"/>
              </w:rPr>
              <w:t>98</w:t>
            </w:r>
            <w:r>
              <w:rPr>
                <w:rFonts w:ascii="Malgun Gothic"/>
                <w:b/>
                <w:i w:val="false"/>
                <w:color w:val="000000"/>
                <w:sz w:val="20"/>
              </w:rPr>
              <w:t>[achieve / achieving]</w:t>
            </w:r>
            <w:r>
              <w:rPr>
                <w:rFonts w:ascii="Malgun Gothic"/>
                <w:b w:val="false"/>
                <w:i w:val="false"/>
                <w:color w:val="000000"/>
                <w:sz w:val="20"/>
              </w:rPr>
              <w:t xml:space="preserve"> homeostasis, or balance, the dopamine then </w:t>
            </w:r>
            <w:r>
              <w:rPr>
                <w:rFonts w:ascii="Malgun Gothic"/>
                <w:b w:val="false"/>
                <w:i w:val="false"/>
                <w:color w:val="808080"/>
                <w:sz w:val="14"/>
              </w:rPr>
              <w:t>99</w:t>
            </w:r>
            <w:r>
              <w:rPr>
                <w:rFonts w:ascii="Malgun Gothic"/>
                <w:b/>
                <w:i w:val="false"/>
                <w:color w:val="000000"/>
                <w:sz w:val="20"/>
              </w:rPr>
              <w:t>[has / have]</w:t>
            </w:r>
            <w:r>
              <w:rPr>
                <w:rFonts w:ascii="Malgun Gothic"/>
                <w:b w:val="false"/>
                <w:i w:val="false"/>
                <w:color w:val="000000"/>
                <w:sz w:val="20"/>
              </w:rPr>
              <w:t xml:space="preserve"> to </w:t>
            </w:r>
            <w:r>
              <w:rPr>
                <w:rFonts w:ascii="Malgun Gothic"/>
                <w:b w:val="false"/>
                <w:i w:val="false"/>
                <w:color w:val="808080"/>
                <w:sz w:val="14"/>
              </w:rPr>
              <w:t>100</w:t>
            </w:r>
            <w:r>
              <w:rPr>
                <w:rFonts w:ascii="Malgun Gothic"/>
                <w:b/>
                <w:i w:val="false"/>
                <w:color w:val="000000"/>
                <w:sz w:val="20"/>
              </w:rPr>
              <w:t>[quick / quickly]</w:t>
            </w:r>
            <w:r>
              <w:rPr>
                <w:rFonts w:ascii="Malgun Gothic"/>
                <w:b w:val="false"/>
                <w:i w:val="false"/>
                <w:color w:val="000000"/>
                <w:sz w:val="20"/>
              </w:rPr>
              <w:t xml:space="preserve"> </w:t>
            </w:r>
            <w:r>
              <w:rPr>
                <w:rFonts w:ascii="Malgun Gothic"/>
                <w:b w:val="false"/>
                <w:i w:val="false"/>
                <w:color w:val="808080"/>
                <w:sz w:val="14"/>
              </w:rPr>
              <w:t>101</w:t>
            </w:r>
            <w:r>
              <w:rPr>
                <w:rFonts w:ascii="Malgun Gothic"/>
                <w:b/>
                <w:i w:val="false"/>
                <w:color w:val="000000"/>
                <w:sz w:val="20"/>
              </w:rPr>
              <w:t>[dropping / drop]</w:t>
            </w:r>
            <w:r>
              <w:rPr>
                <w:rFonts w:ascii="Malgun Gothic"/>
                <w:b w:val="false"/>
                <w:i w:val="false"/>
                <w:color w:val="000000"/>
                <w:sz w:val="20"/>
              </w:rPr>
              <w:t xml:space="preserve"> an equal amount below your baseline level in order to </w:t>
            </w:r>
            <w:r>
              <w:rPr>
                <w:rFonts w:ascii="Malgun Gothic"/>
                <w:b w:val="false"/>
                <w:i w:val="false"/>
                <w:color w:val="808080"/>
                <w:sz w:val="14"/>
              </w:rPr>
              <w:t>102</w:t>
            </w:r>
            <w:r>
              <w:rPr>
                <w:rFonts w:ascii="Malgun Gothic"/>
                <w:b/>
                <w:i w:val="false"/>
                <w:color w:val="000000"/>
                <w:sz w:val="20"/>
              </w:rPr>
              <w:t>[rebalancing / rebalance]</w:t>
            </w:r>
            <w:r>
              <w:rPr>
                <w:rFonts w:ascii="Malgun Gothic"/>
                <w:b w:val="false"/>
                <w:i w:val="false"/>
                <w:color w:val="000000"/>
                <w:sz w:val="20"/>
              </w:rPr>
              <w:t xml:space="preserve">, </w:t>
            </w:r>
            <w:r>
              <w:rPr>
                <w:rFonts w:ascii="Malgun Gothic"/>
                <w:b w:val="false"/>
                <w:i w:val="false"/>
                <w:color w:val="808080"/>
                <w:sz w:val="14"/>
              </w:rPr>
              <w:t>103</w:t>
            </w:r>
            <w:r>
              <w:rPr>
                <w:rFonts w:ascii="Malgun Gothic"/>
                <w:b/>
                <w:i w:val="false"/>
                <w:color w:val="000000"/>
                <w:sz w:val="20"/>
              </w:rPr>
              <w:t>[made / making]</w:t>
            </w:r>
            <w:r>
              <w:rPr>
                <w:rFonts w:ascii="Malgun Gothic"/>
                <w:b w:val="false"/>
                <w:i w:val="false"/>
                <w:color w:val="000000"/>
                <w:sz w:val="20"/>
              </w:rPr>
              <w:t xml:space="preserve"> you </w:t>
            </w:r>
            <w:r>
              <w:rPr>
                <w:rFonts w:ascii="Malgun Gothic"/>
                <w:b w:val="false"/>
                <w:i w:val="false"/>
                <w:color w:val="808080"/>
                <w:sz w:val="14"/>
              </w:rPr>
              <w:t>104</w:t>
            </w:r>
            <w:r>
              <w:rPr>
                <w:rFonts w:ascii="Malgun Gothic"/>
                <w:b/>
                <w:i w:val="false"/>
                <w:color w:val="000000"/>
                <w:sz w:val="20"/>
              </w:rPr>
              <w:t>[to feel / feel]</w:t>
            </w:r>
            <w:r>
              <w:rPr>
                <w:rFonts w:ascii="Malgun Gothic"/>
                <w:b w:val="false"/>
                <w:i w:val="false"/>
                <w:color w:val="000000"/>
                <w:sz w:val="20"/>
              </w:rPr>
              <w:t xml:space="preserve"> even worse than before you started </w:t>
            </w:r>
            <w:r>
              <w:rPr>
                <w:rFonts w:ascii="Malgun Gothic"/>
                <w:b w:val="false"/>
                <w:i w:val="false"/>
                <w:color w:val="808080"/>
                <w:sz w:val="14"/>
              </w:rPr>
              <w:t>105</w:t>
            </w:r>
            <w:r>
              <w:rPr>
                <w:rFonts w:ascii="Malgun Gothic"/>
                <w:b/>
                <w:i w:val="false"/>
                <w:color w:val="000000"/>
                <w:sz w:val="20"/>
              </w:rPr>
              <w:t>[scrolling / scrol]</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6. p5-no.29</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Literature, in its essence, </w:t>
            </w:r>
            <w:r>
              <w:rPr>
                <w:rFonts w:ascii="Malgun Gothic"/>
                <w:b w:val="false"/>
                <w:i w:val="false"/>
                <w:color w:val="808080"/>
                <w:sz w:val="14"/>
              </w:rPr>
              <w:t>106</w:t>
            </w:r>
            <w:r>
              <w:rPr>
                <w:rFonts w:ascii="Malgun Gothic"/>
                <w:b/>
                <w:i w:val="false"/>
                <w:color w:val="000000"/>
                <w:sz w:val="20"/>
              </w:rPr>
              <w:t>[is / are]</w:t>
            </w:r>
            <w:r>
              <w:rPr>
                <w:rFonts w:ascii="Malgun Gothic"/>
                <w:b w:val="false"/>
                <w:i w:val="false"/>
                <w:color w:val="000000"/>
                <w:sz w:val="20"/>
              </w:rPr>
              <w:t xml:space="preserve"> a testament to the </w:t>
            </w:r>
            <w:r>
              <w:rPr>
                <w:rFonts w:ascii="Malgun Gothic"/>
                <w:b w:val="false"/>
                <w:i w:val="false"/>
                <w:color w:val="808080"/>
                <w:sz w:val="14"/>
              </w:rPr>
              <w:t>107</w:t>
            </w:r>
            <w:r>
              <w:rPr>
                <w:rFonts w:ascii="Malgun Gothic"/>
                <w:b/>
                <w:i w:val="false"/>
                <w:color w:val="000000"/>
                <w:sz w:val="20"/>
              </w:rPr>
              <w:t>[endure / enduring]</w:t>
            </w:r>
            <w:r>
              <w:rPr>
                <w:rFonts w:ascii="Malgun Gothic"/>
                <w:b w:val="false"/>
                <w:i w:val="false"/>
                <w:color w:val="000000"/>
                <w:sz w:val="20"/>
              </w:rPr>
              <w:t xml:space="preserve"> power of human creativity and expression. It transcends time and space, </w:t>
            </w:r>
            <w:r>
              <w:rPr>
                <w:rFonts w:ascii="Malgun Gothic"/>
                <w:b w:val="false"/>
                <w:i w:val="false"/>
                <w:color w:val="808080"/>
                <w:sz w:val="14"/>
              </w:rPr>
              <w:t>108</w:t>
            </w:r>
            <w:r>
              <w:rPr>
                <w:rFonts w:ascii="Malgun Gothic"/>
                <w:b/>
                <w:i w:val="false"/>
                <w:color w:val="000000"/>
                <w:sz w:val="20"/>
              </w:rPr>
              <w:t>[connecting / connected]</w:t>
            </w:r>
            <w:r>
              <w:rPr>
                <w:rFonts w:ascii="Malgun Gothic"/>
                <w:b w:val="false"/>
                <w:i w:val="false"/>
                <w:color w:val="000000"/>
                <w:sz w:val="20"/>
              </w:rPr>
              <w:t xml:space="preserve"> us with the thoughts and emotions of people from all walks of life, across centuries and cultures. </w:t>
            </w:r>
            <w:r>
              <w:rPr>
                <w:rFonts w:ascii="Malgun Gothic"/>
                <w:b w:val="false"/>
                <w:i w:val="false"/>
                <w:color w:val="808080"/>
                <w:sz w:val="14"/>
              </w:rPr>
              <w:t>109</w:t>
            </w:r>
            <w:r>
              <w:rPr>
                <w:rFonts w:ascii="Malgun Gothic"/>
                <w:b/>
                <w:i w:val="false"/>
                <w:color w:val="000000"/>
                <w:sz w:val="20"/>
              </w:rPr>
              <w:t>[Despite / Though]</w:t>
            </w:r>
            <w:r>
              <w:rPr>
                <w:rFonts w:ascii="Malgun Gothic"/>
                <w:b w:val="false"/>
                <w:i w:val="false"/>
                <w:color w:val="000000"/>
                <w:sz w:val="20"/>
              </w:rPr>
              <w:t xml:space="preserve"> the rise of new technologies and the ever-changing landscape of media, literature has retained its relevance and significance as a timeless art form. One reason for literature's enduring power </w:t>
            </w:r>
            <w:r>
              <w:rPr>
                <w:rFonts w:ascii="Malgun Gothic"/>
                <w:b w:val="false"/>
                <w:i w:val="false"/>
                <w:color w:val="808080"/>
                <w:sz w:val="14"/>
              </w:rPr>
              <w:t>110</w:t>
            </w:r>
            <w:r>
              <w:rPr>
                <w:rFonts w:ascii="Malgun Gothic"/>
                <w:b/>
                <w:i w:val="false"/>
                <w:color w:val="000000"/>
                <w:sz w:val="20"/>
              </w:rPr>
              <w:t>[are / is]</w:t>
            </w:r>
            <w:r>
              <w:rPr>
                <w:rFonts w:ascii="Malgun Gothic"/>
                <w:b w:val="false"/>
                <w:i w:val="false"/>
                <w:color w:val="000000"/>
                <w:sz w:val="20"/>
              </w:rPr>
              <w:t xml:space="preserve"> its ability </w:t>
            </w:r>
            <w:r>
              <w:rPr>
                <w:rFonts w:ascii="Malgun Gothic"/>
                <w:b w:val="false"/>
                <w:i w:val="false"/>
                <w:color w:val="808080"/>
                <w:sz w:val="14"/>
              </w:rPr>
              <w:t>111</w:t>
            </w:r>
            <w:r>
              <w:rPr>
                <w:rFonts w:ascii="Malgun Gothic"/>
                <w:b/>
                <w:i w:val="false"/>
                <w:color w:val="000000"/>
                <w:sz w:val="20"/>
              </w:rPr>
              <w:t>[to capture / capture]</w:t>
            </w:r>
            <w:r>
              <w:rPr>
                <w:rFonts w:ascii="Malgun Gothic"/>
                <w:b w:val="false"/>
                <w:i w:val="false"/>
                <w:color w:val="000000"/>
                <w:sz w:val="20"/>
              </w:rPr>
              <w:t xml:space="preserve"> and </w:t>
            </w:r>
            <w:r>
              <w:rPr>
                <w:rFonts w:ascii="Malgun Gothic"/>
                <w:b w:val="false"/>
                <w:i w:val="false"/>
                <w:color w:val="808080"/>
                <w:sz w:val="14"/>
              </w:rPr>
              <w:t>112</w:t>
            </w:r>
            <w:r>
              <w:rPr>
                <w:rFonts w:ascii="Malgun Gothic"/>
                <w:b/>
                <w:i w:val="false"/>
                <w:color w:val="000000"/>
                <w:sz w:val="20"/>
              </w:rPr>
              <w:t>[conveying / convey]</w:t>
            </w:r>
            <w:r>
              <w:rPr>
                <w:rFonts w:ascii="Malgun Gothic"/>
                <w:b w:val="false"/>
                <w:i w:val="false"/>
                <w:color w:val="000000"/>
                <w:sz w:val="20"/>
              </w:rPr>
              <w:t xml:space="preserve"> the complexities of the human experience. Through the written word, authors have the unique ability </w:t>
            </w:r>
            <w:r>
              <w:rPr>
                <w:rFonts w:ascii="Malgun Gothic"/>
                <w:b w:val="false"/>
                <w:i w:val="false"/>
                <w:color w:val="808080"/>
                <w:sz w:val="14"/>
              </w:rPr>
              <w:t>113</w:t>
            </w:r>
            <w:r>
              <w:rPr>
                <w:rFonts w:ascii="Malgun Gothic"/>
                <w:b/>
                <w:i w:val="false"/>
                <w:color w:val="000000"/>
                <w:sz w:val="20"/>
              </w:rPr>
              <w:t>[explore / to explore]</w:t>
            </w:r>
            <w:r>
              <w:rPr>
                <w:rFonts w:ascii="Malgun Gothic"/>
                <w:b w:val="false"/>
                <w:i w:val="false"/>
                <w:color w:val="000000"/>
                <w:sz w:val="20"/>
              </w:rPr>
              <w:t xml:space="preserve"> the depths of human emotion, the nuances of relationships, and the challenges and triumphs of the human spirit. Literature allows us </w:t>
            </w:r>
            <w:r>
              <w:rPr>
                <w:rFonts w:ascii="Malgun Gothic"/>
                <w:b w:val="false"/>
                <w:i w:val="false"/>
                <w:color w:val="808080"/>
                <w:sz w:val="14"/>
              </w:rPr>
              <w:t>114</w:t>
            </w:r>
            <w:r>
              <w:rPr>
                <w:rFonts w:ascii="Malgun Gothic"/>
                <w:b/>
                <w:i w:val="false"/>
                <w:color w:val="000000"/>
                <w:sz w:val="20"/>
              </w:rPr>
              <w:t>[seeing / to see]</w:t>
            </w:r>
            <w:r>
              <w:rPr>
                <w:rFonts w:ascii="Malgun Gothic"/>
                <w:b w:val="false"/>
                <w:i w:val="false"/>
                <w:color w:val="000000"/>
                <w:sz w:val="20"/>
              </w:rPr>
              <w:t xml:space="preserve"> </w:t>
            </w:r>
            <w:r>
              <w:rPr>
                <w:rFonts w:ascii="Malgun Gothic"/>
                <w:b w:val="false"/>
                <w:i w:val="false"/>
                <w:color w:val="808080"/>
                <w:sz w:val="14"/>
              </w:rPr>
              <w:t>115</w:t>
            </w:r>
            <w:r>
              <w:rPr>
                <w:rFonts w:ascii="Malgun Gothic"/>
                <w:b/>
                <w:i w:val="false"/>
                <w:color w:val="000000"/>
                <w:sz w:val="20"/>
              </w:rPr>
              <w:t>[ourselves / us]</w:t>
            </w:r>
            <w:r>
              <w:rPr>
                <w:rFonts w:ascii="Malgun Gothic"/>
                <w:b w:val="false"/>
                <w:i w:val="false"/>
                <w:color w:val="000000"/>
                <w:sz w:val="20"/>
              </w:rPr>
              <w:t xml:space="preserve"> </w:t>
            </w:r>
            <w:r>
              <w:rPr>
                <w:rFonts w:ascii="Malgun Gothic"/>
                <w:b w:val="false"/>
                <w:i w:val="false"/>
                <w:color w:val="808080"/>
                <w:sz w:val="14"/>
              </w:rPr>
              <w:t>116</w:t>
            </w:r>
            <w:r>
              <w:rPr>
                <w:rFonts w:ascii="Malgun Gothic"/>
                <w:b/>
                <w:i w:val="false"/>
                <w:color w:val="000000"/>
                <w:sz w:val="20"/>
              </w:rPr>
              <w:t>[reflecting / reflected]</w:t>
            </w:r>
            <w:r>
              <w:rPr>
                <w:rFonts w:ascii="Malgun Gothic"/>
                <w:b w:val="false"/>
                <w:i w:val="false"/>
                <w:color w:val="000000"/>
                <w:sz w:val="20"/>
              </w:rPr>
              <w:t xml:space="preserve"> in the pages of a book, </w:t>
            </w:r>
            <w:r>
              <w:rPr>
                <w:rFonts w:ascii="Malgun Gothic"/>
                <w:b w:val="false"/>
                <w:i w:val="false"/>
                <w:color w:val="808080"/>
                <w:sz w:val="14"/>
              </w:rPr>
              <w:t>117</w:t>
            </w:r>
            <w:r>
              <w:rPr>
                <w:rFonts w:ascii="Malgun Gothic"/>
                <w:b/>
                <w:i w:val="false"/>
                <w:color w:val="000000"/>
                <w:sz w:val="20"/>
              </w:rPr>
              <w:t>[empathize / to empathize]</w:t>
            </w:r>
            <w:r>
              <w:rPr>
                <w:rFonts w:ascii="Malgun Gothic"/>
                <w:b w:val="false"/>
                <w:i w:val="false"/>
                <w:color w:val="000000"/>
                <w:sz w:val="20"/>
              </w:rPr>
              <w:t xml:space="preserve"> with characters different from </w:t>
            </w:r>
            <w:r>
              <w:rPr>
                <w:rFonts w:ascii="Malgun Gothic"/>
                <w:b w:val="false"/>
                <w:i w:val="false"/>
                <w:color w:val="808080"/>
                <w:sz w:val="14"/>
              </w:rPr>
              <w:t>118</w:t>
            </w:r>
            <w:r>
              <w:rPr>
                <w:rFonts w:ascii="Malgun Gothic"/>
                <w:b/>
                <w:i w:val="false"/>
                <w:color w:val="000000"/>
                <w:sz w:val="20"/>
              </w:rPr>
              <w:t>[us / ourselves]</w:t>
            </w:r>
            <w:r>
              <w:rPr>
                <w:rFonts w:ascii="Malgun Gothic"/>
                <w:b w:val="false"/>
                <w:i w:val="false"/>
                <w:color w:val="000000"/>
                <w:sz w:val="20"/>
              </w:rPr>
              <w:t xml:space="preserve">, and </w:t>
            </w:r>
            <w:r>
              <w:rPr>
                <w:rFonts w:ascii="Malgun Gothic"/>
                <w:b w:val="false"/>
                <w:i w:val="false"/>
                <w:color w:val="808080"/>
                <w:sz w:val="14"/>
              </w:rPr>
              <w:t>119</w:t>
            </w:r>
            <w:r>
              <w:rPr>
                <w:rFonts w:ascii="Malgun Gothic"/>
                <w:b/>
                <w:i w:val="false"/>
                <w:color w:val="000000"/>
                <w:sz w:val="20"/>
              </w:rPr>
              <w:t>[gaining / to gain]</w:t>
            </w:r>
            <w:r>
              <w:rPr>
                <w:rFonts w:ascii="Malgun Gothic"/>
                <w:b w:val="false"/>
                <w:i w:val="false"/>
                <w:color w:val="000000"/>
                <w:sz w:val="20"/>
              </w:rPr>
              <w:t xml:space="preserve"> a deeper understanding of the human condition.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7. p5-no.30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A viewfinder is a piece of card with a hole cut through it in the middle, </w:t>
            </w:r>
            <w:r>
              <w:rPr>
                <w:rFonts w:ascii="Malgun Gothic"/>
                <w:b w:val="false"/>
                <w:i w:val="false"/>
                <w:color w:val="808080"/>
                <w:sz w:val="14"/>
              </w:rPr>
              <w:t>120</w:t>
            </w:r>
            <w:r>
              <w:rPr>
                <w:rFonts w:ascii="Malgun Gothic"/>
                <w:b/>
                <w:i w:val="false"/>
                <w:color w:val="000000"/>
                <w:sz w:val="20"/>
              </w:rPr>
              <w:t>[which / that]</w:t>
            </w:r>
            <w:r>
              <w:rPr>
                <w:rFonts w:ascii="Malgun Gothic"/>
                <w:b w:val="false"/>
                <w:i w:val="false"/>
                <w:color w:val="000000"/>
                <w:sz w:val="20"/>
              </w:rPr>
              <w:t xml:space="preserve"> can </w:t>
            </w:r>
            <w:r>
              <w:rPr>
                <w:rFonts w:ascii="Malgun Gothic"/>
                <w:b w:val="false"/>
                <w:i w:val="false"/>
                <w:color w:val="808080"/>
                <w:sz w:val="14"/>
              </w:rPr>
              <w:t>121</w:t>
            </w:r>
            <w:r>
              <w:rPr>
                <w:rFonts w:ascii="Malgun Gothic"/>
                <w:b/>
                <w:i w:val="false"/>
                <w:color w:val="000000"/>
                <w:sz w:val="20"/>
              </w:rPr>
              <w:t>[use / be used]</w:t>
            </w:r>
            <w:r>
              <w:rPr>
                <w:rFonts w:ascii="Malgun Gothic"/>
                <w:b w:val="false"/>
                <w:i w:val="false"/>
                <w:color w:val="000000"/>
                <w:sz w:val="20"/>
              </w:rPr>
              <w:t xml:space="preserve"> to </w:t>
            </w:r>
            <w:r>
              <w:rPr>
                <w:rFonts w:ascii="Malgun Gothic"/>
                <w:b w:val="false"/>
                <w:i w:val="false"/>
                <w:color w:val="808080"/>
                <w:sz w:val="14"/>
              </w:rPr>
              <w:t>122</w:t>
            </w:r>
            <w:r>
              <w:rPr>
                <w:rFonts w:ascii="Malgun Gothic"/>
                <w:b/>
                <w:i w:val="false"/>
                <w:color w:val="000000"/>
                <w:sz w:val="20"/>
              </w:rPr>
              <w:t>[isolate / isolating]</w:t>
            </w:r>
            <w:r>
              <w:rPr>
                <w:rFonts w:ascii="Malgun Gothic"/>
                <w:b w:val="false"/>
                <w:i w:val="false"/>
                <w:color w:val="000000"/>
                <w:sz w:val="20"/>
              </w:rPr>
              <w:t xml:space="preserve"> a part of a picture or object. </w:t>
            </w:r>
            <w:r>
              <w:rPr>
                <w:rFonts w:ascii="Malgun Gothic"/>
                <w:b w:val="false"/>
                <w:i w:val="false"/>
                <w:color w:val="808080"/>
                <w:sz w:val="14"/>
              </w:rPr>
              <w:t>123</w:t>
            </w:r>
            <w:r>
              <w:rPr>
                <w:rFonts w:ascii="Malgun Gothic"/>
                <w:b/>
                <w:i w:val="false"/>
                <w:color w:val="000000"/>
                <w:sz w:val="20"/>
              </w:rPr>
              <w:t>[It / They]</w:t>
            </w:r>
            <w:r>
              <w:rPr>
                <w:rFonts w:ascii="Malgun Gothic"/>
                <w:b w:val="false"/>
                <w:i w:val="false"/>
                <w:color w:val="000000"/>
                <w:sz w:val="20"/>
              </w:rPr>
              <w:t xml:space="preserve"> allows us </w:t>
            </w:r>
            <w:r>
              <w:rPr>
                <w:rFonts w:ascii="Malgun Gothic"/>
                <w:b w:val="false"/>
                <w:i w:val="false"/>
                <w:color w:val="808080"/>
                <w:sz w:val="14"/>
              </w:rPr>
              <w:t>124</w:t>
            </w:r>
            <w:r>
              <w:rPr>
                <w:rFonts w:ascii="Malgun Gothic"/>
                <w:b/>
                <w:i w:val="false"/>
                <w:color w:val="000000"/>
                <w:sz w:val="20"/>
              </w:rPr>
              <w:t>[to concentrate / concentrating]</w:t>
            </w:r>
            <w:r>
              <w:rPr>
                <w:rFonts w:ascii="Malgun Gothic"/>
                <w:b w:val="false"/>
                <w:i w:val="false"/>
                <w:color w:val="000000"/>
                <w:sz w:val="20"/>
              </w:rPr>
              <w:t xml:space="preserve"> on one small part or area without </w:t>
            </w:r>
            <w:r>
              <w:rPr>
                <w:rFonts w:ascii="Malgun Gothic"/>
                <w:b w:val="false"/>
                <w:i w:val="false"/>
                <w:color w:val="808080"/>
                <w:sz w:val="14"/>
              </w:rPr>
              <w:t>125</w:t>
            </w:r>
            <w:r>
              <w:rPr>
                <w:rFonts w:ascii="Malgun Gothic"/>
                <w:b/>
                <w:i w:val="false"/>
                <w:color w:val="000000"/>
                <w:sz w:val="20"/>
              </w:rPr>
              <w:t>[being distracted / distracting]</w:t>
            </w:r>
            <w:r>
              <w:rPr>
                <w:rFonts w:ascii="Malgun Gothic"/>
                <w:b w:val="false"/>
                <w:i w:val="false"/>
                <w:color w:val="000000"/>
                <w:sz w:val="20"/>
              </w:rPr>
              <w:t xml:space="preserve"> by the whole of </w:t>
            </w:r>
            <w:r>
              <w:rPr>
                <w:rFonts w:ascii="Malgun Gothic"/>
                <w:b w:val="false"/>
                <w:i w:val="false"/>
                <w:color w:val="808080"/>
                <w:sz w:val="14"/>
              </w:rPr>
              <w:t>126</w:t>
            </w:r>
            <w:r>
              <w:rPr>
                <w:rFonts w:ascii="Malgun Gothic"/>
                <w:b/>
                <w:i w:val="false"/>
                <w:color w:val="000000"/>
                <w:sz w:val="20"/>
              </w:rPr>
              <w:t>[that / what]</w:t>
            </w:r>
            <w:r>
              <w:rPr>
                <w:rFonts w:ascii="Malgun Gothic"/>
                <w:b w:val="false"/>
                <w:i w:val="false"/>
                <w:color w:val="000000"/>
                <w:sz w:val="20"/>
              </w:rPr>
              <w:t xml:space="preserve"> can </w:t>
            </w:r>
            <w:r>
              <w:rPr>
                <w:rFonts w:ascii="Malgun Gothic"/>
                <w:b w:val="false"/>
                <w:i w:val="false"/>
                <w:color w:val="808080"/>
                <w:sz w:val="14"/>
              </w:rPr>
              <w:t>127</w:t>
            </w:r>
            <w:r>
              <w:rPr>
                <w:rFonts w:ascii="Malgun Gothic"/>
                <w:b/>
                <w:i w:val="false"/>
                <w:color w:val="000000"/>
                <w:sz w:val="20"/>
              </w:rPr>
              <w:t>[see / be seen]</w:t>
            </w:r>
            <w:r>
              <w:rPr>
                <w:rFonts w:ascii="Malgun Gothic"/>
                <w:b w:val="false"/>
                <w:i w:val="false"/>
                <w:color w:val="000000"/>
                <w:sz w:val="20"/>
              </w:rPr>
              <w:t xml:space="preserve">. </w:t>
            </w:r>
            <w:r>
              <w:rPr>
                <w:rFonts w:ascii="Malgun Gothic"/>
                <w:b w:val="false"/>
                <w:i w:val="false"/>
                <w:color w:val="808080"/>
                <w:sz w:val="14"/>
              </w:rPr>
              <w:t>128</w:t>
            </w:r>
            <w:r>
              <w:rPr>
                <w:rFonts w:ascii="Malgun Gothic"/>
                <w:b/>
                <w:i w:val="false"/>
                <w:color w:val="000000"/>
                <w:sz w:val="20"/>
              </w:rPr>
              <w:t>[They / It]</w:t>
            </w:r>
            <w:r>
              <w:rPr>
                <w:rFonts w:ascii="Malgun Gothic"/>
                <w:b w:val="false"/>
                <w:i w:val="false"/>
                <w:color w:val="000000"/>
                <w:sz w:val="20"/>
              </w:rPr>
              <w:t xml:space="preserve"> is a useful tool </w:t>
            </w:r>
            <w:r>
              <w:rPr>
                <w:rFonts w:ascii="Malgun Gothic"/>
                <w:b w:val="false"/>
                <w:i w:val="false"/>
                <w:color w:val="808080"/>
                <w:sz w:val="14"/>
              </w:rPr>
              <w:t>129</w:t>
            </w:r>
            <w:r>
              <w:rPr>
                <w:rFonts w:ascii="Malgun Gothic"/>
                <w:b/>
                <w:i w:val="false"/>
                <w:color w:val="000000"/>
                <w:sz w:val="20"/>
              </w:rPr>
              <w:t>[that / what]</w:t>
            </w:r>
            <w:r>
              <w:rPr>
                <w:rFonts w:ascii="Malgun Gothic"/>
                <w:b w:val="false"/>
                <w:i w:val="false"/>
                <w:color w:val="000000"/>
                <w:sz w:val="20"/>
              </w:rPr>
              <w:t xml:space="preserve"> can help children </w:t>
            </w:r>
            <w:r>
              <w:rPr>
                <w:rFonts w:ascii="Malgun Gothic"/>
                <w:b w:val="false"/>
                <w:i w:val="false"/>
                <w:color w:val="808080"/>
                <w:sz w:val="14"/>
              </w:rPr>
              <w:t>130</w:t>
            </w:r>
            <w:r>
              <w:rPr>
                <w:rFonts w:ascii="Malgun Gothic"/>
                <w:b/>
                <w:i w:val="false"/>
                <w:color w:val="000000"/>
                <w:sz w:val="20"/>
              </w:rPr>
              <w:t>[to focus / focus]</w:t>
            </w:r>
            <w:r>
              <w:rPr>
                <w:rFonts w:ascii="Malgun Gothic"/>
                <w:b w:val="false"/>
                <w:i w:val="false"/>
                <w:color w:val="000000"/>
                <w:sz w:val="20"/>
              </w:rPr>
              <w:t xml:space="preserve"> or </w:t>
            </w:r>
            <w:r>
              <w:rPr>
                <w:rFonts w:ascii="Malgun Gothic"/>
                <w:b w:val="false"/>
                <w:i w:val="false"/>
                <w:color w:val="808080"/>
                <w:sz w:val="14"/>
              </w:rPr>
              <w:t>131</w:t>
            </w:r>
            <w:r>
              <w:rPr>
                <w:rFonts w:ascii="Malgun Gothic"/>
                <w:b/>
                <w:i w:val="false"/>
                <w:color w:val="000000"/>
                <w:sz w:val="20"/>
              </w:rPr>
              <w:t>[organise / organising]</w:t>
            </w:r>
            <w:r>
              <w:rPr>
                <w:rFonts w:ascii="Malgun Gothic"/>
                <w:b w:val="false"/>
                <w:i w:val="false"/>
                <w:color w:val="000000"/>
                <w:sz w:val="20"/>
              </w:rPr>
              <w:t xml:space="preserve"> their observation and drawing. </w:t>
            </w:r>
            <w:r>
              <w:rPr>
                <w:rFonts w:ascii="Malgun Gothic"/>
                <w:b w:val="false"/>
                <w:i w:val="false"/>
                <w:color w:val="808080"/>
                <w:sz w:val="14"/>
              </w:rPr>
              <w:t>132</w:t>
            </w:r>
            <w:r>
              <w:rPr>
                <w:rFonts w:ascii="Malgun Gothic"/>
                <w:b/>
                <w:i w:val="false"/>
                <w:color w:val="000000"/>
                <w:sz w:val="20"/>
              </w:rPr>
              <w:t>[They / It]</w:t>
            </w:r>
            <w:r>
              <w:rPr>
                <w:rFonts w:ascii="Malgun Gothic"/>
                <w:b w:val="false"/>
                <w:i w:val="false"/>
                <w:color w:val="000000"/>
                <w:sz w:val="20"/>
              </w:rPr>
              <w:t xml:space="preserve"> can support hesitant children by </w:t>
            </w:r>
            <w:r>
              <w:rPr>
                <w:rFonts w:ascii="Malgun Gothic"/>
                <w:b w:val="false"/>
                <w:i w:val="false"/>
                <w:color w:val="808080"/>
                <w:sz w:val="14"/>
              </w:rPr>
              <w:t>133</w:t>
            </w:r>
            <w:r>
              <w:rPr>
                <w:rFonts w:ascii="Malgun Gothic"/>
                <w:b/>
                <w:i w:val="false"/>
                <w:color w:val="000000"/>
                <w:sz w:val="20"/>
              </w:rPr>
              <w:t>[giving / give]</w:t>
            </w:r>
            <w:r>
              <w:rPr>
                <w:rFonts w:ascii="Malgun Gothic"/>
                <w:b w:val="false"/>
                <w:i w:val="false"/>
                <w:color w:val="000000"/>
                <w:sz w:val="20"/>
              </w:rPr>
              <w:t xml:space="preserve"> a boundary to </w:t>
            </w:r>
            <w:r>
              <w:rPr>
                <w:rFonts w:ascii="Malgun Gothic"/>
                <w:b w:val="false"/>
                <w:i w:val="false"/>
                <w:color w:val="808080"/>
                <w:sz w:val="14"/>
              </w:rPr>
              <w:t>134</w:t>
            </w:r>
            <w:r>
              <w:rPr>
                <w:rFonts w:ascii="Malgun Gothic"/>
                <w:b/>
                <w:i w:val="false"/>
                <w:color w:val="000000"/>
                <w:sz w:val="20"/>
              </w:rPr>
              <w:t>[that / what]</w:t>
            </w:r>
            <w:r>
              <w:rPr>
                <w:rFonts w:ascii="Malgun Gothic"/>
                <w:b w:val="false"/>
                <w:i w:val="false"/>
                <w:color w:val="000000"/>
                <w:sz w:val="20"/>
              </w:rPr>
              <w:t xml:space="preserve"> they are </w:t>
            </w:r>
            <w:r>
              <w:rPr>
                <w:rFonts w:ascii="Malgun Gothic"/>
                <w:b w:val="false"/>
                <w:i w:val="false"/>
                <w:color w:val="808080"/>
                <w:sz w:val="14"/>
              </w:rPr>
              <w:t>135</w:t>
            </w:r>
            <w:r>
              <w:rPr>
                <w:rFonts w:ascii="Malgun Gothic"/>
                <w:b/>
                <w:i w:val="false"/>
                <w:color w:val="000000"/>
                <w:sz w:val="20"/>
              </w:rPr>
              <w:t>[looked / looking]</w:t>
            </w:r>
            <w:r>
              <w:rPr>
                <w:rFonts w:ascii="Malgun Gothic"/>
                <w:b w:val="false"/>
                <w:i w:val="false"/>
                <w:color w:val="000000"/>
                <w:sz w:val="20"/>
              </w:rPr>
              <w:t xml:space="preserve"> at and it can guide children </w:t>
            </w:r>
            <w:r>
              <w:rPr>
                <w:rFonts w:ascii="Malgun Gothic"/>
                <w:b w:val="false"/>
                <w:i w:val="false"/>
                <w:color w:val="808080"/>
                <w:sz w:val="14"/>
              </w:rPr>
              <w:t>136</w:t>
            </w:r>
            <w:r>
              <w:rPr>
                <w:rFonts w:ascii="Malgun Gothic"/>
                <w:b/>
                <w:i w:val="false"/>
                <w:color w:val="000000"/>
                <w:sz w:val="20"/>
              </w:rPr>
              <w:t>[who / whom]</w:t>
            </w:r>
            <w:r>
              <w:rPr>
                <w:rFonts w:ascii="Malgun Gothic"/>
                <w:b w:val="false"/>
                <w:i w:val="false"/>
                <w:color w:val="000000"/>
                <w:sz w:val="20"/>
              </w:rPr>
              <w:t xml:space="preserve"> </w:t>
            </w:r>
            <w:r>
              <w:rPr>
                <w:rFonts w:ascii="Malgun Gothic"/>
                <w:b w:val="false"/>
                <w:i w:val="false"/>
                <w:color w:val="808080"/>
                <w:sz w:val="14"/>
              </w:rPr>
              <w:t>137</w:t>
            </w:r>
            <w:r>
              <w:rPr>
                <w:rFonts w:ascii="Malgun Gothic"/>
                <w:b/>
                <w:i w:val="false"/>
                <w:color w:val="000000"/>
                <w:sz w:val="20"/>
              </w:rPr>
              <w:t>[find / finds]</w:t>
            </w:r>
            <w:r>
              <w:rPr>
                <w:rFonts w:ascii="Malgun Gothic"/>
                <w:b w:val="false"/>
                <w:i w:val="false"/>
                <w:color w:val="000000"/>
                <w:sz w:val="20"/>
              </w:rPr>
              <w:t xml:space="preserve"> </w:t>
            </w:r>
            <w:r>
              <w:rPr>
                <w:rFonts w:ascii="Malgun Gothic"/>
                <w:b w:val="false"/>
                <w:i w:val="false"/>
                <w:color w:val="808080"/>
                <w:sz w:val="14"/>
              </w:rPr>
              <w:t>138</w:t>
            </w:r>
            <w:r>
              <w:rPr>
                <w:rFonts w:ascii="Malgun Gothic"/>
                <w:b/>
                <w:i w:val="false"/>
                <w:color w:val="000000"/>
                <w:sz w:val="20"/>
              </w:rPr>
              <w:t>[it / them]</w:t>
            </w:r>
            <w:r>
              <w:rPr>
                <w:rFonts w:ascii="Malgun Gothic"/>
                <w:b w:val="false"/>
                <w:i w:val="false"/>
                <w:color w:val="000000"/>
                <w:sz w:val="20"/>
              </w:rPr>
              <w:t xml:space="preserve"> </w:t>
            </w:r>
            <w:r>
              <w:rPr>
                <w:rFonts w:ascii="Malgun Gothic"/>
                <w:b w:val="false"/>
                <w:i w:val="false"/>
                <w:color w:val="808080"/>
                <w:sz w:val="14"/>
              </w:rPr>
              <w:t>139</w:t>
            </w:r>
            <w:r>
              <w:rPr>
                <w:rFonts w:ascii="Malgun Gothic"/>
                <w:b/>
                <w:i w:val="false"/>
                <w:color w:val="000000"/>
                <w:sz w:val="20"/>
              </w:rPr>
              <w:t>[hardly / hard]</w:t>
            </w:r>
            <w:r>
              <w:rPr>
                <w:rFonts w:ascii="Malgun Gothic"/>
                <w:b w:val="false"/>
                <w:i w:val="false"/>
                <w:color w:val="000000"/>
                <w:sz w:val="20"/>
              </w:rPr>
              <w:t xml:space="preserve"> </w:t>
            </w:r>
            <w:r>
              <w:rPr>
                <w:rFonts w:ascii="Malgun Gothic"/>
                <w:b w:val="false"/>
                <w:i w:val="false"/>
                <w:color w:val="808080"/>
                <w:sz w:val="14"/>
              </w:rPr>
              <w:t>140</w:t>
            </w:r>
            <w:r>
              <w:rPr>
                <w:rFonts w:ascii="Malgun Gothic"/>
                <w:b/>
                <w:i w:val="false"/>
                <w:color w:val="000000"/>
                <w:sz w:val="20"/>
              </w:rPr>
              <w:t>[to keep / keeping]</w:t>
            </w:r>
            <w:r>
              <w:rPr>
                <w:rFonts w:ascii="Malgun Gothic"/>
                <w:b w:val="false"/>
                <w:i w:val="false"/>
                <w:color w:val="000000"/>
                <w:sz w:val="20"/>
              </w:rPr>
              <w:t xml:space="preserve"> track of where and what they are looking at, by </w:t>
            </w:r>
            <w:r>
              <w:rPr>
                <w:rFonts w:ascii="Malgun Gothic"/>
                <w:b w:val="false"/>
                <w:i w:val="false"/>
                <w:color w:val="808080"/>
                <w:sz w:val="14"/>
              </w:rPr>
              <w:t>141</w:t>
            </w:r>
            <w:r>
              <w:rPr>
                <w:rFonts w:ascii="Malgun Gothic"/>
                <w:b/>
                <w:i w:val="false"/>
                <w:color w:val="000000"/>
                <w:sz w:val="20"/>
              </w:rPr>
              <w:t>[bring / bringing]</w:t>
            </w:r>
            <w:r>
              <w:rPr>
                <w:rFonts w:ascii="Malgun Gothic"/>
                <w:b w:val="false"/>
                <w:i w:val="false"/>
                <w:color w:val="000000"/>
                <w:sz w:val="20"/>
              </w:rPr>
              <w:t xml:space="preserve"> them back to the same area each time they look and look back. When you are </w:t>
            </w:r>
            <w:r>
              <w:rPr>
                <w:rFonts w:ascii="Malgun Gothic"/>
                <w:b w:val="false"/>
                <w:i w:val="false"/>
                <w:color w:val="808080"/>
                <w:sz w:val="14"/>
              </w:rPr>
              <w:t>142</w:t>
            </w:r>
            <w:r>
              <w:rPr>
                <w:rFonts w:ascii="Malgun Gothic"/>
                <w:b/>
                <w:i w:val="false"/>
                <w:color w:val="000000"/>
                <w:sz w:val="20"/>
              </w:rPr>
              <w:t>[making / made]</w:t>
            </w:r>
            <w:r>
              <w:rPr>
                <w:rFonts w:ascii="Malgun Gothic"/>
                <w:b w:val="false"/>
                <w:i w:val="false"/>
                <w:color w:val="000000"/>
                <w:sz w:val="20"/>
              </w:rPr>
              <w:t xml:space="preserve"> viewfinders for use with the children you are </w:t>
            </w:r>
            <w:r>
              <w:rPr>
                <w:rFonts w:ascii="Malgun Gothic"/>
                <w:b w:val="false"/>
                <w:i w:val="false"/>
                <w:color w:val="808080"/>
                <w:sz w:val="14"/>
              </w:rPr>
              <w:t>143</w:t>
            </w:r>
            <w:r>
              <w:rPr>
                <w:rFonts w:ascii="Malgun Gothic"/>
                <w:b/>
                <w:i w:val="false"/>
                <w:color w:val="000000"/>
                <w:sz w:val="20"/>
              </w:rPr>
              <w:t>[supported / supporting]</w:t>
            </w:r>
            <w:r>
              <w:rPr>
                <w:rFonts w:ascii="Malgun Gothic"/>
                <w:b w:val="false"/>
                <w:i w:val="false"/>
                <w:color w:val="000000"/>
                <w:sz w:val="20"/>
              </w:rPr>
              <w:t xml:space="preserve">, </w:t>
            </w:r>
            <w:r>
              <w:rPr>
                <w:rFonts w:ascii="Malgun Gothic"/>
                <w:b w:val="false"/>
                <w:i w:val="false"/>
                <w:color w:val="808080"/>
                <w:sz w:val="14"/>
              </w:rPr>
              <w:t>144</w:t>
            </w:r>
            <w:r>
              <w:rPr>
                <w:rFonts w:ascii="Malgun Gothic"/>
                <w:b/>
                <w:i w:val="false"/>
                <w:color w:val="000000"/>
                <w:sz w:val="20"/>
              </w:rPr>
              <w:t>[take / taking]</w:t>
            </w:r>
            <w:r>
              <w:rPr>
                <w:rFonts w:ascii="Malgun Gothic"/>
                <w:b w:val="false"/>
                <w:i w:val="false"/>
                <w:color w:val="000000"/>
                <w:sz w:val="20"/>
              </w:rPr>
              <w:t xml:space="preserve"> into consideration the size of the card. You need </w:t>
            </w:r>
            <w:r>
              <w:rPr>
                <w:rFonts w:ascii="Malgun Gothic"/>
                <w:b w:val="false"/>
                <w:i w:val="false"/>
                <w:color w:val="808080"/>
                <w:sz w:val="14"/>
              </w:rPr>
              <w:t>145</w:t>
            </w:r>
            <w:r>
              <w:rPr>
                <w:rFonts w:ascii="Malgun Gothic"/>
                <w:b/>
                <w:i w:val="false"/>
                <w:color w:val="000000"/>
                <w:sz w:val="20"/>
              </w:rPr>
              <w:t>[enough card / card enough]</w:t>
            </w:r>
            <w:r>
              <w:rPr>
                <w:rFonts w:ascii="Malgun Gothic"/>
                <w:b w:val="false"/>
                <w:i w:val="false"/>
                <w:color w:val="000000"/>
                <w:sz w:val="20"/>
              </w:rPr>
              <w:t xml:space="preserve"> around the hole </w:t>
            </w:r>
            <w:r>
              <w:rPr>
                <w:rFonts w:ascii="Malgun Gothic"/>
                <w:b w:val="false"/>
                <w:i w:val="false"/>
                <w:color w:val="808080"/>
                <w:sz w:val="14"/>
              </w:rPr>
              <w:t>146</w:t>
            </w:r>
            <w:r>
              <w:rPr>
                <w:rFonts w:ascii="Malgun Gothic"/>
                <w:b/>
                <w:i w:val="false"/>
                <w:color w:val="000000"/>
                <w:sz w:val="20"/>
              </w:rPr>
              <w:t>[to block / block]</w:t>
            </w:r>
            <w:r>
              <w:rPr>
                <w:rFonts w:ascii="Malgun Gothic"/>
                <w:b w:val="false"/>
                <w:i w:val="false"/>
                <w:color w:val="000000"/>
                <w:sz w:val="20"/>
              </w:rPr>
              <w:t xml:space="preserve"> out the rest of the visual information from the child's field of vision, but it should not be too big and unwieldy.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8. p5-no.31</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Our world is not just </w:t>
            </w:r>
            <w:r>
              <w:rPr>
                <w:rFonts w:ascii="Malgun Gothic"/>
                <w:b w:val="false"/>
                <w:i w:val="false"/>
                <w:color w:val="808080"/>
                <w:sz w:val="14"/>
              </w:rPr>
              <w:t>147</w:t>
            </w:r>
            <w:r>
              <w:rPr>
                <w:rFonts w:ascii="Malgun Gothic"/>
                <w:b/>
                <w:i w:val="false"/>
                <w:color w:val="000000"/>
                <w:sz w:val="20"/>
              </w:rPr>
              <w:t>[interconnected / interconnecting]</w:t>
            </w:r>
            <w:r>
              <w:rPr>
                <w:rFonts w:ascii="Malgun Gothic"/>
                <w:b w:val="false"/>
                <w:i w:val="false"/>
                <w:color w:val="000000"/>
                <w:sz w:val="20"/>
              </w:rPr>
              <w:t xml:space="preserve">, but ever-changing, even if we can't sense it. </w:t>
            </w:r>
            <w:r>
              <w:rPr>
                <w:rFonts w:ascii="Malgun Gothic"/>
                <w:b w:val="false"/>
                <w:i w:val="false"/>
                <w:color w:val="808080"/>
                <w:sz w:val="14"/>
              </w:rPr>
              <w:t>148</w:t>
            </w:r>
            <w:r>
              <w:rPr>
                <w:rFonts w:ascii="Malgun Gothic"/>
                <w:b/>
                <w:i w:val="false"/>
                <w:color w:val="000000"/>
                <w:sz w:val="20"/>
              </w:rPr>
              <w:t>[During / While]</w:t>
            </w:r>
            <w:r>
              <w:rPr>
                <w:rFonts w:ascii="Malgun Gothic"/>
                <w:b w:val="false"/>
                <w:i w:val="false"/>
                <w:color w:val="000000"/>
                <w:sz w:val="20"/>
              </w:rPr>
              <w:t xml:space="preserve"> you're reading this, you're </w:t>
            </w:r>
            <w:r>
              <w:rPr>
                <w:rFonts w:ascii="Malgun Gothic"/>
                <w:b w:val="false"/>
                <w:i w:val="false"/>
                <w:color w:val="808080"/>
                <w:sz w:val="14"/>
              </w:rPr>
              <w:t>149</w:t>
            </w:r>
            <w:r>
              <w:rPr>
                <w:rFonts w:ascii="Malgun Gothic"/>
                <w:b/>
                <w:i w:val="false"/>
                <w:color w:val="000000"/>
                <w:sz w:val="20"/>
              </w:rPr>
              <w:t>[change / changing]</w:t>
            </w:r>
            <w:r>
              <w:rPr>
                <w:rFonts w:ascii="Malgun Gothic"/>
                <w:b w:val="false"/>
                <w:i w:val="false"/>
                <w:color w:val="000000"/>
                <w:sz w:val="20"/>
              </w:rPr>
              <w:t xml:space="preserve">. You're aging (a minute amount, </w:t>
            </w:r>
            <w:r>
              <w:rPr>
                <w:rFonts w:ascii="Malgun Gothic"/>
                <w:b w:val="false"/>
                <w:i w:val="false"/>
                <w:color w:val="808080"/>
                <w:sz w:val="14"/>
              </w:rPr>
              <w:t>150</w:t>
            </w:r>
            <w:r>
              <w:rPr>
                <w:rFonts w:ascii="Malgun Gothic"/>
                <w:b/>
                <w:i w:val="false"/>
                <w:color w:val="000000"/>
                <w:sz w:val="20"/>
              </w:rPr>
              <w:t>[thankful / thankfully]</w:t>
            </w:r>
            <w:r>
              <w:rPr>
                <w:rFonts w:ascii="Malgun Gothic"/>
                <w:b w:val="false"/>
                <w:i w:val="false"/>
                <w:color w:val="000000"/>
                <w:sz w:val="20"/>
              </w:rPr>
              <w:t xml:space="preserve">), but the neural networks in your brain </w:t>
            </w:r>
            <w:r>
              <w:rPr>
                <w:rFonts w:ascii="Malgun Gothic"/>
                <w:b w:val="false"/>
                <w:i w:val="false"/>
                <w:color w:val="808080"/>
                <w:sz w:val="14"/>
              </w:rPr>
              <w:t>151</w:t>
            </w:r>
            <w:r>
              <w:rPr>
                <w:rFonts w:ascii="Malgun Gothic"/>
                <w:b/>
                <w:i w:val="false"/>
                <w:color w:val="000000"/>
                <w:sz w:val="20"/>
              </w:rPr>
              <w:t>[is / are]</w:t>
            </w:r>
            <w:r>
              <w:rPr>
                <w:rFonts w:ascii="Malgun Gothic"/>
                <w:b w:val="false"/>
                <w:i w:val="false"/>
                <w:color w:val="000000"/>
                <w:sz w:val="20"/>
              </w:rPr>
              <w:t xml:space="preserve"> also </w:t>
            </w:r>
            <w:r>
              <w:rPr>
                <w:rFonts w:ascii="Malgun Gothic"/>
                <w:b w:val="false"/>
                <w:i w:val="false"/>
                <w:color w:val="808080"/>
                <w:sz w:val="14"/>
              </w:rPr>
              <w:t>152</w:t>
            </w:r>
            <w:r>
              <w:rPr>
                <w:rFonts w:ascii="Malgun Gothic"/>
                <w:b/>
                <w:i w:val="false"/>
                <w:color w:val="000000"/>
                <w:sz w:val="20"/>
              </w:rPr>
              <w:t>[imperceptible / imperceptibly]</w:t>
            </w:r>
            <w:r>
              <w:rPr>
                <w:rFonts w:ascii="Malgun Gothic"/>
                <w:b w:val="false"/>
                <w:i w:val="false"/>
                <w:color w:val="000000"/>
                <w:sz w:val="20"/>
              </w:rPr>
              <w:t xml:space="preserve"> </w:t>
            </w:r>
            <w:r>
              <w:rPr>
                <w:rFonts w:ascii="Malgun Gothic"/>
                <w:b w:val="false"/>
                <w:i w:val="false"/>
                <w:color w:val="808080"/>
                <w:sz w:val="14"/>
              </w:rPr>
              <w:t>153</w:t>
            </w:r>
            <w:r>
              <w:rPr>
                <w:rFonts w:ascii="Malgun Gothic"/>
                <w:b/>
                <w:i w:val="false"/>
                <w:color w:val="000000"/>
                <w:sz w:val="20"/>
              </w:rPr>
              <w:t>[change / changing]</w:t>
            </w:r>
            <w:r>
              <w:rPr>
                <w:rFonts w:ascii="Malgun Gothic"/>
                <w:b w:val="false"/>
                <w:i w:val="false"/>
                <w:color w:val="000000"/>
                <w:sz w:val="20"/>
              </w:rPr>
              <w:t xml:space="preserve"> as you perceive each word. Crucially, even when we're seemingly not </w:t>
            </w:r>
            <w:r>
              <w:rPr>
                <w:rFonts w:ascii="Malgun Gothic"/>
                <w:b w:val="false"/>
                <w:i w:val="false"/>
                <w:color w:val="808080"/>
                <w:sz w:val="14"/>
              </w:rPr>
              <w:t>154</w:t>
            </w:r>
            <w:r>
              <w:rPr>
                <w:rFonts w:ascii="Malgun Gothic"/>
                <w:b/>
                <w:i w:val="false"/>
                <w:color w:val="000000"/>
                <w:sz w:val="20"/>
              </w:rPr>
              <w:t>[done / doing]</w:t>
            </w:r>
            <w:r>
              <w:rPr>
                <w:rFonts w:ascii="Malgun Gothic"/>
                <w:b w:val="false"/>
                <w:i w:val="false"/>
                <w:color w:val="000000"/>
                <w:sz w:val="20"/>
              </w:rPr>
              <w:t xml:space="preserve"> anything of note, events are </w:t>
            </w:r>
            <w:r>
              <w:rPr>
                <w:rFonts w:ascii="Malgun Gothic"/>
                <w:b w:val="false"/>
                <w:i w:val="false"/>
                <w:color w:val="808080"/>
                <w:sz w:val="14"/>
              </w:rPr>
              <w:t>155</w:t>
            </w:r>
            <w:r>
              <w:rPr>
                <w:rFonts w:ascii="Malgun Gothic"/>
                <w:b/>
                <w:i w:val="false"/>
                <w:color w:val="000000"/>
                <w:sz w:val="20"/>
              </w:rPr>
              <w:t>[taking / taken]</w:t>
            </w:r>
            <w:r>
              <w:rPr>
                <w:rFonts w:ascii="Malgun Gothic"/>
                <w:b w:val="false"/>
                <w:i w:val="false"/>
                <w:color w:val="000000"/>
                <w:sz w:val="20"/>
              </w:rPr>
              <w:t xml:space="preserve"> place outside your immediate surroundings </w:t>
            </w:r>
            <w:r>
              <w:rPr>
                <w:rFonts w:ascii="Malgun Gothic"/>
                <w:b w:val="false"/>
                <w:i w:val="false"/>
                <w:color w:val="808080"/>
                <w:sz w:val="14"/>
              </w:rPr>
              <w:t>156</w:t>
            </w:r>
            <w:r>
              <w:rPr>
                <w:rFonts w:ascii="Malgun Gothic"/>
                <w:b/>
                <w:i w:val="false"/>
                <w:color w:val="000000"/>
                <w:sz w:val="20"/>
              </w:rPr>
              <w:t>[what / that]</w:t>
            </w:r>
            <w:r>
              <w:rPr>
                <w:rFonts w:ascii="Malgun Gothic"/>
                <w:b w:val="false"/>
                <w:i w:val="false"/>
                <w:color w:val="000000"/>
                <w:sz w:val="20"/>
              </w:rPr>
              <w:t xml:space="preserve"> will change your life in the future, </w:t>
            </w:r>
            <w:r>
              <w:rPr>
                <w:rFonts w:ascii="Malgun Gothic"/>
                <w:b w:val="false"/>
                <w:i w:val="false"/>
                <w:color w:val="808080"/>
                <w:sz w:val="14"/>
              </w:rPr>
              <w:t>157</w:t>
            </w:r>
            <w:r>
              <w:rPr>
                <w:rFonts w:ascii="Malgun Gothic"/>
                <w:b/>
                <w:i w:val="false"/>
                <w:color w:val="000000"/>
                <w:sz w:val="20"/>
              </w:rPr>
              <w:t>[though / despite]</w:t>
            </w:r>
            <w:r>
              <w:rPr>
                <w:rFonts w:ascii="Malgun Gothic"/>
                <w:b w:val="false"/>
                <w:i w:val="false"/>
                <w:color w:val="000000"/>
                <w:sz w:val="20"/>
              </w:rPr>
              <w:t xml:space="preserve"> you won't realize </w:t>
            </w:r>
            <w:r>
              <w:rPr>
                <w:rFonts w:ascii="Malgun Gothic"/>
                <w:b w:val="false"/>
                <w:i w:val="false"/>
                <w:color w:val="808080"/>
                <w:sz w:val="14"/>
              </w:rPr>
              <w:t>158</w:t>
            </w:r>
            <w:r>
              <w:rPr>
                <w:rFonts w:ascii="Malgun Gothic"/>
                <w:b/>
                <w:i w:val="false"/>
                <w:color w:val="000000"/>
                <w:sz w:val="20"/>
              </w:rPr>
              <w:t>[it / them]</w:t>
            </w:r>
            <w:r>
              <w:rPr>
                <w:rFonts w:ascii="Malgun Gothic"/>
                <w:b w:val="false"/>
                <w:i w:val="false"/>
                <w:color w:val="000000"/>
                <w:sz w:val="20"/>
              </w:rPr>
              <w:t xml:space="preserve"> yet. Heraclitus, the ancient Greek philosopher, </w:t>
            </w:r>
            <w:r>
              <w:rPr>
                <w:rFonts w:ascii="Malgun Gothic"/>
                <w:b w:val="false"/>
                <w:i w:val="false"/>
                <w:color w:val="808080"/>
                <w:sz w:val="14"/>
              </w:rPr>
              <w:t>159</w:t>
            </w:r>
            <w:r>
              <w:rPr>
                <w:rFonts w:ascii="Malgun Gothic"/>
                <w:b/>
                <w:i w:val="false"/>
                <w:color w:val="000000"/>
                <w:sz w:val="20"/>
              </w:rPr>
              <w:t>[right / rightly]</w:t>
            </w:r>
            <w:r>
              <w:rPr>
                <w:rFonts w:ascii="Malgun Gothic"/>
                <w:b w:val="false"/>
                <w:i w:val="false"/>
                <w:color w:val="000000"/>
                <w:sz w:val="20"/>
              </w:rPr>
              <w:t xml:space="preserve"> </w:t>
            </w:r>
            <w:r>
              <w:rPr>
                <w:rFonts w:ascii="Malgun Gothic"/>
                <w:b w:val="false"/>
                <w:i w:val="false"/>
                <w:color w:val="808080"/>
                <w:sz w:val="14"/>
              </w:rPr>
              <w:t>160</w:t>
            </w:r>
            <w:r>
              <w:rPr>
                <w:rFonts w:ascii="Malgun Gothic"/>
                <w:b/>
                <w:i w:val="false"/>
                <w:color w:val="000000"/>
                <w:sz w:val="20"/>
              </w:rPr>
              <w:t>[pointing / pointed]</w:t>
            </w:r>
            <w:r>
              <w:rPr>
                <w:rFonts w:ascii="Malgun Gothic"/>
                <w:b w:val="false"/>
                <w:i w:val="false"/>
                <w:color w:val="000000"/>
                <w:sz w:val="20"/>
              </w:rPr>
              <w:t xml:space="preserve"> out, "No man ever </w:t>
            </w:r>
            <w:r>
              <w:rPr>
                <w:rFonts w:ascii="Malgun Gothic"/>
                <w:b w:val="false"/>
                <w:i w:val="false"/>
                <w:color w:val="808080"/>
                <w:sz w:val="14"/>
              </w:rPr>
              <w:t>161</w:t>
            </w:r>
            <w:r>
              <w:rPr>
                <w:rFonts w:ascii="Malgun Gothic"/>
                <w:b/>
                <w:i w:val="false"/>
                <w:color w:val="000000"/>
                <w:sz w:val="20"/>
              </w:rPr>
              <w:t>[step / steps]</w:t>
            </w:r>
            <w:r>
              <w:rPr>
                <w:rFonts w:ascii="Malgun Gothic"/>
                <w:b w:val="false"/>
                <w:i w:val="false"/>
                <w:color w:val="000000"/>
                <w:sz w:val="20"/>
              </w:rPr>
              <w:t xml:space="preserve"> in the same river twice. For it's not the same river and he's not the same man." To that, Cratylus, a student of Heraclitus, </w:t>
            </w:r>
            <w:r>
              <w:rPr>
                <w:rFonts w:ascii="Malgun Gothic"/>
                <w:b w:val="false"/>
                <w:i w:val="false"/>
                <w:color w:val="808080"/>
                <w:sz w:val="14"/>
              </w:rPr>
              <w:t>162</w:t>
            </w:r>
            <w:r>
              <w:rPr>
                <w:rFonts w:ascii="Malgun Gothic"/>
                <w:b/>
                <w:i w:val="false"/>
                <w:color w:val="000000"/>
                <w:sz w:val="20"/>
              </w:rPr>
              <w:t>[added / adding]</w:t>
            </w:r>
            <w:r>
              <w:rPr>
                <w:rFonts w:ascii="Malgun Gothic"/>
                <w:b w:val="false"/>
                <w:i w:val="false"/>
                <w:color w:val="000000"/>
                <w:sz w:val="20"/>
              </w:rPr>
              <w:t xml:space="preserve"> </w:t>
            </w:r>
            <w:r>
              <w:rPr>
                <w:rFonts w:ascii="Malgun Gothic"/>
                <w:b w:val="false"/>
                <w:i w:val="false"/>
                <w:color w:val="808080"/>
                <w:sz w:val="14"/>
              </w:rPr>
              <w:t>163</w:t>
            </w:r>
            <w:r>
              <w:rPr>
                <w:rFonts w:ascii="Malgun Gothic"/>
                <w:b/>
                <w:i w:val="false"/>
                <w:color w:val="000000"/>
                <w:sz w:val="20"/>
              </w:rPr>
              <w:t>[that / what]</w:t>
            </w:r>
            <w:r>
              <w:rPr>
                <w:rFonts w:ascii="Malgun Gothic"/>
                <w:b w:val="false"/>
                <w:i w:val="false"/>
                <w:color w:val="000000"/>
                <w:sz w:val="20"/>
              </w:rPr>
              <w:t xml:space="preserve"> we are not mere passive observers. When you step in a river, you change it. Nothing is static. Even microscopic changes </w:t>
            </w:r>
            <w:r>
              <w:rPr>
                <w:rFonts w:ascii="Malgun Gothic"/>
                <w:b w:val="false"/>
                <w:i w:val="false"/>
                <w:color w:val="808080"/>
                <w:sz w:val="14"/>
              </w:rPr>
              <w:t>164</w:t>
            </w:r>
            <w:r>
              <w:rPr>
                <w:rFonts w:ascii="Malgun Gothic"/>
                <w:b/>
                <w:i w:val="false"/>
                <w:color w:val="000000"/>
                <w:sz w:val="20"/>
              </w:rPr>
              <w:t>[add / adding]</w:t>
            </w:r>
            <w:r>
              <w:rPr>
                <w:rFonts w:ascii="Malgun Gothic"/>
                <w:b w:val="false"/>
                <w:i w:val="false"/>
                <w:color w:val="000000"/>
                <w:sz w:val="20"/>
              </w:rPr>
              <w:t xml:space="preserve"> up over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9. p5-no.32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Do you always study in the same spot? Don't. If you study in different places, that </w:t>
            </w:r>
            <w:r>
              <w:rPr>
                <w:rFonts w:ascii="Malgun Gothic"/>
                <w:b w:val="false"/>
                <w:i w:val="false"/>
                <w:color w:val="808080"/>
                <w:sz w:val="14"/>
              </w:rPr>
              <w:t>165</w:t>
            </w:r>
            <w:r>
              <w:rPr>
                <w:rFonts w:ascii="Malgun Gothic"/>
                <w:b/>
                <w:i w:val="false"/>
                <w:color w:val="000000"/>
                <w:sz w:val="20"/>
              </w:rPr>
              <w:t>[help / helps]</w:t>
            </w:r>
            <w:r>
              <w:rPr>
                <w:rFonts w:ascii="Malgun Gothic"/>
                <w:b w:val="false"/>
                <w:i w:val="false"/>
                <w:color w:val="000000"/>
                <w:sz w:val="20"/>
              </w:rPr>
              <w:t xml:space="preserve"> create variety, and that rich experience can reinforce </w:t>
            </w:r>
            <w:r>
              <w:rPr>
                <w:rFonts w:ascii="Malgun Gothic"/>
                <w:b w:val="false"/>
                <w:i w:val="false"/>
                <w:color w:val="808080"/>
                <w:sz w:val="14"/>
              </w:rPr>
              <w:t>166</w:t>
            </w:r>
            <w:r>
              <w:rPr>
                <w:rFonts w:ascii="Malgun Gothic"/>
                <w:b/>
                <w:i w:val="false"/>
                <w:color w:val="000000"/>
                <w:sz w:val="20"/>
              </w:rPr>
              <w:t>[that / what]</w:t>
            </w:r>
            <w:r>
              <w:rPr>
                <w:rFonts w:ascii="Malgun Gothic"/>
                <w:b w:val="false"/>
                <w:i w:val="false"/>
                <w:color w:val="000000"/>
                <w:sz w:val="20"/>
              </w:rPr>
              <w:t xml:space="preserve"> you are </w:t>
            </w:r>
            <w:r>
              <w:rPr>
                <w:rFonts w:ascii="Malgun Gothic"/>
                <w:b w:val="false"/>
                <w:i w:val="false"/>
                <w:color w:val="808080"/>
                <w:sz w:val="14"/>
              </w:rPr>
              <w:t>167</w:t>
            </w:r>
            <w:r>
              <w:rPr>
                <w:rFonts w:ascii="Malgun Gothic"/>
                <w:b/>
                <w:i w:val="false"/>
                <w:color w:val="000000"/>
                <w:sz w:val="20"/>
              </w:rPr>
              <w:t>[learned / learning]</w:t>
            </w:r>
            <w:r>
              <w:rPr>
                <w:rFonts w:ascii="Malgun Gothic"/>
                <w:b w:val="false"/>
                <w:i w:val="false"/>
                <w:color w:val="000000"/>
                <w:sz w:val="20"/>
              </w:rPr>
              <w:t xml:space="preserve">. When several college students told us they </w:t>
            </w:r>
            <w:r>
              <w:rPr>
                <w:rFonts w:ascii="Malgun Gothic"/>
                <w:b w:val="false"/>
                <w:i w:val="false"/>
                <w:color w:val="808080"/>
                <w:sz w:val="14"/>
              </w:rPr>
              <w:t>168</w:t>
            </w:r>
            <w:r>
              <w:rPr>
                <w:rFonts w:ascii="Malgun Gothic"/>
                <w:b/>
                <w:i w:val="false"/>
                <w:color w:val="000000"/>
                <w:sz w:val="20"/>
              </w:rPr>
              <w:t>[doing / did]</w:t>
            </w:r>
            <w:r>
              <w:rPr>
                <w:rFonts w:ascii="Malgun Gothic"/>
                <w:b w:val="false"/>
                <w:i w:val="false"/>
                <w:color w:val="000000"/>
                <w:sz w:val="20"/>
              </w:rPr>
              <w:t xml:space="preserve"> school work in different places rather than in some favorite nook, that habit reflected the research on learning. Numerous experiments have found </w:t>
            </w:r>
            <w:r>
              <w:rPr>
                <w:rFonts w:ascii="Malgun Gothic"/>
                <w:b w:val="false"/>
                <w:i w:val="false"/>
                <w:color w:val="808080"/>
                <w:sz w:val="14"/>
              </w:rPr>
              <w:t>169</w:t>
            </w:r>
            <w:r>
              <w:rPr>
                <w:rFonts w:ascii="Malgun Gothic"/>
                <w:b/>
                <w:i w:val="false"/>
                <w:color w:val="000000"/>
                <w:sz w:val="20"/>
              </w:rPr>
              <w:t>[what / that]</w:t>
            </w:r>
            <w:r>
              <w:rPr>
                <w:rFonts w:ascii="Malgun Gothic"/>
                <w:b w:val="false"/>
                <w:i w:val="false"/>
                <w:color w:val="000000"/>
                <w:sz w:val="20"/>
              </w:rPr>
              <w:t xml:space="preserve"> if learners </w:t>
            </w:r>
            <w:r>
              <w:rPr>
                <w:rFonts w:ascii="Malgun Gothic"/>
                <w:b w:val="false"/>
                <w:i w:val="false"/>
                <w:color w:val="808080"/>
                <w:sz w:val="14"/>
              </w:rPr>
              <w:t>170</w:t>
            </w:r>
            <w:r>
              <w:rPr>
                <w:rFonts w:ascii="Malgun Gothic"/>
                <w:b/>
                <w:i w:val="false"/>
                <w:color w:val="000000"/>
                <w:sz w:val="20"/>
              </w:rPr>
              <w:t>[simply / simple]</w:t>
            </w:r>
            <w:r>
              <w:rPr>
                <w:rFonts w:ascii="Malgun Gothic"/>
                <w:b w:val="false"/>
                <w:i w:val="false"/>
                <w:color w:val="000000"/>
                <w:sz w:val="20"/>
              </w:rPr>
              <w:t xml:space="preserve"> study in at least two different places, they are more likely </w:t>
            </w:r>
            <w:r>
              <w:rPr>
                <w:rFonts w:ascii="Malgun Gothic"/>
                <w:b w:val="false"/>
                <w:i w:val="false"/>
                <w:color w:val="808080"/>
                <w:sz w:val="14"/>
              </w:rPr>
              <w:t>171</w:t>
            </w:r>
            <w:r>
              <w:rPr>
                <w:rFonts w:ascii="Malgun Gothic"/>
                <w:b/>
                <w:i w:val="false"/>
                <w:color w:val="000000"/>
                <w:sz w:val="20"/>
              </w:rPr>
              <w:t>[to recall / recalling]</w:t>
            </w:r>
            <w:r>
              <w:rPr>
                <w:rFonts w:ascii="Malgun Gothic"/>
                <w:b w:val="false"/>
                <w:i w:val="false"/>
                <w:color w:val="000000"/>
                <w:sz w:val="20"/>
              </w:rPr>
              <w:t xml:space="preserve"> the material. In one of the first such trials, two different groups </w:t>
            </w:r>
            <w:r>
              <w:rPr>
                <w:rFonts w:ascii="Malgun Gothic"/>
                <w:b w:val="false"/>
                <w:i w:val="false"/>
                <w:color w:val="808080"/>
                <w:sz w:val="14"/>
              </w:rPr>
              <w:t>172</w:t>
            </w:r>
            <w:r>
              <w:rPr>
                <w:rFonts w:ascii="Malgun Gothic"/>
                <w:b/>
                <w:i w:val="false"/>
                <w:color w:val="000000"/>
                <w:sz w:val="20"/>
              </w:rPr>
              <w:t>[studied / studying]</w:t>
            </w:r>
            <w:r>
              <w:rPr>
                <w:rFonts w:ascii="Malgun Gothic"/>
                <w:b w:val="false"/>
                <w:i w:val="false"/>
                <w:color w:val="000000"/>
                <w:sz w:val="20"/>
              </w:rPr>
              <w:t xml:space="preserve"> a list of words. Some students returned to the same room twice </w:t>
            </w:r>
            <w:r>
              <w:rPr>
                <w:rFonts w:ascii="Malgun Gothic"/>
                <w:b w:val="false"/>
                <w:i w:val="false"/>
                <w:color w:val="808080"/>
                <w:sz w:val="14"/>
              </w:rPr>
              <w:t>173</w:t>
            </w:r>
            <w:r>
              <w:rPr>
                <w:rFonts w:ascii="Malgun Gothic"/>
                <w:b/>
                <w:i w:val="false"/>
                <w:color w:val="000000"/>
                <w:sz w:val="20"/>
              </w:rPr>
              <w:t>[while / during]</w:t>
            </w:r>
            <w:r>
              <w:rPr>
                <w:rFonts w:ascii="Malgun Gothic"/>
                <w:b w:val="false"/>
                <w:i w:val="false"/>
                <w:color w:val="000000"/>
                <w:sz w:val="20"/>
              </w:rPr>
              <w:t xml:space="preserve"> their counterparts spent the same amount of time </w:t>
            </w:r>
            <w:r>
              <w:rPr>
                <w:rFonts w:ascii="Malgun Gothic"/>
                <w:b w:val="false"/>
                <w:i w:val="false"/>
                <w:color w:val="808080"/>
                <w:sz w:val="14"/>
              </w:rPr>
              <w:t>174</w:t>
            </w:r>
            <w:r>
              <w:rPr>
                <w:rFonts w:ascii="Malgun Gothic"/>
                <w:b/>
                <w:i w:val="false"/>
                <w:color w:val="000000"/>
                <w:sz w:val="20"/>
              </w:rPr>
              <w:t>[dividing / divided]</w:t>
            </w:r>
            <w:r>
              <w:rPr>
                <w:rFonts w:ascii="Malgun Gothic"/>
                <w:b w:val="false"/>
                <w:i w:val="false"/>
                <w:color w:val="000000"/>
                <w:sz w:val="20"/>
              </w:rPr>
              <w:t xml:space="preserve"> between two locations. When </w:t>
            </w:r>
            <w:r>
              <w:rPr>
                <w:rFonts w:ascii="Malgun Gothic"/>
                <w:b w:val="false"/>
                <w:i w:val="false"/>
                <w:color w:val="808080"/>
                <w:sz w:val="14"/>
              </w:rPr>
              <w:t>175</w:t>
            </w:r>
            <w:r>
              <w:rPr>
                <w:rFonts w:ascii="Malgun Gothic"/>
                <w:b/>
                <w:i w:val="false"/>
                <w:color w:val="000000"/>
                <w:sz w:val="20"/>
              </w:rPr>
              <w:t>[asking / asked]</w:t>
            </w:r>
            <w:r>
              <w:rPr>
                <w:rFonts w:ascii="Malgun Gothic"/>
                <w:b w:val="false"/>
                <w:i w:val="false"/>
                <w:color w:val="000000"/>
                <w:sz w:val="20"/>
              </w:rPr>
              <w:t xml:space="preserve"> </w:t>
            </w:r>
            <w:r>
              <w:rPr>
                <w:rFonts w:ascii="Malgun Gothic"/>
                <w:b w:val="false"/>
                <w:i w:val="false"/>
                <w:color w:val="808080"/>
                <w:sz w:val="14"/>
              </w:rPr>
              <w:t>176</w:t>
            </w:r>
            <w:r>
              <w:rPr>
                <w:rFonts w:ascii="Malgun Gothic"/>
                <w:b/>
                <w:i w:val="false"/>
                <w:color w:val="000000"/>
                <w:sz w:val="20"/>
              </w:rPr>
              <w:t>[to recall / recalling]</w:t>
            </w:r>
            <w:r>
              <w:rPr>
                <w:rFonts w:ascii="Malgun Gothic"/>
                <w:b w:val="false"/>
                <w:i w:val="false"/>
                <w:color w:val="000000"/>
                <w:sz w:val="20"/>
              </w:rPr>
              <w:t xml:space="preserve"> as </w:t>
            </w:r>
            <w:r>
              <w:rPr>
                <w:rFonts w:ascii="Malgun Gothic"/>
                <w:b w:val="false"/>
                <w:i w:val="false"/>
                <w:color w:val="808080"/>
                <w:sz w:val="14"/>
              </w:rPr>
              <w:t>177</w:t>
            </w:r>
            <w:r>
              <w:rPr>
                <w:rFonts w:ascii="Malgun Gothic"/>
                <w:b/>
                <w:i w:val="false"/>
                <w:color w:val="000000"/>
                <w:sz w:val="20"/>
              </w:rPr>
              <w:t>[much / many]</w:t>
            </w:r>
            <w:r>
              <w:rPr>
                <w:rFonts w:ascii="Malgun Gothic"/>
                <w:b w:val="false"/>
                <w:i w:val="false"/>
                <w:color w:val="000000"/>
                <w:sz w:val="20"/>
              </w:rPr>
              <w:t xml:space="preserve"> words on the list as possible, those </w:t>
            </w:r>
            <w:r>
              <w:rPr>
                <w:rFonts w:ascii="Malgun Gothic"/>
                <w:b w:val="false"/>
                <w:i w:val="false"/>
                <w:color w:val="808080"/>
                <w:sz w:val="14"/>
              </w:rPr>
              <w:t>178</w:t>
            </w:r>
            <w:r>
              <w:rPr>
                <w:rFonts w:ascii="Malgun Gothic"/>
                <w:b/>
                <w:i w:val="false"/>
                <w:color w:val="000000"/>
                <w:sz w:val="20"/>
              </w:rPr>
              <w:t>[whom / who]</w:t>
            </w:r>
            <w:r>
              <w:rPr>
                <w:rFonts w:ascii="Malgun Gothic"/>
                <w:b w:val="false"/>
                <w:i w:val="false"/>
                <w:color w:val="000000"/>
                <w:sz w:val="20"/>
              </w:rPr>
              <w:t xml:space="preserve"> had moved around </w:t>
            </w:r>
            <w:r>
              <w:rPr>
                <w:rFonts w:ascii="Malgun Gothic"/>
                <w:b w:val="false"/>
                <w:i w:val="false"/>
                <w:color w:val="808080"/>
                <w:sz w:val="14"/>
              </w:rPr>
              <w:t>179</w:t>
            </w:r>
            <w:r>
              <w:rPr>
                <w:rFonts w:ascii="Malgun Gothic"/>
                <w:b/>
                <w:i w:val="false"/>
                <w:color w:val="000000"/>
                <w:sz w:val="20"/>
              </w:rPr>
              <w:t>[doing / did]</w:t>
            </w:r>
            <w:r>
              <w:rPr>
                <w:rFonts w:ascii="Malgun Gothic"/>
                <w:b w:val="false"/>
                <w:i w:val="false"/>
                <w:color w:val="000000"/>
                <w:sz w:val="20"/>
              </w:rPr>
              <w:t xml:space="preserve"> </w:t>
            </w:r>
            <w:r>
              <w:rPr>
                <w:rFonts w:ascii="Malgun Gothic"/>
                <w:b w:val="false"/>
                <w:i w:val="false"/>
                <w:color w:val="808080"/>
                <w:sz w:val="14"/>
              </w:rPr>
              <w:t>180</w:t>
            </w:r>
            <w:r>
              <w:rPr>
                <w:rFonts w:ascii="Malgun Gothic"/>
                <w:b/>
                <w:i w:val="false"/>
                <w:color w:val="000000"/>
                <w:sz w:val="20"/>
              </w:rPr>
              <w:t>[very / far]</w:t>
            </w:r>
            <w:r>
              <w:rPr>
                <w:rFonts w:ascii="Malgun Gothic"/>
                <w:b w:val="false"/>
                <w:i w:val="false"/>
                <w:color w:val="000000"/>
                <w:sz w:val="20"/>
              </w:rPr>
              <w:t xml:space="preserve"> better. Variety creates rich association, even when those connections form in the background, </w:t>
            </w:r>
            <w:r>
              <w:rPr>
                <w:rFonts w:ascii="Malgun Gothic"/>
                <w:b w:val="false"/>
                <w:i w:val="false"/>
                <w:color w:val="808080"/>
                <w:sz w:val="14"/>
              </w:rPr>
              <w:t>181</w:t>
            </w:r>
            <w:r>
              <w:rPr>
                <w:rFonts w:ascii="Malgun Gothic"/>
                <w:b/>
                <w:i w:val="false"/>
                <w:color w:val="000000"/>
                <w:sz w:val="20"/>
              </w:rPr>
              <w:t>[total / totally]</w:t>
            </w:r>
            <w:r>
              <w:rPr>
                <w:rFonts w:ascii="Malgun Gothic"/>
                <w:b w:val="false"/>
                <w:i w:val="false"/>
                <w:color w:val="000000"/>
                <w:sz w:val="20"/>
              </w:rPr>
              <w:t xml:space="preserve"> outside of </w:t>
            </w:r>
            <w:r>
              <w:rPr>
                <w:rFonts w:ascii="Malgun Gothic"/>
                <w:b w:val="false"/>
                <w:i w:val="false"/>
                <w:color w:val="808080"/>
                <w:sz w:val="14"/>
              </w:rPr>
              <w:t>182</w:t>
            </w:r>
            <w:r>
              <w:rPr>
                <w:rFonts w:ascii="Malgun Gothic"/>
                <w:b/>
                <w:i w:val="false"/>
                <w:color w:val="000000"/>
                <w:sz w:val="20"/>
              </w:rPr>
              <w:t>[what / that]</w:t>
            </w:r>
            <w:r>
              <w:rPr>
                <w:rFonts w:ascii="Malgun Gothic"/>
                <w:b w:val="false"/>
                <w:i w:val="false"/>
                <w:color w:val="000000"/>
                <w:sz w:val="20"/>
              </w:rPr>
              <w:t xml:space="preserve"> we are </w:t>
            </w:r>
            <w:r>
              <w:rPr>
                <w:rFonts w:ascii="Malgun Gothic"/>
                <w:b w:val="false"/>
                <w:i w:val="false"/>
                <w:color w:val="808080"/>
                <w:sz w:val="14"/>
              </w:rPr>
              <w:t>183</w:t>
            </w:r>
            <w:r>
              <w:rPr>
                <w:rFonts w:ascii="Malgun Gothic"/>
                <w:b/>
                <w:i w:val="false"/>
                <w:color w:val="000000"/>
                <w:sz w:val="20"/>
              </w:rPr>
              <w:t>[conscious / consciously]</w:t>
            </w:r>
            <w:r>
              <w:rPr>
                <w:rFonts w:ascii="Malgun Gothic"/>
                <w:b w:val="false"/>
                <w:i w:val="false"/>
                <w:color w:val="000000"/>
                <w:sz w:val="20"/>
              </w:rPr>
              <w:t xml:space="preserve"> </w:t>
            </w:r>
            <w:r>
              <w:rPr>
                <w:rFonts w:ascii="Malgun Gothic"/>
                <w:b w:val="false"/>
                <w:i w:val="false"/>
                <w:color w:val="808080"/>
                <w:sz w:val="14"/>
              </w:rPr>
              <w:t>184</w:t>
            </w:r>
            <w:r>
              <w:rPr>
                <w:rFonts w:ascii="Malgun Gothic"/>
                <w:b/>
                <w:i w:val="false"/>
                <w:color w:val="000000"/>
                <w:sz w:val="20"/>
              </w:rPr>
              <w:t>[thinking / thought]</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10. p6-no.33</w:t>
            </w:r>
          </w:p>
        </w:tc>
      </w:tr>
      <w:tr>
        <w:trPr>
          <w:trHeight w:val="75" w:hRule="atLeast"/>
        </w:trPr>
        <w:tc>
          <w:tcPr>
            <w:tcW w:w="0" w:type="auto"/>
            <w:gridSpan w:val="2"/>
            <w:tcBorders/>
            <w:vAlign w:val="top"/>
          </w:tcPr>
          <w:p>
            <w:pPr>
              <w:spacing w:after="0" w:line="240"/>
              <w:ind w:left="0"/>
              <w:jc w:val="both"/>
            </w:pPr>
            <w:r>
              <w:rPr>
                <w:rFonts w:ascii="Malgun Gothic"/>
                <w:b w:val="false"/>
                <w:i w:val="false"/>
                <w:color w:val="808080"/>
                <w:sz w:val="14"/>
              </w:rPr>
              <w:t>185</w:t>
            </w:r>
            <w:r>
              <w:rPr>
                <w:rFonts w:ascii="Malgun Gothic"/>
                <w:b/>
                <w:i w:val="false"/>
                <w:color w:val="000000"/>
                <w:sz w:val="20"/>
              </w:rPr>
              <w:t>[Talk / Talking]</w:t>
            </w:r>
            <w:r>
              <w:rPr>
                <w:rFonts w:ascii="Malgun Gothic"/>
                <w:b w:val="false"/>
                <w:i w:val="false"/>
                <w:color w:val="000000"/>
                <w:sz w:val="20"/>
              </w:rPr>
              <w:t xml:space="preserve"> about </w:t>
            </w:r>
            <w:r>
              <w:rPr>
                <w:rFonts w:ascii="Malgun Gothic"/>
                <w:b w:val="false"/>
                <w:i w:val="false"/>
                <w:color w:val="808080"/>
                <w:sz w:val="14"/>
              </w:rPr>
              <w:t>186</w:t>
            </w:r>
            <w:r>
              <w:rPr>
                <w:rFonts w:ascii="Malgun Gothic"/>
                <w:b/>
                <w:i w:val="false"/>
                <w:color w:val="000000"/>
                <w:sz w:val="20"/>
              </w:rPr>
              <w:t>[how / what]</w:t>
            </w:r>
            <w:r>
              <w:rPr>
                <w:rFonts w:ascii="Malgun Gothic"/>
                <w:b w:val="false"/>
                <w:i w:val="false"/>
                <w:color w:val="000000"/>
                <w:sz w:val="20"/>
              </w:rPr>
              <w:t xml:space="preserve"> something smells like </w:t>
            </w:r>
            <w:r>
              <w:rPr>
                <w:rFonts w:ascii="Malgun Gothic"/>
                <w:b w:val="false"/>
                <w:i w:val="false"/>
                <w:color w:val="808080"/>
                <w:sz w:val="14"/>
              </w:rPr>
              <w:t>187</w:t>
            </w:r>
            <w:r>
              <w:rPr>
                <w:rFonts w:ascii="Malgun Gothic"/>
                <w:b/>
                <w:i w:val="false"/>
                <w:color w:val="000000"/>
                <w:sz w:val="20"/>
              </w:rPr>
              <w:t>[being / is]</w:t>
            </w:r>
            <w:r>
              <w:rPr>
                <w:rFonts w:ascii="Malgun Gothic"/>
                <w:b w:val="false"/>
                <w:i w:val="false"/>
                <w:color w:val="000000"/>
                <w:sz w:val="20"/>
              </w:rPr>
              <w:t xml:space="preserve"> the most basic way of </w:t>
            </w:r>
            <w:r>
              <w:rPr>
                <w:rFonts w:ascii="Malgun Gothic"/>
                <w:b w:val="false"/>
                <w:i w:val="false"/>
                <w:color w:val="808080"/>
                <w:sz w:val="14"/>
              </w:rPr>
              <w:t>188</w:t>
            </w:r>
            <w:r>
              <w:rPr>
                <w:rFonts w:ascii="Malgun Gothic"/>
                <w:b/>
                <w:i w:val="false"/>
                <w:color w:val="000000"/>
                <w:sz w:val="20"/>
              </w:rPr>
              <w:t>[talk / talking]</w:t>
            </w:r>
            <w:r>
              <w:rPr>
                <w:rFonts w:ascii="Malgun Gothic"/>
                <w:b w:val="false"/>
                <w:i w:val="false"/>
                <w:color w:val="000000"/>
                <w:sz w:val="20"/>
              </w:rPr>
              <w:t xml:space="preserve"> about our olfactory experience, and even this most basic way of </w:t>
            </w:r>
            <w:r>
              <w:rPr>
                <w:rFonts w:ascii="Malgun Gothic"/>
                <w:b w:val="false"/>
                <w:i w:val="false"/>
                <w:color w:val="808080"/>
                <w:sz w:val="14"/>
              </w:rPr>
              <w:t>189</w:t>
            </w:r>
            <w:r>
              <w:rPr>
                <w:rFonts w:ascii="Malgun Gothic"/>
                <w:b/>
                <w:i w:val="false"/>
                <w:color w:val="000000"/>
                <w:sz w:val="20"/>
              </w:rPr>
              <w:t>[talking / talk]</w:t>
            </w:r>
            <w:r>
              <w:rPr>
                <w:rFonts w:ascii="Malgun Gothic"/>
                <w:b w:val="false"/>
                <w:i w:val="false"/>
                <w:color w:val="000000"/>
                <w:sz w:val="20"/>
              </w:rPr>
              <w:t xml:space="preserve"> about smells </w:t>
            </w:r>
            <w:r>
              <w:rPr>
                <w:rFonts w:ascii="Malgun Gothic"/>
                <w:b w:val="false"/>
                <w:i w:val="false"/>
                <w:color w:val="808080"/>
                <w:sz w:val="14"/>
              </w:rPr>
              <w:t>190</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191</w:t>
            </w:r>
            <w:r>
              <w:rPr>
                <w:rFonts w:ascii="Malgun Gothic"/>
                <w:b/>
                <w:i w:val="false"/>
                <w:color w:val="000000"/>
                <w:sz w:val="20"/>
              </w:rPr>
              <w:t>[challenged / challenging]</w:t>
            </w:r>
            <w:r>
              <w:rPr>
                <w:rFonts w:ascii="Malgun Gothic"/>
                <w:b w:val="false"/>
                <w:i w:val="false"/>
                <w:color w:val="000000"/>
                <w:sz w:val="20"/>
              </w:rPr>
              <w:t xml:space="preserve">. There </w:t>
            </w:r>
            <w:r>
              <w:rPr>
                <w:rFonts w:ascii="Malgun Gothic"/>
                <w:b w:val="false"/>
                <w:i w:val="false"/>
                <w:color w:val="808080"/>
                <w:sz w:val="14"/>
              </w:rPr>
              <w:t>192</w:t>
            </w:r>
            <w:r>
              <w:rPr>
                <w:rFonts w:ascii="Malgun Gothic"/>
                <w:b/>
                <w:i w:val="false"/>
                <w:color w:val="000000"/>
                <w:sz w:val="20"/>
              </w:rPr>
              <w:t>[are / is]</w:t>
            </w:r>
            <w:r>
              <w:rPr>
                <w:rFonts w:ascii="Malgun Gothic"/>
                <w:b w:val="false"/>
                <w:i w:val="false"/>
                <w:color w:val="000000"/>
                <w:sz w:val="20"/>
              </w:rPr>
              <w:t xml:space="preserve"> no words in the English language </w:t>
            </w:r>
            <w:r>
              <w:rPr>
                <w:rFonts w:ascii="Malgun Gothic"/>
                <w:b w:val="false"/>
                <w:i w:val="false"/>
                <w:color w:val="808080"/>
                <w:sz w:val="14"/>
              </w:rPr>
              <w:t>193</w:t>
            </w:r>
            <w:r>
              <w:rPr>
                <w:rFonts w:ascii="Malgun Gothic"/>
                <w:b/>
                <w:i w:val="false"/>
                <w:color w:val="000000"/>
                <w:sz w:val="20"/>
              </w:rPr>
              <w:t>[to describe / describe]</w:t>
            </w:r>
            <w:r>
              <w:rPr>
                <w:rFonts w:ascii="Malgun Gothic"/>
                <w:b w:val="false"/>
                <w:i w:val="false"/>
                <w:color w:val="000000"/>
                <w:sz w:val="20"/>
              </w:rPr>
              <w:t xml:space="preserve"> smells in the same way </w:t>
            </w:r>
            <w:r>
              <w:rPr>
                <w:rFonts w:ascii="Malgun Gothic"/>
                <w:b w:val="false"/>
                <w:i w:val="false"/>
                <w:color w:val="808080"/>
                <w:sz w:val="14"/>
              </w:rPr>
              <w:t>194</w:t>
            </w:r>
            <w:r>
              <w:rPr>
                <w:rFonts w:ascii="Malgun Gothic"/>
                <w:b/>
                <w:i w:val="false"/>
                <w:color w:val="000000"/>
                <w:sz w:val="20"/>
              </w:rPr>
              <w:t>[in which / which]</w:t>
            </w:r>
            <w:r>
              <w:rPr>
                <w:rFonts w:ascii="Malgun Gothic"/>
                <w:b w:val="false"/>
                <w:i w:val="false"/>
                <w:color w:val="000000"/>
                <w:sz w:val="20"/>
              </w:rPr>
              <w:t xml:space="preserve"> "blue" or "green" </w:t>
            </w:r>
            <w:r>
              <w:rPr>
                <w:rFonts w:ascii="Malgun Gothic"/>
                <w:b w:val="false"/>
                <w:i w:val="false"/>
                <w:color w:val="808080"/>
                <w:sz w:val="14"/>
              </w:rPr>
              <w:t>195</w:t>
            </w:r>
            <w:r>
              <w:rPr>
                <w:rFonts w:ascii="Malgun Gothic"/>
                <w:b/>
                <w:i w:val="false"/>
                <w:color w:val="000000"/>
                <w:sz w:val="20"/>
              </w:rPr>
              <w:t>[describes / describe]</w:t>
            </w:r>
            <w:r>
              <w:rPr>
                <w:rFonts w:ascii="Malgun Gothic"/>
                <w:b w:val="false"/>
                <w:i w:val="false"/>
                <w:color w:val="000000"/>
                <w:sz w:val="20"/>
              </w:rPr>
              <w:t xml:space="preserve"> colors. Instead, </w:t>
            </w:r>
            <w:r>
              <w:rPr>
                <w:rFonts w:ascii="Malgun Gothic"/>
                <w:b w:val="false"/>
                <w:i w:val="false"/>
                <w:color w:val="808080"/>
                <w:sz w:val="14"/>
              </w:rPr>
              <w:t>196</w:t>
            </w:r>
            <w:r>
              <w:rPr>
                <w:rFonts w:ascii="Malgun Gothic"/>
                <w:b/>
                <w:i w:val="false"/>
                <w:color w:val="000000"/>
                <w:sz w:val="20"/>
              </w:rPr>
              <w:t>[talk / to talk]</w:t>
            </w:r>
            <w:r>
              <w:rPr>
                <w:rFonts w:ascii="Malgun Gothic"/>
                <w:b w:val="false"/>
                <w:i w:val="false"/>
                <w:color w:val="000000"/>
                <w:sz w:val="20"/>
              </w:rPr>
              <w:t xml:space="preserve"> about </w:t>
            </w:r>
            <w:r>
              <w:rPr>
                <w:rFonts w:ascii="Malgun Gothic"/>
                <w:b w:val="false"/>
                <w:i w:val="false"/>
                <w:color w:val="808080"/>
                <w:sz w:val="14"/>
              </w:rPr>
              <w:t>197</w:t>
            </w:r>
            <w:r>
              <w:rPr>
                <w:rFonts w:ascii="Malgun Gothic"/>
                <w:b/>
                <w:i w:val="false"/>
                <w:color w:val="000000"/>
                <w:sz w:val="20"/>
              </w:rPr>
              <w:t>[what / how]</w:t>
            </w:r>
            <w:r>
              <w:rPr>
                <w:rFonts w:ascii="Malgun Gothic"/>
                <w:b w:val="false"/>
                <w:i w:val="false"/>
                <w:color w:val="000000"/>
                <w:sz w:val="20"/>
              </w:rPr>
              <w:t xml:space="preserve"> something smells, we talk about the source of the odor. Things smell "flowery," "fruity," or "fishy." Furthermore, even the most familiar odors </w:t>
            </w:r>
            <w:r>
              <w:rPr>
                <w:rFonts w:ascii="Malgun Gothic"/>
                <w:b w:val="false"/>
                <w:i w:val="false"/>
                <w:color w:val="808080"/>
                <w:sz w:val="14"/>
              </w:rPr>
              <w:t>198</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199</w:t>
            </w:r>
            <w:r>
              <w:rPr>
                <w:rFonts w:ascii="Malgun Gothic"/>
                <w:b/>
                <w:i w:val="false"/>
                <w:color w:val="000000"/>
                <w:sz w:val="20"/>
              </w:rPr>
              <w:t>[difficult / difficultly]</w:t>
            </w:r>
            <w:r>
              <w:rPr>
                <w:rFonts w:ascii="Malgun Gothic"/>
                <w:b w:val="false"/>
                <w:i w:val="false"/>
                <w:color w:val="000000"/>
                <w:sz w:val="20"/>
              </w:rPr>
              <w:t xml:space="preserve"> to </w:t>
            </w:r>
            <w:r>
              <w:rPr>
                <w:rFonts w:ascii="Malgun Gothic"/>
                <w:b w:val="false"/>
                <w:i w:val="false"/>
                <w:color w:val="808080"/>
                <w:sz w:val="14"/>
              </w:rPr>
              <w:t>200</w:t>
            </w:r>
            <w:r>
              <w:rPr>
                <w:rFonts w:ascii="Malgun Gothic"/>
                <w:b/>
                <w:i w:val="false"/>
                <w:color w:val="000000"/>
                <w:sz w:val="20"/>
              </w:rPr>
              <w:t>[identify / identifying]</w:t>
            </w:r>
            <w:r>
              <w:rPr>
                <w:rFonts w:ascii="Malgun Gothic"/>
                <w:b w:val="false"/>
                <w:i w:val="false"/>
                <w:color w:val="000000"/>
                <w:sz w:val="20"/>
              </w:rPr>
              <w:t xml:space="preserve"> when they are not </w:t>
            </w:r>
            <w:r>
              <w:rPr>
                <w:rFonts w:ascii="Malgun Gothic"/>
                <w:b w:val="false"/>
                <w:i w:val="false"/>
                <w:color w:val="808080"/>
                <w:sz w:val="14"/>
              </w:rPr>
              <w:t>201</w:t>
            </w:r>
            <w:r>
              <w:rPr>
                <w:rFonts w:ascii="Malgun Gothic"/>
                <w:b/>
                <w:i w:val="false"/>
                <w:color w:val="000000"/>
                <w:sz w:val="20"/>
              </w:rPr>
              <w:t>[experienced / experiencing]</w:t>
            </w:r>
            <w:r>
              <w:rPr>
                <w:rFonts w:ascii="Malgun Gothic"/>
                <w:b w:val="false"/>
                <w:i w:val="false"/>
                <w:color w:val="000000"/>
                <w:sz w:val="20"/>
              </w:rPr>
              <w:t xml:space="preserve"> in their usual context. In one experiment the majority of participants </w:t>
            </w:r>
            <w:r>
              <w:rPr>
                <w:rFonts w:ascii="Malgun Gothic"/>
                <w:b w:val="false"/>
                <w:i w:val="false"/>
                <w:color w:val="808080"/>
                <w:sz w:val="14"/>
              </w:rPr>
              <w:t>202</w:t>
            </w:r>
            <w:r>
              <w:rPr>
                <w:rFonts w:ascii="Malgun Gothic"/>
                <w:b/>
                <w:i w:val="false"/>
                <w:color w:val="000000"/>
                <w:sz w:val="20"/>
              </w:rPr>
              <w:t>[was / were]</w:t>
            </w:r>
            <w:r>
              <w:rPr>
                <w:rFonts w:ascii="Malgun Gothic"/>
                <w:b w:val="false"/>
                <w:i w:val="false"/>
                <w:color w:val="000000"/>
                <w:sz w:val="20"/>
              </w:rPr>
              <w:t xml:space="preserve"> unable </w:t>
            </w:r>
            <w:r>
              <w:rPr>
                <w:rFonts w:ascii="Malgun Gothic"/>
                <w:b w:val="false"/>
                <w:i w:val="false"/>
                <w:color w:val="808080"/>
                <w:sz w:val="14"/>
              </w:rPr>
              <w:t>203</w:t>
            </w:r>
            <w:r>
              <w:rPr>
                <w:rFonts w:ascii="Malgun Gothic"/>
                <w:b/>
                <w:i w:val="false"/>
                <w:color w:val="000000"/>
                <w:sz w:val="20"/>
              </w:rPr>
              <w:t>[naming / to name]</w:t>
            </w:r>
            <w:r>
              <w:rPr>
                <w:rFonts w:ascii="Malgun Gothic"/>
                <w:b w:val="false"/>
                <w:i w:val="false"/>
                <w:color w:val="000000"/>
                <w:sz w:val="20"/>
              </w:rPr>
              <w:t xml:space="preserve"> very common odors like beer, urine, roses, or motor oil. Obviously, even those </w:t>
            </w:r>
            <w:r>
              <w:rPr>
                <w:rFonts w:ascii="Malgun Gothic"/>
                <w:b w:val="false"/>
                <w:i w:val="false"/>
                <w:color w:val="808080"/>
                <w:sz w:val="14"/>
              </w:rPr>
              <w:t>204</w:t>
            </w:r>
            <w:r>
              <w:rPr>
                <w:rFonts w:ascii="Malgun Gothic"/>
                <w:b/>
                <w:i w:val="false"/>
                <w:color w:val="000000"/>
                <w:sz w:val="20"/>
              </w:rPr>
              <w:t>[who / whom]</w:t>
            </w:r>
            <w:r>
              <w:rPr>
                <w:rFonts w:ascii="Malgun Gothic"/>
                <w:b w:val="false"/>
                <w:i w:val="false"/>
                <w:color w:val="000000"/>
                <w:sz w:val="20"/>
              </w:rPr>
              <w:t xml:space="preserve"> couldn't name any of these odors would drink the beer but not the urine or the motor oil. This is </w:t>
            </w:r>
            <w:r>
              <w:rPr>
                <w:rFonts w:ascii="Malgun Gothic"/>
                <w:b w:val="false"/>
                <w:i w:val="false"/>
                <w:color w:val="808080"/>
                <w:sz w:val="14"/>
              </w:rPr>
              <w:t>205</w:t>
            </w:r>
            <w:r>
              <w:rPr>
                <w:rFonts w:ascii="Malgun Gothic"/>
                <w:b/>
                <w:i w:val="false"/>
                <w:color w:val="000000"/>
                <w:sz w:val="20"/>
              </w:rPr>
              <w:t>[what / how]</w:t>
            </w:r>
            <w:r>
              <w:rPr>
                <w:rFonts w:ascii="Malgun Gothic"/>
                <w:b w:val="false"/>
                <w:i w:val="false"/>
                <w:color w:val="000000"/>
                <w:sz w:val="20"/>
              </w:rPr>
              <w:t xml:space="preserve"> evolution has shaped our brain: We respond to odors </w:t>
            </w:r>
            <w:r>
              <w:rPr>
                <w:rFonts w:ascii="Malgun Gothic"/>
                <w:b w:val="false"/>
                <w:i w:val="false"/>
                <w:color w:val="808080"/>
                <w:sz w:val="14"/>
              </w:rPr>
              <w:t>206</w:t>
            </w:r>
            <w:r>
              <w:rPr>
                <w:rFonts w:ascii="Malgun Gothic"/>
                <w:b/>
                <w:i w:val="false"/>
                <w:color w:val="000000"/>
                <w:sz w:val="20"/>
              </w:rPr>
              <w:t>[correctly / correct]</w:t>
            </w:r>
            <w:r>
              <w:rPr>
                <w:rFonts w:ascii="Malgun Gothic"/>
                <w:b w:val="false"/>
                <w:i w:val="false"/>
                <w:color w:val="000000"/>
                <w:sz w:val="20"/>
              </w:rPr>
              <w:t xml:space="preserve"> in many different ways, but we are not well-equipped </w:t>
            </w:r>
            <w:r>
              <w:rPr>
                <w:rFonts w:ascii="Malgun Gothic"/>
                <w:b w:val="false"/>
                <w:i w:val="false"/>
                <w:color w:val="808080"/>
                <w:sz w:val="14"/>
              </w:rPr>
              <w:t>207</w:t>
            </w:r>
            <w:r>
              <w:rPr>
                <w:rFonts w:ascii="Malgun Gothic"/>
                <w:b/>
                <w:i w:val="false"/>
                <w:color w:val="000000"/>
                <w:sz w:val="20"/>
              </w:rPr>
              <w:t>[talking / to talk]</w:t>
            </w:r>
            <w:r>
              <w:rPr>
                <w:rFonts w:ascii="Malgun Gothic"/>
                <w:b w:val="false"/>
                <w:i w:val="false"/>
                <w:color w:val="000000"/>
                <w:sz w:val="20"/>
              </w:rPr>
              <w:t xml:space="preserve"> about </w:t>
            </w:r>
            <w:r>
              <w:rPr>
                <w:rFonts w:ascii="Malgun Gothic"/>
                <w:b w:val="false"/>
                <w:i w:val="false"/>
                <w:color w:val="808080"/>
                <w:sz w:val="14"/>
              </w:rPr>
              <w:t>208</w:t>
            </w:r>
            <w:r>
              <w:rPr>
                <w:rFonts w:ascii="Malgun Gothic"/>
                <w:b/>
                <w:i w:val="false"/>
                <w:color w:val="000000"/>
                <w:sz w:val="20"/>
              </w:rPr>
              <w:t>[them / it]</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11. p6-no.34</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A </w:t>
            </w:r>
            <w:r>
              <w:rPr>
                <w:rFonts w:ascii="Malgun Gothic"/>
                <w:b w:val="false"/>
                <w:i w:val="false"/>
                <w:color w:val="808080"/>
                <w:sz w:val="14"/>
              </w:rPr>
              <w:t>209</w:t>
            </w:r>
            <w:r>
              <w:rPr>
                <w:rFonts w:ascii="Malgun Gothic"/>
                <w:b/>
                <w:i w:val="false"/>
                <w:color w:val="000000"/>
                <w:sz w:val="20"/>
              </w:rPr>
              <w:t>[particularly / particular]</w:t>
            </w:r>
            <w:r>
              <w:rPr>
                <w:rFonts w:ascii="Malgun Gothic"/>
                <w:b w:val="false"/>
                <w:i w:val="false"/>
                <w:color w:val="000000"/>
                <w:sz w:val="20"/>
              </w:rPr>
              <w:t xml:space="preserve"> powerful way </w:t>
            </w:r>
            <w:r>
              <w:rPr>
                <w:rFonts w:ascii="Malgun Gothic"/>
                <w:b w:val="false"/>
                <w:i w:val="false"/>
                <w:color w:val="808080"/>
                <w:sz w:val="14"/>
              </w:rPr>
              <w:t>210</w:t>
            </w:r>
            <w:r>
              <w:rPr>
                <w:rFonts w:ascii="Malgun Gothic"/>
                <w:b/>
                <w:i w:val="false"/>
                <w:color w:val="000000"/>
                <w:sz w:val="20"/>
              </w:rPr>
              <w:t>[which / in which]</w:t>
            </w:r>
            <w:r>
              <w:rPr>
                <w:rFonts w:ascii="Malgun Gothic"/>
                <w:b w:val="false"/>
                <w:i w:val="false"/>
                <w:color w:val="000000"/>
                <w:sz w:val="20"/>
              </w:rPr>
              <w:t xml:space="preserve"> human beings adapt and </w:t>
            </w:r>
            <w:r>
              <w:rPr>
                <w:rFonts w:ascii="Malgun Gothic"/>
                <w:b w:val="false"/>
                <w:i w:val="false"/>
                <w:color w:val="808080"/>
                <w:sz w:val="14"/>
              </w:rPr>
              <w:t>211</w:t>
            </w:r>
            <w:r>
              <w:rPr>
                <w:rFonts w:ascii="Malgun Gothic"/>
                <w:b/>
                <w:i w:val="false"/>
                <w:color w:val="000000"/>
                <w:sz w:val="20"/>
              </w:rPr>
              <w:t>[adjusting / adjust]</w:t>
            </w:r>
            <w:r>
              <w:rPr>
                <w:rFonts w:ascii="Malgun Gothic"/>
                <w:b w:val="false"/>
                <w:i w:val="false"/>
                <w:color w:val="000000"/>
                <w:sz w:val="20"/>
              </w:rPr>
              <w:t xml:space="preserve"> to their circumstances is by </w:t>
            </w:r>
            <w:r>
              <w:rPr>
                <w:rFonts w:ascii="Malgun Gothic"/>
                <w:b w:val="false"/>
                <w:i w:val="false"/>
                <w:color w:val="808080"/>
                <w:sz w:val="14"/>
              </w:rPr>
              <w:t>212</w:t>
            </w:r>
            <w:r>
              <w:rPr>
                <w:rFonts w:ascii="Malgun Gothic"/>
                <w:b/>
                <w:i w:val="false"/>
                <w:color w:val="000000"/>
                <w:sz w:val="20"/>
              </w:rPr>
              <w:t>[changing / change]</w:t>
            </w:r>
            <w:r>
              <w:rPr>
                <w:rFonts w:ascii="Malgun Gothic"/>
                <w:b w:val="false"/>
                <w:i w:val="false"/>
                <w:color w:val="000000"/>
                <w:sz w:val="20"/>
              </w:rPr>
              <w:t xml:space="preserve"> behaviors in light of the consequences </w:t>
            </w:r>
            <w:r>
              <w:rPr>
                <w:rFonts w:ascii="Malgun Gothic"/>
                <w:b w:val="false"/>
                <w:i w:val="false"/>
                <w:color w:val="808080"/>
                <w:sz w:val="14"/>
              </w:rPr>
              <w:t>213</w:t>
            </w:r>
            <w:r>
              <w:rPr>
                <w:rFonts w:ascii="Malgun Gothic"/>
                <w:b/>
                <w:i w:val="false"/>
                <w:color w:val="000000"/>
                <w:sz w:val="20"/>
              </w:rPr>
              <w:t>[what / that]</w:t>
            </w:r>
            <w:r>
              <w:rPr>
                <w:rFonts w:ascii="Malgun Gothic"/>
                <w:b w:val="false"/>
                <w:i w:val="false"/>
                <w:color w:val="000000"/>
                <w:sz w:val="20"/>
              </w:rPr>
              <w:t xml:space="preserve"> they </w:t>
            </w:r>
            <w:r>
              <w:rPr>
                <w:rFonts w:ascii="Malgun Gothic"/>
                <w:b w:val="false"/>
                <w:i w:val="false"/>
                <w:color w:val="808080"/>
                <w:sz w:val="14"/>
              </w:rPr>
              <w:t>214</w:t>
            </w:r>
            <w:r>
              <w:rPr>
                <w:rFonts w:ascii="Malgun Gothic"/>
                <w:b/>
                <w:i w:val="false"/>
                <w:color w:val="000000"/>
                <w:sz w:val="20"/>
              </w:rPr>
              <w:t>[yielding / yield]</w:t>
            </w:r>
            <w:r>
              <w:rPr>
                <w:rFonts w:ascii="Malgun Gothic"/>
                <w:b w:val="false"/>
                <w:i w:val="false"/>
                <w:color w:val="000000"/>
                <w:sz w:val="20"/>
              </w:rPr>
              <w:t xml:space="preserve">. For instance, a child </w:t>
            </w:r>
            <w:r>
              <w:rPr>
                <w:rFonts w:ascii="Malgun Gothic"/>
                <w:b w:val="false"/>
                <w:i w:val="false"/>
                <w:color w:val="808080"/>
                <w:sz w:val="14"/>
              </w:rPr>
              <w:t>215</w:t>
            </w:r>
            <w:r>
              <w:rPr>
                <w:rFonts w:ascii="Malgun Gothic"/>
                <w:b/>
                <w:i w:val="false"/>
                <w:color w:val="000000"/>
                <w:sz w:val="20"/>
              </w:rPr>
              <w:t>[which / who]</w:t>
            </w:r>
            <w:r>
              <w:rPr>
                <w:rFonts w:ascii="Malgun Gothic"/>
                <w:b w:val="false"/>
                <w:i w:val="false"/>
                <w:color w:val="000000"/>
                <w:sz w:val="20"/>
              </w:rPr>
              <w:t xml:space="preserve"> </w:t>
            </w:r>
            <w:r>
              <w:rPr>
                <w:rFonts w:ascii="Malgun Gothic"/>
                <w:b w:val="false"/>
                <w:i w:val="false"/>
                <w:color w:val="808080"/>
                <w:sz w:val="14"/>
              </w:rPr>
              <w:t>216</w:t>
            </w:r>
            <w:r>
              <w:rPr>
                <w:rFonts w:ascii="Malgun Gothic"/>
                <w:b/>
                <w:i w:val="false"/>
                <w:color w:val="000000"/>
                <w:sz w:val="20"/>
              </w:rPr>
              <w:t>[gets / get]</w:t>
            </w:r>
            <w:r>
              <w:rPr>
                <w:rFonts w:ascii="Malgun Gothic"/>
                <w:b w:val="false"/>
                <w:i w:val="false"/>
                <w:color w:val="000000"/>
                <w:sz w:val="20"/>
              </w:rPr>
              <w:t xml:space="preserve"> </w:t>
            </w:r>
            <w:r>
              <w:rPr>
                <w:rFonts w:ascii="Malgun Gothic"/>
                <w:b w:val="false"/>
                <w:i w:val="false"/>
                <w:color w:val="808080"/>
                <w:sz w:val="14"/>
              </w:rPr>
              <w:t>217</w:t>
            </w:r>
            <w:r>
              <w:rPr>
                <w:rFonts w:ascii="Malgun Gothic"/>
                <w:b/>
                <w:i w:val="false"/>
                <w:color w:val="000000"/>
                <w:sz w:val="20"/>
              </w:rPr>
              <w:t>[praising / praised]</w:t>
            </w:r>
            <w:r>
              <w:rPr>
                <w:rFonts w:ascii="Malgun Gothic"/>
                <w:b w:val="false"/>
                <w:i w:val="false"/>
                <w:color w:val="000000"/>
                <w:sz w:val="20"/>
              </w:rPr>
              <w:t xml:space="preserve"> by her teacher for </w:t>
            </w:r>
            <w:r>
              <w:rPr>
                <w:rFonts w:ascii="Malgun Gothic"/>
                <w:b w:val="false"/>
                <w:i w:val="false"/>
                <w:color w:val="808080"/>
                <w:sz w:val="14"/>
              </w:rPr>
              <w:t>218</w:t>
            </w:r>
            <w:r>
              <w:rPr>
                <w:rFonts w:ascii="Malgun Gothic"/>
                <w:b/>
                <w:i w:val="false"/>
                <w:color w:val="000000"/>
                <w:sz w:val="20"/>
              </w:rPr>
              <w:t>[do / doing]</w:t>
            </w:r>
            <w:r>
              <w:rPr>
                <w:rFonts w:ascii="Malgun Gothic"/>
                <w:b w:val="false"/>
                <w:i w:val="false"/>
                <w:color w:val="000000"/>
                <w:sz w:val="20"/>
              </w:rPr>
              <w:t xml:space="preserve"> an exercise </w:t>
            </w:r>
            <w:r>
              <w:rPr>
                <w:rFonts w:ascii="Malgun Gothic"/>
                <w:b w:val="false"/>
                <w:i w:val="false"/>
                <w:color w:val="808080"/>
                <w:sz w:val="14"/>
              </w:rPr>
              <w:t>219</w:t>
            </w:r>
            <w:r>
              <w:rPr>
                <w:rFonts w:ascii="Malgun Gothic"/>
                <w:b/>
                <w:i w:val="false"/>
                <w:color w:val="000000"/>
                <w:sz w:val="20"/>
              </w:rPr>
              <w:t>[correctly / correct]</w:t>
            </w:r>
            <w:r>
              <w:rPr>
                <w:rFonts w:ascii="Malgun Gothic"/>
                <w:b w:val="false"/>
                <w:i w:val="false"/>
                <w:color w:val="000000"/>
                <w:sz w:val="20"/>
              </w:rPr>
              <w:t xml:space="preserve"> </w:t>
            </w:r>
            <w:r>
              <w:rPr>
                <w:rFonts w:ascii="Malgun Gothic"/>
                <w:b w:val="false"/>
                <w:i w:val="false"/>
                <w:color w:val="808080"/>
                <w:sz w:val="14"/>
              </w:rPr>
              <w:t>220</w:t>
            </w:r>
            <w:r>
              <w:rPr>
                <w:rFonts w:ascii="Malgun Gothic"/>
                <w:b/>
                <w:i w:val="false"/>
                <w:color w:val="000000"/>
                <w:sz w:val="20"/>
              </w:rPr>
              <w:t>[are / is]</w:t>
            </w:r>
            <w:r>
              <w:rPr>
                <w:rFonts w:ascii="Malgun Gothic"/>
                <w:b w:val="false"/>
                <w:i w:val="false"/>
                <w:color w:val="000000"/>
                <w:sz w:val="20"/>
              </w:rPr>
              <w:t xml:space="preserve"> likely </w:t>
            </w:r>
            <w:r>
              <w:rPr>
                <w:rFonts w:ascii="Malgun Gothic"/>
                <w:b w:val="false"/>
                <w:i w:val="false"/>
                <w:color w:val="808080"/>
                <w:sz w:val="14"/>
              </w:rPr>
              <w:t>221</w:t>
            </w:r>
            <w:r>
              <w:rPr>
                <w:rFonts w:ascii="Malgun Gothic"/>
                <w:b/>
                <w:i w:val="false"/>
                <w:color w:val="000000"/>
                <w:sz w:val="20"/>
              </w:rPr>
              <w:t>[to continue / continue]</w:t>
            </w:r>
            <w:r>
              <w:rPr>
                <w:rFonts w:ascii="Malgun Gothic"/>
                <w:b w:val="false"/>
                <w:i w:val="false"/>
                <w:color w:val="000000"/>
                <w:sz w:val="20"/>
              </w:rPr>
              <w:t xml:space="preserve"> </w:t>
            </w:r>
            <w:r>
              <w:rPr>
                <w:rFonts w:ascii="Malgun Gothic"/>
                <w:b w:val="false"/>
                <w:i w:val="false"/>
                <w:color w:val="808080"/>
                <w:sz w:val="14"/>
              </w:rPr>
              <w:t>222</w:t>
            </w:r>
            <w:r>
              <w:rPr>
                <w:rFonts w:ascii="Malgun Gothic"/>
                <w:b/>
                <w:i w:val="false"/>
                <w:color w:val="000000"/>
                <w:sz w:val="20"/>
              </w:rPr>
              <w:t>[doing / do]</w:t>
            </w:r>
            <w:r>
              <w:rPr>
                <w:rFonts w:ascii="Malgun Gothic"/>
                <w:b w:val="false"/>
                <w:i w:val="false"/>
                <w:color w:val="000000"/>
                <w:sz w:val="20"/>
              </w:rPr>
              <w:t xml:space="preserve"> the exercise in that way. A dancer </w:t>
            </w:r>
            <w:r>
              <w:rPr>
                <w:rFonts w:ascii="Malgun Gothic"/>
                <w:b w:val="false"/>
                <w:i w:val="false"/>
                <w:color w:val="808080"/>
                <w:sz w:val="14"/>
              </w:rPr>
              <w:t>223</w:t>
            </w:r>
            <w:r>
              <w:rPr>
                <w:rFonts w:ascii="Malgun Gothic"/>
                <w:b/>
                <w:i w:val="false"/>
                <w:color w:val="000000"/>
                <w:sz w:val="20"/>
              </w:rPr>
              <w:t>[who / which]</w:t>
            </w:r>
            <w:r>
              <w:rPr>
                <w:rFonts w:ascii="Malgun Gothic"/>
                <w:b w:val="false"/>
                <w:i w:val="false"/>
                <w:color w:val="000000"/>
                <w:sz w:val="20"/>
              </w:rPr>
              <w:t xml:space="preserve"> </w:t>
            </w:r>
            <w:r>
              <w:rPr>
                <w:rFonts w:ascii="Malgun Gothic"/>
                <w:b w:val="false"/>
                <w:i w:val="false"/>
                <w:color w:val="808080"/>
                <w:sz w:val="14"/>
              </w:rPr>
              <w:t>224</w:t>
            </w:r>
            <w:r>
              <w:rPr>
                <w:rFonts w:ascii="Malgun Gothic"/>
                <w:b/>
                <w:i w:val="false"/>
                <w:color w:val="000000"/>
                <w:sz w:val="20"/>
              </w:rPr>
              <w:t>[feel / feels]</w:t>
            </w:r>
            <w:r>
              <w:rPr>
                <w:rFonts w:ascii="Malgun Gothic"/>
                <w:b w:val="false"/>
                <w:i w:val="false"/>
                <w:color w:val="000000"/>
                <w:sz w:val="20"/>
              </w:rPr>
              <w:t xml:space="preserve"> </w:t>
            </w:r>
            <w:r>
              <w:rPr>
                <w:rFonts w:ascii="Malgun Gothic"/>
                <w:b w:val="false"/>
                <w:i w:val="false"/>
                <w:color w:val="808080"/>
                <w:sz w:val="14"/>
              </w:rPr>
              <w:t>225</w:t>
            </w:r>
            <w:r>
              <w:rPr>
                <w:rFonts w:ascii="Malgun Gothic"/>
                <w:b/>
                <w:i w:val="false"/>
                <w:color w:val="000000"/>
                <w:sz w:val="20"/>
              </w:rPr>
              <w:t>[what / that]</w:t>
            </w:r>
            <w:r>
              <w:rPr>
                <w:rFonts w:ascii="Malgun Gothic"/>
                <w:b w:val="false"/>
                <w:i w:val="false"/>
                <w:color w:val="000000"/>
                <w:sz w:val="20"/>
              </w:rPr>
              <w:t xml:space="preserve"> a particular conditioning exercise </w:t>
            </w:r>
            <w:r>
              <w:rPr>
                <w:rFonts w:ascii="Malgun Gothic"/>
                <w:b w:val="false"/>
                <w:i w:val="false"/>
                <w:color w:val="808080"/>
                <w:sz w:val="14"/>
              </w:rPr>
              <w:t>226</w:t>
            </w:r>
            <w:r>
              <w:rPr>
                <w:rFonts w:ascii="Malgun Gothic"/>
                <w:b/>
                <w:i w:val="false"/>
                <w:color w:val="000000"/>
                <w:sz w:val="20"/>
              </w:rPr>
              <w:t>[is / are]</w:t>
            </w:r>
            <w:r>
              <w:rPr>
                <w:rFonts w:ascii="Malgun Gothic"/>
                <w:b w:val="false"/>
                <w:i w:val="false"/>
                <w:color w:val="000000"/>
                <w:sz w:val="20"/>
              </w:rPr>
              <w:t xml:space="preserve"> not </w:t>
            </w:r>
            <w:r>
              <w:rPr>
                <w:rFonts w:ascii="Malgun Gothic"/>
                <w:b w:val="false"/>
                <w:i w:val="false"/>
                <w:color w:val="808080"/>
                <w:sz w:val="14"/>
              </w:rPr>
              <w:t>227</w:t>
            </w:r>
            <w:r>
              <w:rPr>
                <w:rFonts w:ascii="Malgun Gothic"/>
                <w:b/>
                <w:i w:val="false"/>
                <w:color w:val="000000"/>
                <w:sz w:val="20"/>
              </w:rPr>
              <w:t>[given / giving]</w:t>
            </w:r>
            <w:r>
              <w:rPr>
                <w:rFonts w:ascii="Malgun Gothic"/>
                <w:b w:val="false"/>
                <w:i w:val="false"/>
                <w:color w:val="000000"/>
                <w:sz w:val="20"/>
              </w:rPr>
              <w:t xml:space="preserve"> any results </w:t>
            </w:r>
            <w:r>
              <w:rPr>
                <w:rFonts w:ascii="Malgun Gothic"/>
                <w:b w:val="false"/>
                <w:i w:val="false"/>
                <w:color w:val="808080"/>
                <w:sz w:val="14"/>
              </w:rPr>
              <w:t>228</w:t>
            </w:r>
            <w:r>
              <w:rPr>
                <w:rFonts w:ascii="Malgun Gothic"/>
                <w:b/>
                <w:i w:val="false"/>
                <w:color w:val="000000"/>
                <w:sz w:val="20"/>
              </w:rPr>
              <w:t>[are / is]</w:t>
            </w:r>
            <w:r>
              <w:rPr>
                <w:rFonts w:ascii="Malgun Gothic"/>
                <w:b w:val="false"/>
                <w:i w:val="false"/>
                <w:color w:val="000000"/>
                <w:sz w:val="20"/>
              </w:rPr>
              <w:t xml:space="preserve"> likely to give that exercise up in favor of another one that seems more promising. In general, we tend </w:t>
            </w:r>
            <w:r>
              <w:rPr>
                <w:rFonts w:ascii="Malgun Gothic"/>
                <w:b w:val="false"/>
                <w:i w:val="false"/>
                <w:color w:val="808080"/>
                <w:sz w:val="14"/>
              </w:rPr>
              <w:t>229</w:t>
            </w:r>
            <w:r>
              <w:rPr>
                <w:rFonts w:ascii="Malgun Gothic"/>
                <w:b/>
                <w:i w:val="false"/>
                <w:color w:val="000000"/>
                <w:sz w:val="20"/>
              </w:rPr>
              <w:t>[to do / doing]</w:t>
            </w:r>
            <w:r>
              <w:rPr>
                <w:rFonts w:ascii="Malgun Gothic"/>
                <w:b w:val="false"/>
                <w:i w:val="false"/>
                <w:color w:val="000000"/>
                <w:sz w:val="20"/>
              </w:rPr>
              <w:t xml:space="preserve"> things </w:t>
            </w:r>
            <w:r>
              <w:rPr>
                <w:rFonts w:ascii="Malgun Gothic"/>
                <w:b w:val="false"/>
                <w:i w:val="false"/>
                <w:color w:val="808080"/>
                <w:sz w:val="14"/>
              </w:rPr>
              <w:t>230</w:t>
            </w:r>
            <w:r>
              <w:rPr>
                <w:rFonts w:ascii="Malgun Gothic"/>
                <w:b/>
                <w:i w:val="false"/>
                <w:color w:val="000000"/>
                <w:sz w:val="20"/>
              </w:rPr>
              <w:t>[that / what]</w:t>
            </w:r>
            <w:r>
              <w:rPr>
                <w:rFonts w:ascii="Malgun Gothic"/>
                <w:b w:val="false"/>
                <w:i w:val="false"/>
                <w:color w:val="000000"/>
                <w:sz w:val="20"/>
              </w:rPr>
              <w:t xml:space="preserve"> </w:t>
            </w:r>
            <w:r>
              <w:rPr>
                <w:rFonts w:ascii="Malgun Gothic"/>
                <w:b w:val="false"/>
                <w:i w:val="false"/>
                <w:color w:val="808080"/>
                <w:sz w:val="14"/>
              </w:rPr>
              <w:t>231</w:t>
            </w:r>
            <w:r>
              <w:rPr>
                <w:rFonts w:ascii="Malgun Gothic"/>
                <w:b/>
                <w:i w:val="false"/>
                <w:color w:val="000000"/>
                <w:sz w:val="20"/>
              </w:rPr>
              <w:t>[bring / brings]</w:t>
            </w:r>
            <w:r>
              <w:rPr>
                <w:rFonts w:ascii="Malgun Gothic"/>
                <w:b w:val="false"/>
                <w:i w:val="false"/>
                <w:color w:val="000000"/>
                <w:sz w:val="20"/>
              </w:rPr>
              <w:t xml:space="preserve"> us some kind of benefit or </w:t>
            </w:r>
            <w:r>
              <w:rPr>
                <w:rFonts w:ascii="Malgun Gothic"/>
                <w:b w:val="false"/>
                <w:i w:val="false"/>
                <w:color w:val="808080"/>
                <w:sz w:val="14"/>
              </w:rPr>
              <w:t>232</w:t>
            </w:r>
            <w:r>
              <w:rPr>
                <w:rFonts w:ascii="Malgun Gothic"/>
                <w:b/>
                <w:i w:val="false"/>
                <w:color w:val="000000"/>
                <w:sz w:val="20"/>
              </w:rPr>
              <w:t>[act / acts]</w:t>
            </w:r>
            <w:r>
              <w:rPr>
                <w:rFonts w:ascii="Malgun Gothic"/>
                <w:b w:val="false"/>
                <w:i w:val="false"/>
                <w:color w:val="000000"/>
                <w:sz w:val="20"/>
              </w:rPr>
              <w:t xml:space="preserve"> in ways </w:t>
            </w:r>
            <w:r>
              <w:rPr>
                <w:rFonts w:ascii="Malgun Gothic"/>
                <w:b w:val="false"/>
                <w:i w:val="false"/>
                <w:color w:val="808080"/>
                <w:sz w:val="14"/>
              </w:rPr>
              <w:t>233</w:t>
            </w:r>
            <w:r>
              <w:rPr>
                <w:rFonts w:ascii="Malgun Gothic"/>
                <w:b/>
                <w:i w:val="false"/>
                <w:color w:val="000000"/>
                <w:sz w:val="20"/>
              </w:rPr>
              <w:t>[that / what]</w:t>
            </w:r>
            <w:r>
              <w:rPr>
                <w:rFonts w:ascii="Malgun Gothic"/>
                <w:b w:val="false"/>
                <w:i w:val="false"/>
                <w:color w:val="000000"/>
                <w:sz w:val="20"/>
              </w:rPr>
              <w:t xml:space="preserve"> </w:t>
            </w:r>
            <w:r>
              <w:rPr>
                <w:rFonts w:ascii="Malgun Gothic"/>
                <w:b w:val="false"/>
                <w:i w:val="false"/>
                <w:color w:val="808080"/>
                <w:sz w:val="14"/>
              </w:rPr>
              <w:t>234</w:t>
            </w:r>
            <w:r>
              <w:rPr>
                <w:rFonts w:ascii="Malgun Gothic"/>
                <w:b/>
                <w:i w:val="false"/>
                <w:color w:val="000000"/>
                <w:sz w:val="20"/>
              </w:rPr>
              <w:t>[helps / help]</w:t>
            </w:r>
            <w:r>
              <w:rPr>
                <w:rFonts w:ascii="Malgun Gothic"/>
                <w:b w:val="false"/>
                <w:i w:val="false"/>
                <w:color w:val="000000"/>
                <w:sz w:val="20"/>
              </w:rPr>
              <w:t xml:space="preserve"> us </w:t>
            </w:r>
            <w:r>
              <w:rPr>
                <w:rFonts w:ascii="Malgun Gothic"/>
                <w:b w:val="false"/>
                <w:i w:val="false"/>
                <w:color w:val="808080"/>
                <w:sz w:val="14"/>
              </w:rPr>
              <w:t>235</w:t>
            </w:r>
            <w:r>
              <w:rPr>
                <w:rFonts w:ascii="Malgun Gothic"/>
                <w:b/>
                <w:i w:val="false"/>
                <w:color w:val="000000"/>
                <w:sz w:val="20"/>
              </w:rPr>
              <w:t>[avoiding / avoid]</w:t>
            </w:r>
            <w:r>
              <w:rPr>
                <w:rFonts w:ascii="Malgun Gothic"/>
                <w:b w:val="false"/>
                <w:i w:val="false"/>
                <w:color w:val="000000"/>
                <w:sz w:val="20"/>
              </w:rPr>
              <w:t xml:space="preserve"> some kind of problem, discomfort, or disadvantage. We also tend </w:t>
            </w:r>
            <w:r>
              <w:rPr>
                <w:rFonts w:ascii="Malgun Gothic"/>
                <w:b w:val="false"/>
                <w:i w:val="false"/>
                <w:color w:val="808080"/>
                <w:sz w:val="14"/>
              </w:rPr>
              <w:t>236</w:t>
            </w:r>
            <w:r>
              <w:rPr>
                <w:rFonts w:ascii="Malgun Gothic"/>
                <w:b/>
                <w:i w:val="false"/>
                <w:color w:val="000000"/>
                <w:sz w:val="20"/>
              </w:rPr>
              <w:t>[doing / to do]</w:t>
            </w:r>
            <w:r>
              <w:rPr>
                <w:rFonts w:ascii="Malgun Gothic"/>
                <w:b w:val="false"/>
                <w:i w:val="false"/>
                <w:color w:val="000000"/>
                <w:sz w:val="20"/>
              </w:rPr>
              <w:t xml:space="preserve"> fewer things (or stop </w:t>
            </w:r>
            <w:r>
              <w:rPr>
                <w:rFonts w:ascii="Malgun Gothic"/>
                <w:b w:val="false"/>
                <w:i w:val="false"/>
                <w:color w:val="808080"/>
                <w:sz w:val="14"/>
              </w:rPr>
              <w:t>237</w:t>
            </w:r>
            <w:r>
              <w:rPr>
                <w:rFonts w:ascii="Malgun Gothic"/>
                <w:b/>
                <w:i w:val="false"/>
                <w:color w:val="000000"/>
                <w:sz w:val="20"/>
              </w:rPr>
              <w:t>[to do / doing]</w:t>
            </w:r>
            <w:r>
              <w:rPr>
                <w:rFonts w:ascii="Malgun Gothic"/>
                <w:b w:val="false"/>
                <w:i w:val="false"/>
                <w:color w:val="000000"/>
                <w:sz w:val="20"/>
              </w:rPr>
              <w:t xml:space="preserve"> things) </w:t>
            </w:r>
            <w:r>
              <w:rPr>
                <w:rFonts w:ascii="Malgun Gothic"/>
                <w:b w:val="false"/>
                <w:i w:val="false"/>
                <w:color w:val="808080"/>
                <w:sz w:val="14"/>
              </w:rPr>
              <w:t>238</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239</w:t>
            </w:r>
            <w:r>
              <w:rPr>
                <w:rFonts w:ascii="Malgun Gothic"/>
                <w:b/>
                <w:i w:val="false"/>
                <w:color w:val="000000"/>
                <w:sz w:val="20"/>
              </w:rPr>
              <w:t>[leads / lead]</w:t>
            </w:r>
            <w:r>
              <w:rPr>
                <w:rFonts w:ascii="Malgun Gothic"/>
                <w:b w:val="false"/>
                <w:i w:val="false"/>
                <w:color w:val="000000"/>
                <w:sz w:val="20"/>
              </w:rPr>
              <w:t xml:space="preserve"> to problems, discomfort, or disadvantages, and we tend </w:t>
            </w:r>
            <w:r>
              <w:rPr>
                <w:rFonts w:ascii="Malgun Gothic"/>
                <w:b w:val="false"/>
                <w:i w:val="false"/>
                <w:color w:val="808080"/>
                <w:sz w:val="14"/>
              </w:rPr>
              <w:t>240</w:t>
            </w:r>
            <w:r>
              <w:rPr>
                <w:rFonts w:ascii="Malgun Gothic"/>
                <w:b/>
                <w:i w:val="false"/>
                <w:color w:val="000000"/>
                <w:sz w:val="20"/>
              </w:rPr>
              <w:t>[avoiding / to avoid]</w:t>
            </w:r>
            <w:r>
              <w:rPr>
                <w:rFonts w:ascii="Malgun Gothic"/>
                <w:b w:val="false"/>
                <w:i w:val="false"/>
                <w:color w:val="000000"/>
                <w:sz w:val="20"/>
              </w:rPr>
              <w:t xml:space="preserve"> </w:t>
            </w:r>
            <w:r>
              <w:rPr>
                <w:rFonts w:ascii="Malgun Gothic"/>
                <w:b w:val="false"/>
                <w:i w:val="false"/>
                <w:color w:val="808080"/>
                <w:sz w:val="14"/>
              </w:rPr>
              <w:t>241</w:t>
            </w:r>
            <w:r>
              <w:rPr>
                <w:rFonts w:ascii="Malgun Gothic"/>
                <w:b/>
                <w:i w:val="false"/>
                <w:color w:val="000000"/>
                <w:sz w:val="20"/>
              </w:rPr>
              <w:t>[acting / to act]</w:t>
            </w:r>
            <w:r>
              <w:rPr>
                <w:rFonts w:ascii="Malgun Gothic"/>
                <w:b w:val="false"/>
                <w:i w:val="false"/>
                <w:color w:val="000000"/>
                <w:sz w:val="20"/>
              </w:rPr>
              <w:t xml:space="preserve"> in ways </w:t>
            </w:r>
            <w:r>
              <w:rPr>
                <w:rFonts w:ascii="Malgun Gothic"/>
                <w:b w:val="false"/>
                <w:i w:val="false"/>
                <w:color w:val="808080"/>
                <w:sz w:val="14"/>
              </w:rPr>
              <w:t>242</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243</w:t>
            </w:r>
            <w:r>
              <w:rPr>
                <w:rFonts w:ascii="Malgun Gothic"/>
                <w:b/>
                <w:i w:val="false"/>
                <w:color w:val="000000"/>
                <w:sz w:val="20"/>
              </w:rPr>
              <w:t>[does / do]</w:t>
            </w:r>
            <w:r>
              <w:rPr>
                <w:rFonts w:ascii="Malgun Gothic"/>
                <w:b w:val="false"/>
                <w:i w:val="false"/>
                <w:color w:val="000000"/>
                <w:sz w:val="20"/>
              </w:rPr>
              <w:t xml:space="preserve"> not bring any benefit or reward.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12. p6-no.35</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It is </w:t>
            </w:r>
            <w:r>
              <w:rPr>
                <w:rFonts w:ascii="Malgun Gothic"/>
                <w:b w:val="false"/>
                <w:i w:val="false"/>
                <w:color w:val="808080"/>
                <w:sz w:val="14"/>
              </w:rPr>
              <w:t>244</w:t>
            </w:r>
            <w:r>
              <w:rPr>
                <w:rFonts w:ascii="Malgun Gothic"/>
                <w:b/>
                <w:i w:val="false"/>
                <w:color w:val="000000"/>
                <w:sz w:val="20"/>
              </w:rPr>
              <w:t>[evident / evidently]</w:t>
            </w:r>
            <w:r>
              <w:rPr>
                <w:rFonts w:ascii="Malgun Gothic"/>
                <w:b w:val="false"/>
                <w:i w:val="false"/>
                <w:color w:val="000000"/>
                <w:sz w:val="20"/>
              </w:rPr>
              <w:t xml:space="preserve"> through various case studies </w:t>
            </w:r>
            <w:r>
              <w:rPr>
                <w:rFonts w:ascii="Malgun Gothic"/>
                <w:b w:val="false"/>
                <w:i w:val="false"/>
                <w:color w:val="808080"/>
                <w:sz w:val="14"/>
              </w:rPr>
              <w:t>245</w:t>
            </w:r>
            <w:r>
              <w:rPr>
                <w:rFonts w:ascii="Malgun Gothic"/>
                <w:b/>
                <w:i w:val="false"/>
                <w:color w:val="000000"/>
                <w:sz w:val="20"/>
              </w:rPr>
              <w:t>[that / what]</w:t>
            </w:r>
            <w:r>
              <w:rPr>
                <w:rFonts w:ascii="Malgun Gothic"/>
                <w:b w:val="false"/>
                <w:i w:val="false"/>
                <w:color w:val="000000"/>
                <w:sz w:val="20"/>
              </w:rPr>
              <w:t xml:space="preserve"> </w:t>
            </w:r>
            <w:r>
              <w:rPr>
                <w:rFonts w:ascii="Malgun Gothic"/>
                <w:b w:val="false"/>
                <w:i w:val="false"/>
                <w:color w:val="808080"/>
                <w:sz w:val="14"/>
              </w:rPr>
              <w:t>246</w:t>
            </w:r>
            <w:r>
              <w:rPr>
                <w:rFonts w:ascii="Malgun Gothic"/>
                <w:b/>
                <w:i w:val="false"/>
                <w:color w:val="000000"/>
                <w:sz w:val="20"/>
              </w:rPr>
              <w:t>[adopt / adopting]</w:t>
            </w:r>
            <w:r>
              <w:rPr>
                <w:rFonts w:ascii="Malgun Gothic"/>
                <w:b w:val="false"/>
                <w:i w:val="false"/>
                <w:color w:val="000000"/>
                <w:sz w:val="20"/>
              </w:rPr>
              <w:t xml:space="preserve"> digital minimalism can lead to </w:t>
            </w:r>
            <w:r>
              <w:rPr>
                <w:rFonts w:ascii="Malgun Gothic"/>
                <w:b w:val="false"/>
                <w:i w:val="false"/>
                <w:color w:val="808080"/>
                <w:sz w:val="14"/>
              </w:rPr>
              <w:t>247</w:t>
            </w:r>
            <w:r>
              <w:rPr>
                <w:rFonts w:ascii="Malgun Gothic"/>
                <w:b/>
                <w:i w:val="false"/>
                <w:color w:val="000000"/>
                <w:sz w:val="20"/>
              </w:rPr>
              <w:t>[improve / improved]</w:t>
            </w:r>
            <w:r>
              <w:rPr>
                <w:rFonts w:ascii="Malgun Gothic"/>
                <w:b w:val="false"/>
                <w:i w:val="false"/>
                <w:color w:val="000000"/>
                <w:sz w:val="20"/>
              </w:rPr>
              <w:t xml:space="preserve"> mental health outcomes. For instance, a study </w:t>
            </w:r>
            <w:r>
              <w:rPr>
                <w:rFonts w:ascii="Malgun Gothic"/>
                <w:b w:val="false"/>
                <w:i w:val="false"/>
                <w:color w:val="808080"/>
                <w:sz w:val="14"/>
              </w:rPr>
              <w:t>248</w:t>
            </w:r>
            <w:r>
              <w:rPr>
                <w:rFonts w:ascii="Malgun Gothic"/>
                <w:b/>
                <w:i w:val="false"/>
                <w:color w:val="000000"/>
                <w:sz w:val="20"/>
              </w:rPr>
              <w:t>[conducted / conducting]</w:t>
            </w:r>
            <w:r>
              <w:rPr>
                <w:rFonts w:ascii="Malgun Gothic"/>
                <w:b w:val="false"/>
                <w:i w:val="false"/>
                <w:color w:val="000000"/>
                <w:sz w:val="20"/>
              </w:rPr>
              <w:t xml:space="preserve"> by researchers at Stanford University </w:t>
            </w:r>
            <w:r>
              <w:rPr>
                <w:rFonts w:ascii="Malgun Gothic"/>
                <w:b w:val="false"/>
                <w:i w:val="false"/>
                <w:color w:val="808080"/>
                <w:sz w:val="14"/>
              </w:rPr>
              <w:t>249</w:t>
            </w:r>
            <w:r>
              <w:rPr>
                <w:rFonts w:ascii="Malgun Gothic"/>
                <w:b/>
                <w:i w:val="false"/>
                <w:color w:val="000000"/>
                <w:sz w:val="20"/>
              </w:rPr>
              <w:t>[found / finding]</w:t>
            </w:r>
            <w:r>
              <w:rPr>
                <w:rFonts w:ascii="Malgun Gothic"/>
                <w:b w:val="false"/>
                <w:i w:val="false"/>
                <w:color w:val="000000"/>
                <w:sz w:val="20"/>
              </w:rPr>
              <w:t xml:space="preserve"> </w:t>
            </w:r>
            <w:r>
              <w:rPr>
                <w:rFonts w:ascii="Malgun Gothic"/>
                <w:b w:val="false"/>
                <w:i w:val="false"/>
                <w:color w:val="808080"/>
                <w:sz w:val="14"/>
              </w:rPr>
              <w:t>250</w:t>
            </w:r>
            <w:r>
              <w:rPr>
                <w:rFonts w:ascii="Malgun Gothic"/>
                <w:b/>
                <w:i w:val="false"/>
                <w:color w:val="000000"/>
                <w:sz w:val="20"/>
              </w:rPr>
              <w:t>[what / that]</w:t>
            </w:r>
            <w:r>
              <w:rPr>
                <w:rFonts w:ascii="Malgun Gothic"/>
                <w:b w:val="false"/>
                <w:i w:val="false"/>
                <w:color w:val="000000"/>
                <w:sz w:val="20"/>
              </w:rPr>
              <w:t xml:space="preserve"> participants </w:t>
            </w:r>
            <w:r>
              <w:rPr>
                <w:rFonts w:ascii="Malgun Gothic"/>
                <w:b w:val="false"/>
                <w:i w:val="false"/>
                <w:color w:val="808080"/>
                <w:sz w:val="14"/>
              </w:rPr>
              <w:t>251</w:t>
            </w:r>
            <w:r>
              <w:rPr>
                <w:rFonts w:ascii="Malgun Gothic"/>
                <w:b/>
                <w:i w:val="false"/>
                <w:color w:val="000000"/>
                <w:sz w:val="20"/>
              </w:rPr>
              <w:t>[whom / who]</w:t>
            </w:r>
            <w:r>
              <w:rPr>
                <w:rFonts w:ascii="Malgun Gothic"/>
                <w:b w:val="false"/>
                <w:i w:val="false"/>
                <w:color w:val="000000"/>
                <w:sz w:val="20"/>
              </w:rPr>
              <w:t xml:space="preserve"> </w:t>
            </w:r>
            <w:r>
              <w:rPr>
                <w:rFonts w:ascii="Malgun Gothic"/>
                <w:b w:val="false"/>
                <w:i w:val="false"/>
                <w:color w:val="808080"/>
                <w:sz w:val="14"/>
              </w:rPr>
              <w:t>252</w:t>
            </w:r>
            <w:r>
              <w:rPr>
                <w:rFonts w:ascii="Malgun Gothic"/>
                <w:b/>
                <w:i w:val="false"/>
                <w:color w:val="000000"/>
                <w:sz w:val="20"/>
              </w:rPr>
              <w:t>[limiting / limited]</w:t>
            </w:r>
            <w:r>
              <w:rPr>
                <w:rFonts w:ascii="Malgun Gothic"/>
                <w:b w:val="false"/>
                <w:i w:val="false"/>
                <w:color w:val="000000"/>
                <w:sz w:val="20"/>
              </w:rPr>
              <w:t xml:space="preserve"> their use of social media and digital devices </w:t>
            </w:r>
            <w:r>
              <w:rPr>
                <w:rFonts w:ascii="Malgun Gothic"/>
                <w:b w:val="false"/>
                <w:i w:val="false"/>
                <w:color w:val="808080"/>
                <w:sz w:val="14"/>
              </w:rPr>
              <w:t>253</w:t>
            </w:r>
            <w:r>
              <w:rPr>
                <w:rFonts w:ascii="Malgun Gothic"/>
                <w:b/>
                <w:i w:val="false"/>
                <w:color w:val="000000"/>
                <w:sz w:val="20"/>
              </w:rPr>
              <w:t>[reporting / reported]</w:t>
            </w:r>
            <w:r>
              <w:rPr>
                <w:rFonts w:ascii="Malgun Gothic"/>
                <w:b w:val="false"/>
                <w:i w:val="false"/>
                <w:color w:val="000000"/>
                <w:sz w:val="20"/>
              </w:rPr>
              <w:t xml:space="preserve"> lower levels of stress, anxiety, and depression. By </w:t>
            </w:r>
            <w:r>
              <w:rPr>
                <w:rFonts w:ascii="Malgun Gothic"/>
                <w:b w:val="false"/>
                <w:i w:val="false"/>
                <w:color w:val="808080"/>
                <w:sz w:val="14"/>
              </w:rPr>
              <w:t>254</w:t>
            </w:r>
            <w:r>
              <w:rPr>
                <w:rFonts w:ascii="Malgun Gothic"/>
                <w:b/>
                <w:i w:val="false"/>
                <w:color w:val="000000"/>
                <w:sz w:val="20"/>
              </w:rPr>
              <w:t>[reducing / reduce]</w:t>
            </w:r>
            <w:r>
              <w:rPr>
                <w:rFonts w:ascii="Malgun Gothic"/>
                <w:b w:val="false"/>
                <w:i w:val="false"/>
                <w:color w:val="000000"/>
                <w:sz w:val="20"/>
              </w:rPr>
              <w:t xml:space="preserve"> the constant stream of information and notifications, individuals were able </w:t>
            </w:r>
            <w:r>
              <w:rPr>
                <w:rFonts w:ascii="Malgun Gothic"/>
                <w:b w:val="false"/>
                <w:i w:val="false"/>
                <w:color w:val="808080"/>
                <w:sz w:val="14"/>
              </w:rPr>
              <w:t>255</w:t>
            </w:r>
            <w:r>
              <w:rPr>
                <w:rFonts w:ascii="Malgun Gothic"/>
                <w:b/>
                <w:i w:val="false"/>
                <w:color w:val="000000"/>
                <w:sz w:val="20"/>
              </w:rPr>
              <w:t>[to focus / focusing]</w:t>
            </w:r>
            <w:r>
              <w:rPr>
                <w:rFonts w:ascii="Malgun Gothic"/>
                <w:b w:val="false"/>
                <w:i w:val="false"/>
                <w:color w:val="000000"/>
                <w:sz w:val="20"/>
              </w:rPr>
              <w:t xml:space="preserve"> more on meaningful interactions and activities </w:t>
            </w:r>
            <w:r>
              <w:rPr>
                <w:rFonts w:ascii="Malgun Gothic"/>
                <w:b w:val="false"/>
                <w:i w:val="false"/>
                <w:color w:val="808080"/>
                <w:sz w:val="14"/>
              </w:rPr>
              <w:t>256</w:t>
            </w:r>
            <w:r>
              <w:rPr>
                <w:rFonts w:ascii="Malgun Gothic"/>
                <w:b/>
                <w:i w:val="false"/>
                <w:color w:val="000000"/>
                <w:sz w:val="20"/>
              </w:rPr>
              <w:t>[that / what]</w:t>
            </w:r>
            <w:r>
              <w:rPr>
                <w:rFonts w:ascii="Malgun Gothic"/>
                <w:b w:val="false"/>
                <w:i w:val="false"/>
                <w:color w:val="000000"/>
                <w:sz w:val="20"/>
              </w:rPr>
              <w:t xml:space="preserve"> </w:t>
            </w:r>
            <w:r>
              <w:rPr>
                <w:rFonts w:ascii="Malgun Gothic"/>
                <w:b w:val="false"/>
                <w:i w:val="false"/>
                <w:color w:val="808080"/>
                <w:sz w:val="14"/>
              </w:rPr>
              <w:t>257</w:t>
            </w:r>
            <w:r>
              <w:rPr>
                <w:rFonts w:ascii="Malgun Gothic"/>
                <w:b/>
                <w:i w:val="false"/>
                <w:color w:val="000000"/>
                <w:sz w:val="20"/>
              </w:rPr>
              <w:t>[promoting / promoted]</w:t>
            </w:r>
            <w:r>
              <w:rPr>
                <w:rFonts w:ascii="Malgun Gothic"/>
                <w:b w:val="false"/>
                <w:i w:val="false"/>
                <w:color w:val="000000"/>
                <w:sz w:val="20"/>
              </w:rPr>
              <w:t xml:space="preserve"> well-being. In another case, a corporate professional </w:t>
            </w:r>
            <w:r>
              <w:rPr>
                <w:rFonts w:ascii="Malgun Gothic"/>
                <w:b w:val="false"/>
                <w:i w:val="false"/>
                <w:color w:val="808080"/>
                <w:sz w:val="14"/>
              </w:rPr>
              <w:t>258</w:t>
            </w:r>
            <w:r>
              <w:rPr>
                <w:rFonts w:ascii="Malgun Gothic"/>
                <w:b/>
                <w:i w:val="false"/>
                <w:color w:val="000000"/>
                <w:sz w:val="20"/>
              </w:rPr>
              <w:t>[struggling / struggled]</w:t>
            </w:r>
            <w:r>
              <w:rPr>
                <w:rFonts w:ascii="Malgun Gothic"/>
                <w:b w:val="false"/>
                <w:i w:val="false"/>
                <w:color w:val="000000"/>
                <w:sz w:val="20"/>
              </w:rPr>
              <w:t xml:space="preserve"> with burnout and insomnia </w:t>
            </w:r>
            <w:r>
              <w:rPr>
                <w:rFonts w:ascii="Malgun Gothic"/>
                <w:b w:val="false"/>
                <w:i w:val="false"/>
                <w:color w:val="808080"/>
                <w:sz w:val="14"/>
              </w:rPr>
              <w:t>259</w:t>
            </w:r>
            <w:r>
              <w:rPr>
                <w:rFonts w:ascii="Malgun Gothic"/>
                <w:b/>
                <w:i w:val="false"/>
                <w:color w:val="000000"/>
                <w:sz w:val="20"/>
              </w:rPr>
              <w:t>[implemented / implementing]</w:t>
            </w:r>
            <w:r>
              <w:rPr>
                <w:rFonts w:ascii="Malgun Gothic"/>
                <w:b w:val="false"/>
                <w:i w:val="false"/>
                <w:color w:val="000000"/>
                <w:sz w:val="20"/>
              </w:rPr>
              <w:t xml:space="preserve"> digital minimalism techniques, such as </w:t>
            </w:r>
            <w:r>
              <w:rPr>
                <w:rFonts w:ascii="Malgun Gothic"/>
                <w:b w:val="false"/>
                <w:i w:val="false"/>
                <w:color w:val="808080"/>
                <w:sz w:val="14"/>
              </w:rPr>
              <w:t>260</w:t>
            </w:r>
            <w:r>
              <w:rPr>
                <w:rFonts w:ascii="Malgun Gothic"/>
                <w:b/>
                <w:i w:val="false"/>
                <w:color w:val="000000"/>
                <w:sz w:val="20"/>
              </w:rPr>
              <w:t>[set / setting]</w:t>
            </w:r>
            <w:r>
              <w:rPr>
                <w:rFonts w:ascii="Malgun Gothic"/>
                <w:b w:val="false"/>
                <w:i w:val="false"/>
                <w:color w:val="000000"/>
                <w:sz w:val="20"/>
              </w:rPr>
              <w:t xml:space="preserve"> boundaries for phone usage and </w:t>
            </w:r>
            <w:r>
              <w:rPr>
                <w:rFonts w:ascii="Malgun Gothic"/>
                <w:b w:val="false"/>
                <w:i w:val="false"/>
                <w:color w:val="808080"/>
                <w:sz w:val="14"/>
              </w:rPr>
              <w:t>261</w:t>
            </w:r>
            <w:r>
              <w:rPr>
                <w:rFonts w:ascii="Malgun Gothic"/>
                <w:b/>
                <w:i w:val="false"/>
                <w:color w:val="000000"/>
                <w:sz w:val="20"/>
              </w:rPr>
              <w:t>[practice / practicing]</w:t>
            </w:r>
            <w:r>
              <w:rPr>
                <w:rFonts w:ascii="Malgun Gothic"/>
                <w:b w:val="false"/>
                <w:i w:val="false"/>
                <w:color w:val="000000"/>
                <w:sz w:val="20"/>
              </w:rPr>
              <w:t xml:space="preserve"> mindfulness. As a result, he experienced </w:t>
            </w:r>
            <w:r>
              <w:rPr>
                <w:rFonts w:ascii="Malgun Gothic"/>
                <w:b w:val="false"/>
                <w:i w:val="false"/>
                <w:color w:val="808080"/>
                <w:sz w:val="14"/>
              </w:rPr>
              <w:t>262</w:t>
            </w:r>
            <w:r>
              <w:rPr>
                <w:rFonts w:ascii="Malgun Gothic"/>
                <w:b/>
                <w:i w:val="false"/>
                <w:color w:val="000000"/>
                <w:sz w:val="20"/>
              </w:rPr>
              <w:t>[improved / improve]</w:t>
            </w:r>
            <w:r>
              <w:rPr>
                <w:rFonts w:ascii="Malgun Gothic"/>
                <w:b w:val="false"/>
                <w:i w:val="false"/>
                <w:color w:val="000000"/>
                <w:sz w:val="20"/>
              </w:rPr>
              <w:t xml:space="preserve"> sleep quality, </w:t>
            </w:r>
            <w:r>
              <w:rPr>
                <w:rFonts w:ascii="Malgun Gothic"/>
                <w:b w:val="false"/>
                <w:i w:val="false"/>
                <w:color w:val="808080"/>
                <w:sz w:val="14"/>
              </w:rPr>
              <w:t>263</w:t>
            </w:r>
            <w:r>
              <w:rPr>
                <w:rFonts w:ascii="Malgun Gothic"/>
                <w:b/>
                <w:i w:val="false"/>
                <w:color w:val="000000"/>
                <w:sz w:val="20"/>
              </w:rPr>
              <w:t>[reduced / reducing]</w:t>
            </w:r>
            <w:r>
              <w:rPr>
                <w:rFonts w:ascii="Malgun Gothic"/>
                <w:b w:val="false"/>
                <w:i w:val="false"/>
                <w:color w:val="000000"/>
                <w:sz w:val="20"/>
              </w:rPr>
              <w:t xml:space="preserve"> stress levels, and a newfound sense of calm and clarity.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13. p6-no.36</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During the Ice Age, not only </w:t>
            </w:r>
            <w:r>
              <w:rPr>
                <w:rFonts w:ascii="Malgun Gothic"/>
                <w:b w:val="false"/>
                <w:i w:val="false"/>
                <w:color w:val="808080"/>
                <w:sz w:val="14"/>
              </w:rPr>
              <w:t>264</w:t>
            </w:r>
            <w:r>
              <w:rPr>
                <w:rFonts w:ascii="Malgun Gothic"/>
                <w:b/>
                <w:i w:val="false"/>
                <w:color w:val="000000"/>
                <w:sz w:val="20"/>
              </w:rPr>
              <w:t>[were / was]</w:t>
            </w:r>
            <w:r>
              <w:rPr>
                <w:rFonts w:ascii="Malgun Gothic"/>
                <w:b w:val="false"/>
                <w:i w:val="false"/>
                <w:color w:val="000000"/>
                <w:sz w:val="20"/>
              </w:rPr>
              <w:t xml:space="preserve"> the planet </w:t>
            </w:r>
            <w:r>
              <w:rPr>
                <w:rFonts w:ascii="Malgun Gothic"/>
                <w:b w:val="false"/>
                <w:i w:val="false"/>
                <w:color w:val="808080"/>
                <w:sz w:val="14"/>
              </w:rPr>
              <w:t>265</w:t>
            </w:r>
            <w:r>
              <w:rPr>
                <w:rFonts w:ascii="Malgun Gothic"/>
                <w:b/>
                <w:i w:val="false"/>
                <w:color w:val="000000"/>
                <w:sz w:val="20"/>
              </w:rPr>
              <w:t>[much / very]</w:t>
            </w:r>
            <w:r>
              <w:rPr>
                <w:rFonts w:ascii="Malgun Gothic"/>
                <w:b w:val="false"/>
                <w:i w:val="false"/>
                <w:color w:val="000000"/>
                <w:sz w:val="20"/>
              </w:rPr>
              <w:t xml:space="preserve"> colder, with ice sheets </w:t>
            </w:r>
            <w:r>
              <w:rPr>
                <w:rFonts w:ascii="Malgun Gothic"/>
                <w:b w:val="false"/>
                <w:i w:val="false"/>
                <w:color w:val="808080"/>
                <w:sz w:val="14"/>
              </w:rPr>
              <w:t>266</w:t>
            </w:r>
            <w:r>
              <w:rPr>
                <w:rFonts w:ascii="Malgun Gothic"/>
                <w:b/>
                <w:i w:val="false"/>
                <w:color w:val="000000"/>
                <w:sz w:val="20"/>
              </w:rPr>
              <w:t>[covering / cover]</w:t>
            </w:r>
            <w:r>
              <w:rPr>
                <w:rFonts w:ascii="Malgun Gothic"/>
                <w:b w:val="false"/>
                <w:i w:val="false"/>
                <w:color w:val="000000"/>
                <w:sz w:val="20"/>
              </w:rPr>
              <w:t xml:space="preserve"> much of </w:t>
            </w:r>
            <w:r>
              <w:rPr>
                <w:rFonts w:ascii="Malgun Gothic"/>
                <w:b w:val="false"/>
                <w:i w:val="false"/>
                <w:color w:val="808080"/>
                <w:sz w:val="14"/>
              </w:rPr>
              <w:t>267</w:t>
            </w:r>
            <w:r>
              <w:rPr>
                <w:rFonts w:ascii="Malgun Gothic"/>
                <w:b/>
                <w:i w:val="false"/>
                <w:color w:val="000000"/>
                <w:sz w:val="20"/>
              </w:rPr>
              <w:t>[what / that]</w:t>
            </w:r>
            <w:r>
              <w:rPr>
                <w:rFonts w:ascii="Malgun Gothic"/>
                <w:b w:val="false"/>
                <w:i w:val="false"/>
                <w:color w:val="000000"/>
                <w:sz w:val="20"/>
              </w:rPr>
              <w:t xml:space="preserve"> we </w:t>
            </w:r>
            <w:r>
              <w:rPr>
                <w:rFonts w:ascii="Malgun Gothic"/>
                <w:b w:val="false"/>
                <w:i w:val="false"/>
                <w:color w:val="808080"/>
                <w:sz w:val="14"/>
              </w:rPr>
              <w:t>268</w:t>
            </w:r>
            <w:r>
              <w:rPr>
                <w:rFonts w:ascii="Malgun Gothic"/>
                <w:b/>
                <w:i w:val="false"/>
                <w:color w:val="000000"/>
                <w:sz w:val="20"/>
              </w:rPr>
              <w:t>[calling / call]</w:t>
            </w:r>
            <w:r>
              <w:rPr>
                <w:rFonts w:ascii="Malgun Gothic"/>
                <w:b w:val="false"/>
                <w:i w:val="false"/>
                <w:color w:val="000000"/>
                <w:sz w:val="20"/>
              </w:rPr>
              <w:t xml:space="preserve"> the northern hemisphere today, but, </w:t>
            </w:r>
            <w:r>
              <w:rPr>
                <w:rFonts w:ascii="Malgun Gothic"/>
                <w:b w:val="false"/>
                <w:i w:val="false"/>
                <w:color w:val="808080"/>
                <w:sz w:val="14"/>
              </w:rPr>
              <w:t>269</w:t>
            </w:r>
            <w:r>
              <w:rPr>
                <w:rFonts w:ascii="Malgun Gothic"/>
                <w:b/>
                <w:i w:val="false"/>
                <w:color w:val="000000"/>
                <w:sz w:val="20"/>
              </w:rPr>
              <w:t>[crucially / crucial]</w:t>
            </w:r>
            <w:r>
              <w:rPr>
                <w:rFonts w:ascii="Malgun Gothic"/>
                <w:b w:val="false"/>
                <w:i w:val="false"/>
                <w:color w:val="000000"/>
                <w:sz w:val="20"/>
              </w:rPr>
              <w:t xml:space="preserve">, it was </w:t>
            </w:r>
            <w:r>
              <w:rPr>
                <w:rFonts w:ascii="Malgun Gothic"/>
                <w:b w:val="false"/>
                <w:i w:val="false"/>
                <w:color w:val="808080"/>
                <w:sz w:val="14"/>
              </w:rPr>
              <w:t>270</w:t>
            </w:r>
            <w:r>
              <w:rPr>
                <w:rFonts w:ascii="Malgun Gothic"/>
                <w:b/>
                <w:i w:val="false"/>
                <w:color w:val="000000"/>
                <w:sz w:val="20"/>
              </w:rPr>
              <w:t>[much / very]</w:t>
            </w:r>
            <w:r>
              <w:rPr>
                <w:rFonts w:ascii="Malgun Gothic"/>
                <w:b w:val="false"/>
                <w:i w:val="false"/>
                <w:color w:val="000000"/>
                <w:sz w:val="20"/>
              </w:rPr>
              <w:t xml:space="preserve"> drier. In Ireland, we often associate the cold with the wet but if it is really cold, there </w:t>
            </w:r>
            <w:r>
              <w:rPr>
                <w:rFonts w:ascii="Malgun Gothic"/>
                <w:b w:val="false"/>
                <w:i w:val="false"/>
                <w:color w:val="808080"/>
                <w:sz w:val="14"/>
              </w:rPr>
              <w:t>271</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272</w:t>
            </w:r>
            <w:r>
              <w:rPr>
                <w:rFonts w:ascii="Malgun Gothic"/>
                <w:b/>
                <w:i w:val="false"/>
                <w:color w:val="000000"/>
                <w:sz w:val="20"/>
              </w:rPr>
              <w:t>[far / very]</w:t>
            </w:r>
            <w:r>
              <w:rPr>
                <w:rFonts w:ascii="Malgun Gothic"/>
                <w:b w:val="false"/>
                <w:i w:val="false"/>
                <w:color w:val="000000"/>
                <w:sz w:val="20"/>
              </w:rPr>
              <w:t xml:space="preserve"> less evaporation, fewer clouds, and less rain. Our world in the Ice Age </w:t>
            </w:r>
            <w:r>
              <w:rPr>
                <w:rFonts w:ascii="Malgun Gothic"/>
                <w:b w:val="false"/>
                <w:i w:val="false"/>
                <w:color w:val="808080"/>
                <w:sz w:val="14"/>
              </w:rPr>
              <w:t>273</w:t>
            </w:r>
            <w:r>
              <w:rPr>
                <w:rFonts w:ascii="Malgun Gothic"/>
                <w:b/>
                <w:i w:val="false"/>
                <w:color w:val="000000"/>
                <w:sz w:val="20"/>
              </w:rPr>
              <w:t>[were / was]</w:t>
            </w:r>
            <w:r>
              <w:rPr>
                <w:rFonts w:ascii="Malgun Gothic"/>
                <w:b w:val="false"/>
                <w:i w:val="false"/>
                <w:color w:val="000000"/>
                <w:sz w:val="20"/>
              </w:rPr>
              <w:t xml:space="preserve"> cold and dry, </w:t>
            </w:r>
            <w:r>
              <w:rPr>
                <w:rFonts w:ascii="Malgun Gothic"/>
                <w:b w:val="false"/>
                <w:i w:val="false"/>
                <w:color w:val="808080"/>
                <w:sz w:val="14"/>
              </w:rPr>
              <w:t>274</w:t>
            </w:r>
            <w:r>
              <w:rPr>
                <w:rFonts w:ascii="Malgun Gothic"/>
                <w:b/>
                <w:i w:val="false"/>
                <w:color w:val="000000"/>
                <w:sz w:val="20"/>
              </w:rPr>
              <w:t>[meaning / meant]</w:t>
            </w:r>
            <w:r>
              <w:rPr>
                <w:rFonts w:ascii="Malgun Gothic"/>
                <w:b w:val="false"/>
                <w:i w:val="false"/>
                <w:color w:val="000000"/>
                <w:sz w:val="20"/>
              </w:rPr>
              <w:t xml:space="preserve"> it was </w:t>
            </w:r>
            <w:r>
              <w:rPr>
                <w:rFonts w:ascii="Malgun Gothic"/>
                <w:b w:val="false"/>
                <w:i w:val="false"/>
                <w:color w:val="808080"/>
                <w:sz w:val="14"/>
              </w:rPr>
              <w:t>275</w:t>
            </w:r>
            <w:r>
              <w:rPr>
                <w:rFonts w:ascii="Malgun Gothic"/>
                <w:b/>
                <w:i w:val="false"/>
                <w:color w:val="000000"/>
                <w:sz w:val="20"/>
              </w:rPr>
              <w:t>[difficultly / difficult]</w:t>
            </w:r>
            <w:r>
              <w:rPr>
                <w:rFonts w:ascii="Malgun Gothic"/>
                <w:b w:val="false"/>
                <w:i w:val="false"/>
                <w:color w:val="000000"/>
                <w:sz w:val="20"/>
              </w:rPr>
              <w:t xml:space="preserve"> for plants </w:t>
            </w:r>
            <w:r>
              <w:rPr>
                <w:rFonts w:ascii="Malgun Gothic"/>
                <w:b w:val="false"/>
                <w:i w:val="false"/>
                <w:color w:val="808080"/>
                <w:sz w:val="14"/>
              </w:rPr>
              <w:t>276</w:t>
            </w:r>
            <w:r>
              <w:rPr>
                <w:rFonts w:ascii="Malgun Gothic"/>
                <w:b/>
                <w:i w:val="false"/>
                <w:color w:val="000000"/>
                <w:sz w:val="20"/>
              </w:rPr>
              <w:t>[growing / to grow]</w:t>
            </w:r>
            <w:r>
              <w:rPr>
                <w:rFonts w:ascii="Malgun Gothic"/>
                <w:b w:val="false"/>
                <w:i w:val="false"/>
                <w:color w:val="000000"/>
                <w:sz w:val="20"/>
              </w:rPr>
              <w:t xml:space="preserve">. In this type of climate, farming isn't an option: it's too risky </w:t>
            </w:r>
            <w:r>
              <w:rPr>
                <w:rFonts w:ascii="Malgun Gothic"/>
                <w:b w:val="false"/>
                <w:i w:val="false"/>
                <w:color w:val="808080"/>
                <w:sz w:val="14"/>
              </w:rPr>
              <w:t>277</w:t>
            </w:r>
            <w:r>
              <w:rPr>
                <w:rFonts w:ascii="Malgun Gothic"/>
                <w:b/>
                <w:i w:val="false"/>
                <w:color w:val="000000"/>
                <w:sz w:val="20"/>
              </w:rPr>
              <w:t>[depend / to depend]</w:t>
            </w:r>
            <w:r>
              <w:rPr>
                <w:rFonts w:ascii="Malgun Gothic"/>
                <w:b w:val="false"/>
                <w:i w:val="false"/>
                <w:color w:val="000000"/>
                <w:sz w:val="20"/>
              </w:rPr>
              <w:t xml:space="preserve"> on any one piece of land </w:t>
            </w:r>
            <w:r>
              <w:rPr>
                <w:rFonts w:ascii="Malgun Gothic"/>
                <w:b w:val="false"/>
                <w:i w:val="false"/>
                <w:color w:val="808080"/>
                <w:sz w:val="14"/>
              </w:rPr>
              <w:t>278</w:t>
            </w:r>
            <w:r>
              <w:rPr>
                <w:rFonts w:ascii="Malgun Gothic"/>
                <w:b/>
                <w:i w:val="false"/>
                <w:color w:val="000000"/>
                <w:sz w:val="20"/>
              </w:rPr>
              <w:t>[to produce / produce]</w:t>
            </w:r>
            <w:r>
              <w:rPr>
                <w:rFonts w:ascii="Malgun Gothic"/>
                <w:b w:val="false"/>
                <w:i w:val="false"/>
                <w:color w:val="000000"/>
                <w:sz w:val="20"/>
              </w:rPr>
              <w:t xml:space="preserve"> the energy you need. As the temperature </w:t>
            </w:r>
            <w:r>
              <w:rPr>
                <w:rFonts w:ascii="Malgun Gothic"/>
                <w:b w:val="false"/>
                <w:i w:val="false"/>
                <w:color w:val="808080"/>
                <w:sz w:val="14"/>
              </w:rPr>
              <w:t>279</w:t>
            </w:r>
            <w:r>
              <w:rPr>
                <w:rFonts w:ascii="Malgun Gothic"/>
                <w:b/>
                <w:i w:val="false"/>
                <w:color w:val="000000"/>
                <w:sz w:val="20"/>
              </w:rPr>
              <w:t>[rose / rising]</w:t>
            </w:r>
            <w:r>
              <w:rPr>
                <w:rFonts w:ascii="Malgun Gothic"/>
                <w:b w:val="false"/>
                <w:i w:val="false"/>
                <w:color w:val="000000"/>
                <w:sz w:val="20"/>
              </w:rPr>
              <w:t xml:space="preserve"> and the ice caps </w:t>
            </w:r>
            <w:r>
              <w:rPr>
                <w:rFonts w:ascii="Malgun Gothic"/>
                <w:b w:val="false"/>
                <w:i w:val="false"/>
                <w:color w:val="808080"/>
                <w:sz w:val="14"/>
              </w:rPr>
              <w:t>280</w:t>
            </w:r>
            <w:r>
              <w:rPr>
                <w:rFonts w:ascii="Malgun Gothic"/>
                <w:b/>
                <w:i w:val="false"/>
                <w:color w:val="000000"/>
                <w:sz w:val="20"/>
              </w:rPr>
              <w:t>[melted / melting]</w:t>
            </w:r>
            <w:r>
              <w:rPr>
                <w:rFonts w:ascii="Malgun Gothic"/>
                <w:b w:val="false"/>
                <w:i w:val="false"/>
                <w:color w:val="000000"/>
                <w:sz w:val="20"/>
              </w:rPr>
              <w:t xml:space="preserve">, we experienced a sudden explosion of life. The world got warmer and wetter, and people started </w:t>
            </w:r>
            <w:r>
              <w:rPr>
                <w:rFonts w:ascii="Malgun Gothic"/>
                <w:b w:val="false"/>
                <w:i w:val="false"/>
                <w:color w:val="808080"/>
                <w:sz w:val="14"/>
              </w:rPr>
              <w:t>281</w:t>
            </w:r>
            <w:r>
              <w:rPr>
                <w:rFonts w:ascii="Malgun Gothic"/>
                <w:b/>
                <w:i w:val="false"/>
                <w:color w:val="000000"/>
                <w:sz w:val="20"/>
              </w:rPr>
              <w:t>[to live / living]</w:t>
            </w:r>
            <w:r>
              <w:rPr>
                <w:rFonts w:ascii="Malgun Gothic"/>
                <w:b w:val="false"/>
                <w:i w:val="false"/>
                <w:color w:val="000000"/>
                <w:sz w:val="20"/>
              </w:rPr>
              <w:t xml:space="preserve"> around places </w:t>
            </w:r>
            <w:r>
              <w:rPr>
                <w:rFonts w:ascii="Malgun Gothic"/>
                <w:b w:val="false"/>
                <w:i w:val="false"/>
                <w:color w:val="808080"/>
                <w:sz w:val="14"/>
              </w:rPr>
              <w:t>282</w:t>
            </w:r>
            <w:r>
              <w:rPr>
                <w:rFonts w:ascii="Malgun Gothic"/>
                <w:b/>
                <w:i w:val="false"/>
                <w:color w:val="000000"/>
                <w:sz w:val="20"/>
              </w:rPr>
              <w:t>[which / where]</w:t>
            </w:r>
            <w:r>
              <w:rPr>
                <w:rFonts w:ascii="Malgun Gothic"/>
                <w:b w:val="false"/>
                <w:i w:val="false"/>
                <w:color w:val="000000"/>
                <w:sz w:val="20"/>
              </w:rPr>
              <w:t xml:space="preserve"> they could make food grow most </w:t>
            </w:r>
            <w:r>
              <w:rPr>
                <w:rFonts w:ascii="Malgun Gothic"/>
                <w:b w:val="false"/>
                <w:i w:val="false"/>
                <w:color w:val="808080"/>
                <w:sz w:val="14"/>
              </w:rPr>
              <w:t>283</w:t>
            </w:r>
            <w:r>
              <w:rPr>
                <w:rFonts w:ascii="Malgun Gothic"/>
                <w:b/>
                <w:i w:val="false"/>
                <w:color w:val="000000"/>
                <w:sz w:val="20"/>
              </w:rPr>
              <w:t>[intensive / intensively]</w:t>
            </w:r>
            <w:r>
              <w:rPr>
                <w:rFonts w:ascii="Malgun Gothic"/>
                <w:b w:val="false"/>
                <w:i w:val="false"/>
                <w:color w:val="000000"/>
                <w:sz w:val="20"/>
              </w:rPr>
              <w:t xml:space="preserve">. This didn't happen overnight; it </w:t>
            </w:r>
            <w:r>
              <w:rPr>
                <w:rFonts w:ascii="Malgun Gothic"/>
                <w:b w:val="false"/>
                <w:i w:val="false"/>
                <w:color w:val="808080"/>
                <w:sz w:val="14"/>
              </w:rPr>
              <w:t>284</w:t>
            </w:r>
            <w:r>
              <w:rPr>
                <w:rFonts w:ascii="Malgun Gothic"/>
                <w:b/>
                <w:i w:val="false"/>
                <w:color w:val="000000"/>
                <w:sz w:val="20"/>
              </w:rPr>
              <w:t>[probably / probable]</w:t>
            </w:r>
            <w:r>
              <w:rPr>
                <w:rFonts w:ascii="Malgun Gothic"/>
                <w:b w:val="false"/>
                <w:i w:val="false"/>
                <w:color w:val="000000"/>
                <w:sz w:val="20"/>
              </w:rPr>
              <w:t xml:space="preserve"> </w:t>
            </w:r>
            <w:r>
              <w:rPr>
                <w:rFonts w:ascii="Malgun Gothic"/>
                <w:b w:val="false"/>
                <w:i w:val="false"/>
                <w:color w:val="808080"/>
                <w:sz w:val="14"/>
              </w:rPr>
              <w:t>285</w:t>
            </w:r>
            <w:r>
              <w:rPr>
                <w:rFonts w:ascii="Malgun Gothic"/>
                <w:b/>
                <w:i w:val="false"/>
                <w:color w:val="000000"/>
                <w:sz w:val="20"/>
              </w:rPr>
              <w:t>[taking / took]</w:t>
            </w:r>
            <w:r>
              <w:rPr>
                <w:rFonts w:ascii="Malgun Gothic"/>
                <w:b w:val="false"/>
                <w:i w:val="false"/>
                <w:color w:val="000000"/>
                <w:sz w:val="20"/>
              </w:rPr>
              <w:t xml:space="preserve"> thousands of years, with hunter-gatherers </w:t>
            </w:r>
            <w:r>
              <w:rPr>
                <w:rFonts w:ascii="Malgun Gothic"/>
                <w:b w:val="false"/>
                <w:i w:val="false"/>
                <w:color w:val="808080"/>
                <w:sz w:val="14"/>
              </w:rPr>
              <w:t>286</w:t>
            </w:r>
            <w:r>
              <w:rPr>
                <w:rFonts w:ascii="Malgun Gothic"/>
                <w:b/>
                <w:i w:val="false"/>
                <w:color w:val="000000"/>
                <w:sz w:val="20"/>
              </w:rPr>
              <w:t>[foraging / foraged]</w:t>
            </w:r>
            <w:r>
              <w:rPr>
                <w:rFonts w:ascii="Malgun Gothic"/>
                <w:b w:val="false"/>
                <w:i w:val="false"/>
                <w:color w:val="000000"/>
                <w:sz w:val="20"/>
              </w:rPr>
              <w:t xml:space="preserve"> and </w:t>
            </w:r>
            <w:r>
              <w:rPr>
                <w:rFonts w:ascii="Malgun Gothic"/>
                <w:b w:val="false"/>
                <w:i w:val="false"/>
                <w:color w:val="808080"/>
                <w:sz w:val="14"/>
              </w:rPr>
              <w:t>287</w:t>
            </w:r>
            <w:r>
              <w:rPr>
                <w:rFonts w:ascii="Malgun Gothic"/>
                <w:b/>
                <w:i w:val="false"/>
                <w:color w:val="000000"/>
                <w:sz w:val="20"/>
              </w:rPr>
              <w:t>[hunting / hunted]</w:t>
            </w:r>
            <w:r>
              <w:rPr>
                <w:rFonts w:ascii="Malgun Gothic"/>
                <w:b w:val="false"/>
                <w:i w:val="false"/>
                <w:color w:val="000000"/>
                <w:sz w:val="20"/>
              </w:rPr>
              <w:t xml:space="preserve">, while </w:t>
            </w:r>
            <w:r>
              <w:rPr>
                <w:rFonts w:ascii="Malgun Gothic"/>
                <w:b w:val="false"/>
                <w:i w:val="false"/>
                <w:color w:val="808080"/>
                <w:sz w:val="14"/>
              </w:rPr>
              <w:t>288</w:t>
            </w:r>
            <w:r>
              <w:rPr>
                <w:rFonts w:ascii="Malgun Gothic"/>
                <w:b/>
                <w:i w:val="false"/>
                <w:color w:val="000000"/>
                <w:sz w:val="20"/>
              </w:rPr>
              <w:t>[do / doing]</w:t>
            </w:r>
            <w:r>
              <w:rPr>
                <w:rFonts w:ascii="Malgun Gothic"/>
                <w:b w:val="false"/>
                <w:i w:val="false"/>
                <w:color w:val="000000"/>
                <w:sz w:val="20"/>
              </w:rPr>
              <w:t xml:space="preserve"> a little side hustle in farming.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14. p7-no.37</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The big difference between working and long-term memory </w:t>
            </w:r>
            <w:r>
              <w:rPr>
                <w:rFonts w:ascii="Malgun Gothic"/>
                <w:b w:val="false"/>
                <w:i w:val="false"/>
                <w:color w:val="808080"/>
                <w:sz w:val="14"/>
              </w:rPr>
              <w:t>289</w:t>
            </w:r>
            <w:r>
              <w:rPr>
                <w:rFonts w:ascii="Malgun Gothic"/>
                <w:b/>
                <w:i w:val="false"/>
                <w:color w:val="000000"/>
                <w:sz w:val="20"/>
              </w:rPr>
              <w:t>[is / are]</w:t>
            </w:r>
            <w:r>
              <w:rPr>
                <w:rFonts w:ascii="Malgun Gothic"/>
                <w:b w:val="false"/>
                <w:i w:val="false"/>
                <w:color w:val="000000"/>
                <w:sz w:val="20"/>
              </w:rPr>
              <w:t xml:space="preserve"> </w:t>
            </w:r>
            <w:r>
              <w:rPr>
                <w:rFonts w:ascii="Malgun Gothic"/>
                <w:b w:val="false"/>
                <w:i w:val="false"/>
                <w:color w:val="808080"/>
                <w:sz w:val="14"/>
              </w:rPr>
              <w:t>290</w:t>
            </w:r>
            <w:r>
              <w:rPr>
                <w:rFonts w:ascii="Malgun Gothic"/>
                <w:b/>
                <w:i w:val="false"/>
                <w:color w:val="000000"/>
                <w:sz w:val="20"/>
              </w:rPr>
              <w:t>[what / that]</w:t>
            </w:r>
            <w:r>
              <w:rPr>
                <w:rFonts w:ascii="Malgun Gothic"/>
                <w:b w:val="false"/>
                <w:i w:val="false"/>
                <w:color w:val="000000"/>
                <w:sz w:val="20"/>
              </w:rPr>
              <w:t xml:space="preserve"> we are </w:t>
            </w:r>
            <w:r>
              <w:rPr>
                <w:rFonts w:ascii="Malgun Gothic"/>
                <w:b w:val="false"/>
                <w:i w:val="false"/>
                <w:color w:val="808080"/>
                <w:sz w:val="14"/>
              </w:rPr>
              <w:t>291</w:t>
            </w:r>
            <w:r>
              <w:rPr>
                <w:rFonts w:ascii="Malgun Gothic"/>
                <w:b/>
                <w:i w:val="false"/>
                <w:color w:val="000000"/>
                <w:sz w:val="20"/>
              </w:rPr>
              <w:t>[explicit / explicitly]</w:t>
            </w:r>
            <w:r>
              <w:rPr>
                <w:rFonts w:ascii="Malgun Gothic"/>
                <w:b w:val="false"/>
                <w:i w:val="false"/>
                <w:color w:val="000000"/>
                <w:sz w:val="20"/>
              </w:rPr>
              <w:t xml:space="preserve"> aware of the information in working memory, but we are not able to </w:t>
            </w:r>
            <w:r>
              <w:rPr>
                <w:rFonts w:ascii="Malgun Gothic"/>
                <w:b w:val="false"/>
                <w:i w:val="false"/>
                <w:color w:val="808080"/>
                <w:sz w:val="14"/>
              </w:rPr>
              <w:t>292</w:t>
            </w:r>
            <w:r>
              <w:rPr>
                <w:rFonts w:ascii="Malgun Gothic"/>
                <w:b/>
                <w:i w:val="false"/>
                <w:color w:val="000000"/>
                <w:sz w:val="20"/>
              </w:rPr>
              <w:t>[directly / direct]</w:t>
            </w:r>
            <w:r>
              <w:rPr>
                <w:rFonts w:ascii="Malgun Gothic"/>
                <w:b w:val="false"/>
                <w:i w:val="false"/>
                <w:color w:val="000000"/>
                <w:sz w:val="20"/>
              </w:rPr>
              <w:t xml:space="preserve"> </w:t>
            </w:r>
            <w:r>
              <w:rPr>
                <w:rFonts w:ascii="Malgun Gothic"/>
                <w:b w:val="false"/>
                <w:i w:val="false"/>
                <w:color w:val="808080"/>
                <w:sz w:val="14"/>
              </w:rPr>
              <w:t>293</w:t>
            </w:r>
            <w:r>
              <w:rPr>
                <w:rFonts w:ascii="Malgun Gothic"/>
                <w:b/>
                <w:i w:val="false"/>
                <w:color w:val="000000"/>
                <w:sz w:val="20"/>
              </w:rPr>
              <w:t>[accesses / access]</w:t>
            </w:r>
            <w:r>
              <w:rPr>
                <w:rFonts w:ascii="Malgun Gothic"/>
                <w:b w:val="false"/>
                <w:i w:val="false"/>
                <w:color w:val="000000"/>
                <w:sz w:val="20"/>
              </w:rPr>
              <w:t xml:space="preserve"> the information in our long-term memory. We access long-term memory by </w:t>
            </w:r>
            <w:r>
              <w:rPr>
                <w:rFonts w:ascii="Malgun Gothic"/>
                <w:b w:val="false"/>
                <w:i w:val="false"/>
                <w:color w:val="808080"/>
                <w:sz w:val="14"/>
              </w:rPr>
              <w:t>294</w:t>
            </w:r>
            <w:r>
              <w:rPr>
                <w:rFonts w:ascii="Malgun Gothic"/>
                <w:b/>
                <w:i w:val="false"/>
                <w:color w:val="000000"/>
                <w:sz w:val="20"/>
              </w:rPr>
              <w:t>[bring / bringing]</w:t>
            </w:r>
            <w:r>
              <w:rPr>
                <w:rFonts w:ascii="Malgun Gothic"/>
                <w:b w:val="false"/>
                <w:i w:val="false"/>
                <w:color w:val="000000"/>
                <w:sz w:val="20"/>
              </w:rPr>
              <w:t xml:space="preserve"> the information into working memory. For example, right now you are not aware of all the actors you </w:t>
            </w:r>
            <w:r>
              <w:rPr>
                <w:rFonts w:ascii="Malgun Gothic"/>
                <w:b w:val="false"/>
                <w:i w:val="false"/>
                <w:color w:val="808080"/>
                <w:sz w:val="14"/>
              </w:rPr>
              <w:t>295</w:t>
            </w:r>
            <w:r>
              <w:rPr>
                <w:rFonts w:ascii="Malgun Gothic"/>
                <w:b/>
                <w:i w:val="false"/>
                <w:color w:val="000000"/>
                <w:sz w:val="20"/>
              </w:rPr>
              <w:t>[have / having]</w:t>
            </w:r>
            <w:r>
              <w:rPr>
                <w:rFonts w:ascii="Malgun Gothic"/>
                <w:b w:val="false"/>
                <w:i w:val="false"/>
                <w:color w:val="000000"/>
                <w:sz w:val="20"/>
              </w:rPr>
              <w:t xml:space="preserve"> ever seen. They </w:t>
            </w:r>
            <w:r>
              <w:rPr>
                <w:rFonts w:ascii="Malgun Gothic"/>
                <w:b w:val="false"/>
                <w:i w:val="false"/>
                <w:color w:val="808080"/>
                <w:sz w:val="14"/>
              </w:rPr>
              <w:t>296</w:t>
            </w:r>
            <w:r>
              <w:rPr>
                <w:rFonts w:ascii="Malgun Gothic"/>
                <w:b/>
                <w:i w:val="false"/>
                <w:color w:val="000000"/>
                <w:sz w:val="20"/>
              </w:rPr>
              <w:t>[store / are stored]</w:t>
            </w:r>
            <w:r>
              <w:rPr>
                <w:rFonts w:ascii="Malgun Gothic"/>
                <w:b w:val="false"/>
                <w:i w:val="false"/>
                <w:color w:val="000000"/>
                <w:sz w:val="20"/>
              </w:rPr>
              <w:t xml:space="preserve"> in your long-term memory outside your consciousness. However, if I asked you </w:t>
            </w:r>
            <w:r>
              <w:rPr>
                <w:rFonts w:ascii="Malgun Gothic"/>
                <w:b w:val="false"/>
                <w:i w:val="false"/>
                <w:color w:val="808080"/>
                <w:sz w:val="14"/>
              </w:rPr>
              <w:t>297</w:t>
            </w:r>
            <w:r>
              <w:rPr>
                <w:rFonts w:ascii="Malgun Gothic"/>
                <w:b/>
                <w:i w:val="false"/>
                <w:color w:val="000000"/>
                <w:sz w:val="20"/>
              </w:rPr>
              <w:t>[listing / to list]</w:t>
            </w:r>
            <w:r>
              <w:rPr>
                <w:rFonts w:ascii="Malgun Gothic"/>
                <w:b w:val="false"/>
                <w:i w:val="false"/>
                <w:color w:val="000000"/>
                <w:sz w:val="20"/>
              </w:rPr>
              <w:t xml:space="preserve"> all the actors, you would use your working memory </w:t>
            </w:r>
            <w:r>
              <w:rPr>
                <w:rFonts w:ascii="Malgun Gothic"/>
                <w:b w:val="false"/>
                <w:i w:val="false"/>
                <w:color w:val="808080"/>
                <w:sz w:val="14"/>
              </w:rPr>
              <w:t>298</w:t>
            </w:r>
            <w:r>
              <w:rPr>
                <w:rFonts w:ascii="Malgun Gothic"/>
                <w:b/>
                <w:i w:val="false"/>
                <w:color w:val="000000"/>
                <w:sz w:val="20"/>
              </w:rPr>
              <w:t>[to retrieve / retrieve]</w:t>
            </w:r>
            <w:r>
              <w:rPr>
                <w:rFonts w:ascii="Malgun Gothic"/>
                <w:b w:val="false"/>
                <w:i w:val="false"/>
                <w:color w:val="000000"/>
                <w:sz w:val="20"/>
              </w:rPr>
              <w:t xml:space="preserve"> </w:t>
            </w:r>
            <w:r>
              <w:rPr>
                <w:rFonts w:ascii="Malgun Gothic"/>
                <w:b w:val="false"/>
                <w:i w:val="false"/>
                <w:color w:val="808080"/>
                <w:sz w:val="14"/>
              </w:rPr>
              <w:t>299</w:t>
            </w:r>
            <w:r>
              <w:rPr>
                <w:rFonts w:ascii="Malgun Gothic"/>
                <w:b/>
                <w:i w:val="false"/>
                <w:color w:val="000000"/>
                <w:sz w:val="20"/>
              </w:rPr>
              <w:t>[it / them]</w:t>
            </w:r>
            <w:r>
              <w:rPr>
                <w:rFonts w:ascii="Malgun Gothic"/>
                <w:b w:val="false"/>
                <w:i w:val="false"/>
                <w:color w:val="000000"/>
                <w:sz w:val="20"/>
              </w:rPr>
              <w:t xml:space="preserve"> one by one and </w:t>
            </w:r>
            <w:r>
              <w:rPr>
                <w:rFonts w:ascii="Malgun Gothic"/>
                <w:b w:val="false"/>
                <w:i w:val="false"/>
                <w:color w:val="808080"/>
                <w:sz w:val="14"/>
              </w:rPr>
              <w:t>300</w:t>
            </w:r>
            <w:r>
              <w:rPr>
                <w:rFonts w:ascii="Malgun Gothic"/>
                <w:b/>
                <w:i w:val="false"/>
                <w:color w:val="000000"/>
                <w:sz w:val="20"/>
              </w:rPr>
              <w:t>[reel / reeling]</w:t>
            </w:r>
            <w:r>
              <w:rPr>
                <w:rFonts w:ascii="Malgun Gothic"/>
                <w:b w:val="false"/>
                <w:i w:val="false"/>
                <w:color w:val="000000"/>
                <w:sz w:val="20"/>
              </w:rPr>
              <w:t xml:space="preserve"> </w:t>
            </w:r>
            <w:r>
              <w:rPr>
                <w:rFonts w:ascii="Malgun Gothic"/>
                <w:b w:val="false"/>
                <w:i w:val="false"/>
                <w:color w:val="808080"/>
                <w:sz w:val="14"/>
              </w:rPr>
              <w:t>301</w:t>
            </w:r>
            <w:r>
              <w:rPr>
                <w:rFonts w:ascii="Malgun Gothic"/>
                <w:b/>
                <w:i w:val="false"/>
                <w:color w:val="000000"/>
                <w:sz w:val="20"/>
              </w:rPr>
              <w:t>[them / it]</w:t>
            </w:r>
            <w:r>
              <w:rPr>
                <w:rFonts w:ascii="Malgun Gothic"/>
                <w:b w:val="false"/>
                <w:i w:val="false"/>
                <w:color w:val="000000"/>
                <w:sz w:val="20"/>
              </w:rPr>
              <w:t xml:space="preserve"> off. Your working memory can access your long-term memory and </w:t>
            </w:r>
            <w:r>
              <w:rPr>
                <w:rFonts w:ascii="Malgun Gothic"/>
                <w:b w:val="false"/>
                <w:i w:val="false"/>
                <w:color w:val="808080"/>
                <w:sz w:val="14"/>
              </w:rPr>
              <w:t>302</w:t>
            </w:r>
            <w:r>
              <w:rPr>
                <w:rFonts w:ascii="Malgun Gothic"/>
                <w:b/>
                <w:i w:val="false"/>
                <w:color w:val="000000"/>
                <w:sz w:val="20"/>
              </w:rPr>
              <w:t>[bring / bringing]</w:t>
            </w:r>
            <w:r>
              <w:rPr>
                <w:rFonts w:ascii="Malgun Gothic"/>
                <w:b w:val="false"/>
                <w:i w:val="false"/>
                <w:color w:val="000000"/>
                <w:sz w:val="20"/>
              </w:rPr>
              <w:t xml:space="preserve"> those memories to awareness. But remember it has a limit of seven items or chunks. Each actor would be an item. </w:t>
            </w:r>
            <w:r>
              <w:rPr>
                <w:rFonts w:ascii="Malgun Gothic"/>
                <w:b w:val="false"/>
                <w:i w:val="false"/>
                <w:color w:val="808080"/>
                <w:sz w:val="14"/>
              </w:rPr>
              <w:t>303</w:t>
            </w:r>
            <w:r>
              <w:rPr>
                <w:rFonts w:ascii="Malgun Gothic"/>
                <w:b/>
                <w:i w:val="false"/>
                <w:color w:val="000000"/>
                <w:sz w:val="20"/>
              </w:rPr>
              <w:t>[Try / Trying]</w:t>
            </w:r>
            <w:r>
              <w:rPr>
                <w:rFonts w:ascii="Malgun Gothic"/>
                <w:b w:val="false"/>
                <w:i w:val="false"/>
                <w:color w:val="000000"/>
                <w:sz w:val="20"/>
              </w:rPr>
              <w:t xml:space="preserve"> and </w:t>
            </w:r>
            <w:r>
              <w:rPr>
                <w:rFonts w:ascii="Malgun Gothic"/>
                <w:b w:val="false"/>
                <w:i w:val="false"/>
                <w:color w:val="808080"/>
                <w:sz w:val="14"/>
              </w:rPr>
              <w:t>304</w:t>
            </w:r>
            <w:r>
              <w:rPr>
                <w:rFonts w:ascii="Malgun Gothic"/>
                <w:b/>
                <w:i w:val="false"/>
                <w:color w:val="000000"/>
                <w:sz w:val="20"/>
              </w:rPr>
              <w:t>[holding / hold]</w:t>
            </w:r>
            <w:r>
              <w:rPr>
                <w:rFonts w:ascii="Malgun Gothic"/>
                <w:b w:val="false"/>
                <w:i w:val="false"/>
                <w:color w:val="000000"/>
                <w:sz w:val="20"/>
              </w:rPr>
              <w:t xml:space="preserve"> all the actors you </w:t>
            </w:r>
            <w:r>
              <w:rPr>
                <w:rFonts w:ascii="Malgun Gothic"/>
                <w:b w:val="false"/>
                <w:i w:val="false"/>
                <w:color w:val="808080"/>
                <w:sz w:val="14"/>
              </w:rPr>
              <w:t>305</w:t>
            </w:r>
            <w:r>
              <w:rPr>
                <w:rFonts w:ascii="Malgun Gothic"/>
                <w:b/>
                <w:i w:val="false"/>
                <w:color w:val="000000"/>
                <w:sz w:val="20"/>
              </w:rPr>
              <w:t>[know / knowing]</w:t>
            </w:r>
            <w:r>
              <w:rPr>
                <w:rFonts w:ascii="Malgun Gothic"/>
                <w:b w:val="false"/>
                <w:i w:val="false"/>
                <w:color w:val="000000"/>
                <w:sz w:val="20"/>
              </w:rPr>
              <w:t xml:space="preserve"> in your explicit awareness. You might try </w:t>
            </w:r>
            <w:r>
              <w:rPr>
                <w:rFonts w:ascii="Malgun Gothic"/>
                <w:b w:val="false"/>
                <w:i w:val="false"/>
                <w:color w:val="808080"/>
                <w:sz w:val="14"/>
              </w:rPr>
              <w:t>306</w:t>
            </w:r>
            <w:r>
              <w:rPr>
                <w:rFonts w:ascii="Malgun Gothic"/>
                <w:b/>
                <w:i w:val="false"/>
                <w:color w:val="000000"/>
                <w:sz w:val="20"/>
              </w:rPr>
              <w:t>[to visualize / visualizing]</w:t>
            </w:r>
            <w:r>
              <w:rPr>
                <w:rFonts w:ascii="Malgun Gothic"/>
                <w:b w:val="false"/>
                <w:i w:val="false"/>
                <w:color w:val="000000"/>
                <w:sz w:val="20"/>
              </w:rPr>
              <w:t xml:space="preserve"> a large group of them. But you still would only be aware of a few actors at any one time.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15. p7-no.38</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If you gesture while </w:t>
            </w:r>
            <w:r>
              <w:rPr>
                <w:rFonts w:ascii="Malgun Gothic"/>
                <w:b w:val="false"/>
                <w:i w:val="false"/>
                <w:color w:val="808080"/>
                <w:sz w:val="14"/>
              </w:rPr>
              <w:t>307</w:t>
            </w:r>
            <w:r>
              <w:rPr>
                <w:rFonts w:ascii="Malgun Gothic"/>
                <w:b/>
                <w:i w:val="false"/>
                <w:color w:val="000000"/>
                <w:sz w:val="20"/>
              </w:rPr>
              <w:t>[described / describing]</w:t>
            </w:r>
            <w:r>
              <w:rPr>
                <w:rFonts w:ascii="Malgun Gothic"/>
                <w:b w:val="false"/>
                <w:i w:val="false"/>
                <w:color w:val="000000"/>
                <w:sz w:val="20"/>
              </w:rPr>
              <w:t xml:space="preserve"> an event, do you think you'll be able </w:t>
            </w:r>
            <w:r>
              <w:rPr>
                <w:rFonts w:ascii="Malgun Gothic"/>
                <w:b w:val="false"/>
                <w:i w:val="false"/>
                <w:color w:val="808080"/>
                <w:sz w:val="14"/>
              </w:rPr>
              <w:t>308</w:t>
            </w:r>
            <w:r>
              <w:rPr>
                <w:rFonts w:ascii="Malgun Gothic"/>
                <w:b/>
                <w:i w:val="false"/>
                <w:color w:val="000000"/>
                <w:sz w:val="20"/>
              </w:rPr>
              <w:t>[to recall / recalling]</w:t>
            </w:r>
            <w:r>
              <w:rPr>
                <w:rFonts w:ascii="Malgun Gothic"/>
                <w:b w:val="false"/>
                <w:i w:val="false"/>
                <w:color w:val="000000"/>
                <w:sz w:val="20"/>
              </w:rPr>
              <w:t xml:space="preserve"> that event better than if you don't gesture? We had adults </w:t>
            </w:r>
            <w:r>
              <w:rPr>
                <w:rFonts w:ascii="Malgun Gothic"/>
                <w:b w:val="false"/>
                <w:i w:val="false"/>
                <w:color w:val="808080"/>
                <w:sz w:val="14"/>
              </w:rPr>
              <w:t>309</w:t>
            </w:r>
            <w:r>
              <w:rPr>
                <w:rFonts w:ascii="Malgun Gothic"/>
                <w:b/>
                <w:i w:val="false"/>
                <w:color w:val="000000"/>
                <w:sz w:val="20"/>
              </w:rPr>
              <w:t>[watch / watching]</w:t>
            </w:r>
            <w:r>
              <w:rPr>
                <w:rFonts w:ascii="Malgun Gothic"/>
                <w:b w:val="false"/>
                <w:i w:val="false"/>
                <w:color w:val="000000"/>
                <w:sz w:val="20"/>
              </w:rPr>
              <w:t xml:space="preserve"> videos of toy objects, animals, and people </w:t>
            </w:r>
            <w:r>
              <w:rPr>
                <w:rFonts w:ascii="Malgun Gothic"/>
                <w:b w:val="false"/>
                <w:i w:val="false"/>
                <w:color w:val="808080"/>
                <w:sz w:val="14"/>
              </w:rPr>
              <w:t>310</w:t>
            </w:r>
            <w:r>
              <w:rPr>
                <w:rFonts w:ascii="Malgun Gothic"/>
                <w:b/>
                <w:i w:val="false"/>
                <w:color w:val="000000"/>
                <w:sz w:val="20"/>
              </w:rPr>
              <w:t>[performed / performing]</w:t>
            </w:r>
            <w:r>
              <w:rPr>
                <w:rFonts w:ascii="Malgun Gothic"/>
                <w:b w:val="false"/>
                <w:i w:val="false"/>
                <w:color w:val="000000"/>
                <w:sz w:val="20"/>
              </w:rPr>
              <w:t xml:space="preserve"> various, sometimes odd, actions: a chicken </w:t>
            </w:r>
            <w:r>
              <w:rPr>
                <w:rFonts w:ascii="Malgun Gothic"/>
                <w:b w:val="false"/>
                <w:i w:val="false"/>
                <w:color w:val="808080"/>
                <w:sz w:val="14"/>
              </w:rPr>
              <w:t>311</w:t>
            </w:r>
            <w:r>
              <w:rPr>
                <w:rFonts w:ascii="Malgun Gothic"/>
                <w:b/>
                <w:i w:val="false"/>
                <w:color w:val="000000"/>
                <w:sz w:val="20"/>
              </w:rPr>
              <w:t>[slid / sliding]</w:t>
            </w:r>
            <w:r>
              <w:rPr>
                <w:rFonts w:ascii="Malgun Gothic"/>
                <w:b w:val="false"/>
                <w:i w:val="false"/>
                <w:color w:val="000000"/>
                <w:sz w:val="20"/>
              </w:rPr>
              <w:t xml:space="preserve"> to a policeman, a jogger </w:t>
            </w:r>
            <w:r>
              <w:rPr>
                <w:rFonts w:ascii="Malgun Gothic"/>
                <w:b w:val="false"/>
                <w:i w:val="false"/>
                <w:color w:val="808080"/>
                <w:sz w:val="14"/>
              </w:rPr>
              <w:t>312</w:t>
            </w:r>
            <w:r>
              <w:rPr>
                <w:rFonts w:ascii="Malgun Gothic"/>
                <w:b/>
                <w:i w:val="false"/>
                <w:color w:val="000000"/>
                <w:sz w:val="20"/>
              </w:rPr>
              <w:t>[bent / bending]</w:t>
            </w:r>
            <w:r>
              <w:rPr>
                <w:rFonts w:ascii="Malgun Gothic"/>
                <w:b w:val="false"/>
                <w:i w:val="false"/>
                <w:color w:val="000000"/>
                <w:sz w:val="20"/>
              </w:rPr>
              <w:t xml:space="preserve"> down </w:t>
            </w:r>
            <w:r>
              <w:rPr>
                <w:rFonts w:ascii="Malgun Gothic"/>
                <w:b w:val="false"/>
                <w:i w:val="false"/>
                <w:color w:val="808080"/>
                <w:sz w:val="14"/>
              </w:rPr>
              <w:t>313</w:t>
            </w:r>
            <w:r>
              <w:rPr>
                <w:rFonts w:ascii="Malgun Gothic"/>
                <w:b/>
                <w:i w:val="false"/>
                <w:color w:val="000000"/>
                <w:sz w:val="20"/>
              </w:rPr>
              <w:t>[touch / to touch]</w:t>
            </w:r>
            <w:r>
              <w:rPr>
                <w:rFonts w:ascii="Malgun Gothic"/>
                <w:b w:val="false"/>
                <w:i w:val="false"/>
                <w:color w:val="000000"/>
                <w:sz w:val="20"/>
              </w:rPr>
              <w:t xml:space="preserve"> his toes, a fence </w:t>
            </w:r>
            <w:r>
              <w:rPr>
                <w:rFonts w:ascii="Malgun Gothic"/>
                <w:b w:val="false"/>
                <w:i w:val="false"/>
                <w:color w:val="808080"/>
                <w:sz w:val="14"/>
              </w:rPr>
              <w:t>314</w:t>
            </w:r>
            <w:r>
              <w:rPr>
                <w:rFonts w:ascii="Malgun Gothic"/>
                <w:b/>
                <w:i w:val="false"/>
                <w:color w:val="000000"/>
                <w:sz w:val="20"/>
              </w:rPr>
              <w:t>[swung / swinging]</w:t>
            </w:r>
            <w:r>
              <w:rPr>
                <w:rFonts w:ascii="Malgun Gothic"/>
                <w:b w:val="false"/>
                <w:i w:val="false"/>
                <w:color w:val="000000"/>
                <w:sz w:val="20"/>
              </w:rPr>
              <w:t xml:space="preserve"> shut on its own. We then tested the adults' memories of these events </w:t>
            </w:r>
            <w:r>
              <w:rPr>
                <w:rFonts w:ascii="Malgun Gothic"/>
                <w:b w:val="false"/>
                <w:i w:val="false"/>
                <w:color w:val="808080"/>
                <w:sz w:val="14"/>
              </w:rPr>
              <w:t>315</w:t>
            </w:r>
            <w:r>
              <w:rPr>
                <w:rFonts w:ascii="Malgun Gothic"/>
                <w:b/>
                <w:i w:val="false"/>
                <w:color w:val="000000"/>
                <w:sz w:val="20"/>
              </w:rPr>
              <w:t>[immediate / immediately]</w:t>
            </w:r>
            <w:r>
              <w:rPr>
                <w:rFonts w:ascii="Malgun Gothic"/>
                <w:b w:val="false"/>
                <w:i w:val="false"/>
                <w:color w:val="000000"/>
                <w:sz w:val="20"/>
              </w:rPr>
              <w:t xml:space="preserve"> after the descriptions and three weeks later. Adults </w:t>
            </w:r>
            <w:r>
              <w:rPr>
                <w:rFonts w:ascii="Malgun Gothic"/>
                <w:b w:val="false"/>
                <w:i w:val="false"/>
                <w:color w:val="808080"/>
                <w:sz w:val="14"/>
              </w:rPr>
              <w:t>316</w:t>
            </w:r>
            <w:r>
              <w:rPr>
                <w:rFonts w:ascii="Malgun Gothic"/>
                <w:b/>
                <w:i w:val="false"/>
                <w:color w:val="000000"/>
                <w:sz w:val="20"/>
              </w:rPr>
              <w:t>[what / who]</w:t>
            </w:r>
            <w:r>
              <w:rPr>
                <w:rFonts w:ascii="Malgun Gothic"/>
                <w:b w:val="false"/>
                <w:i w:val="false"/>
                <w:color w:val="000000"/>
                <w:sz w:val="20"/>
              </w:rPr>
              <w:t xml:space="preserve"> </w:t>
            </w:r>
            <w:r>
              <w:rPr>
                <w:rFonts w:ascii="Malgun Gothic"/>
                <w:b w:val="false"/>
                <w:i w:val="false"/>
                <w:color w:val="808080"/>
                <w:sz w:val="14"/>
              </w:rPr>
              <w:t>317</w:t>
            </w:r>
            <w:r>
              <w:rPr>
                <w:rFonts w:ascii="Malgun Gothic"/>
                <w:b/>
                <w:i w:val="false"/>
                <w:color w:val="000000"/>
                <w:sz w:val="20"/>
              </w:rPr>
              <w:t>[were told / told]</w:t>
            </w:r>
            <w:r>
              <w:rPr>
                <w:rFonts w:ascii="Malgun Gothic"/>
                <w:b w:val="false"/>
                <w:i w:val="false"/>
                <w:color w:val="000000"/>
                <w:sz w:val="20"/>
              </w:rPr>
              <w:t xml:space="preserve"> </w:t>
            </w:r>
            <w:r>
              <w:rPr>
                <w:rFonts w:ascii="Malgun Gothic"/>
                <w:b w:val="false"/>
                <w:i w:val="false"/>
                <w:color w:val="808080"/>
                <w:sz w:val="14"/>
              </w:rPr>
              <w:t>318</w:t>
            </w:r>
            <w:r>
              <w:rPr>
                <w:rFonts w:ascii="Malgun Gothic"/>
                <w:b/>
                <w:i w:val="false"/>
                <w:color w:val="000000"/>
                <w:sz w:val="20"/>
              </w:rPr>
              <w:t>[gesturing / to gesture]</w:t>
            </w:r>
            <w:r>
              <w:rPr>
                <w:rFonts w:ascii="Malgun Gothic"/>
                <w:b w:val="false"/>
                <w:i w:val="false"/>
                <w:color w:val="000000"/>
                <w:sz w:val="20"/>
              </w:rPr>
              <w:t xml:space="preserve"> </w:t>
            </w:r>
            <w:r>
              <w:rPr>
                <w:rFonts w:ascii="Malgun Gothic"/>
                <w:b w:val="false"/>
                <w:i w:val="false"/>
                <w:color w:val="808080"/>
                <w:sz w:val="14"/>
              </w:rPr>
              <w:t>319</w:t>
            </w:r>
            <w:r>
              <w:rPr>
                <w:rFonts w:ascii="Malgun Gothic"/>
                <w:b/>
                <w:i w:val="false"/>
                <w:color w:val="000000"/>
                <w:sz w:val="20"/>
              </w:rPr>
              <w:t>[while / during]</w:t>
            </w:r>
            <w:r>
              <w:rPr>
                <w:rFonts w:ascii="Malgun Gothic"/>
                <w:b w:val="false"/>
                <w:i w:val="false"/>
                <w:color w:val="000000"/>
                <w:sz w:val="20"/>
              </w:rPr>
              <w:t xml:space="preserve"> </w:t>
            </w:r>
            <w:r>
              <w:rPr>
                <w:rFonts w:ascii="Malgun Gothic"/>
                <w:b w:val="false"/>
                <w:i w:val="false"/>
                <w:color w:val="808080"/>
                <w:sz w:val="14"/>
              </w:rPr>
              <w:t>320</w:t>
            </w:r>
            <w:r>
              <w:rPr>
                <w:rFonts w:ascii="Malgun Gothic"/>
                <w:b/>
                <w:i w:val="false"/>
                <w:color w:val="000000"/>
                <w:sz w:val="20"/>
              </w:rPr>
              <w:t>[describing / described]</w:t>
            </w:r>
            <w:r>
              <w:rPr>
                <w:rFonts w:ascii="Malgun Gothic"/>
                <w:b w:val="false"/>
                <w:i w:val="false"/>
                <w:color w:val="000000"/>
                <w:sz w:val="20"/>
              </w:rPr>
              <w:t xml:space="preserve"> the events </w:t>
            </w:r>
            <w:r>
              <w:rPr>
                <w:rFonts w:ascii="Malgun Gothic"/>
                <w:b w:val="false"/>
                <w:i w:val="false"/>
                <w:color w:val="808080"/>
                <w:sz w:val="14"/>
              </w:rPr>
              <w:t>321</w:t>
            </w:r>
            <w:r>
              <w:rPr>
                <w:rFonts w:ascii="Malgun Gothic"/>
                <w:b/>
                <w:i w:val="false"/>
                <w:color w:val="000000"/>
                <w:sz w:val="20"/>
              </w:rPr>
              <w:t>[remembered / remembering]</w:t>
            </w:r>
            <w:r>
              <w:rPr>
                <w:rFonts w:ascii="Malgun Gothic"/>
                <w:b w:val="false"/>
                <w:i w:val="false"/>
                <w:color w:val="000000"/>
                <w:sz w:val="20"/>
              </w:rPr>
              <w:t xml:space="preserve"> more than adults </w:t>
            </w:r>
            <w:r>
              <w:rPr>
                <w:rFonts w:ascii="Malgun Gothic"/>
                <w:b w:val="false"/>
                <w:i w:val="false"/>
                <w:color w:val="808080"/>
                <w:sz w:val="14"/>
              </w:rPr>
              <w:t>322</w:t>
            </w:r>
            <w:r>
              <w:rPr>
                <w:rFonts w:ascii="Malgun Gothic"/>
                <w:b/>
                <w:i w:val="false"/>
                <w:color w:val="000000"/>
                <w:sz w:val="20"/>
              </w:rPr>
              <w:t>[who / what]</w:t>
            </w:r>
            <w:r>
              <w:rPr>
                <w:rFonts w:ascii="Malgun Gothic"/>
                <w:b w:val="false"/>
                <w:i w:val="false"/>
                <w:color w:val="000000"/>
                <w:sz w:val="20"/>
              </w:rPr>
              <w:t xml:space="preserve"> </w:t>
            </w:r>
            <w:r>
              <w:rPr>
                <w:rFonts w:ascii="Malgun Gothic"/>
                <w:b w:val="false"/>
                <w:i w:val="false"/>
                <w:color w:val="808080"/>
                <w:sz w:val="14"/>
              </w:rPr>
              <w:t>323</w:t>
            </w:r>
            <w:r>
              <w:rPr>
                <w:rFonts w:ascii="Malgun Gothic"/>
                <w:b/>
                <w:i w:val="false"/>
                <w:color w:val="000000"/>
                <w:sz w:val="20"/>
              </w:rPr>
              <w:t>[told / were told]</w:t>
            </w:r>
            <w:r>
              <w:rPr>
                <w:rFonts w:ascii="Malgun Gothic"/>
                <w:b w:val="false"/>
                <w:i w:val="false"/>
                <w:color w:val="000000"/>
                <w:sz w:val="20"/>
              </w:rPr>
              <w:t xml:space="preserve"> not </w:t>
            </w:r>
            <w:r>
              <w:rPr>
                <w:rFonts w:ascii="Malgun Gothic"/>
                <w:b w:val="false"/>
                <w:i w:val="false"/>
                <w:color w:val="808080"/>
                <w:sz w:val="14"/>
              </w:rPr>
              <w:t>324</w:t>
            </w:r>
            <w:r>
              <w:rPr>
                <w:rFonts w:ascii="Malgun Gothic"/>
                <w:b/>
                <w:i w:val="false"/>
                <w:color w:val="000000"/>
                <w:sz w:val="20"/>
              </w:rPr>
              <w:t>[gesturing / to gesture]</w:t>
            </w:r>
            <w:r>
              <w:rPr>
                <w:rFonts w:ascii="Malgun Gothic"/>
                <w:b w:val="false"/>
                <w:i w:val="false"/>
                <w:color w:val="000000"/>
                <w:sz w:val="20"/>
              </w:rPr>
              <w:t xml:space="preserve">, </w:t>
            </w:r>
            <w:r>
              <w:rPr>
                <w:rFonts w:ascii="Malgun Gothic"/>
                <w:b w:val="false"/>
                <w:i w:val="false"/>
                <w:color w:val="808080"/>
                <w:sz w:val="14"/>
              </w:rPr>
              <w:t>325</w:t>
            </w:r>
            <w:r>
              <w:rPr>
                <w:rFonts w:ascii="Malgun Gothic"/>
                <w:b/>
                <w:i w:val="false"/>
                <w:color w:val="000000"/>
                <w:sz w:val="20"/>
              </w:rPr>
              <w:t>[particular / particularly]</w:t>
            </w:r>
            <w:r>
              <w:rPr>
                <w:rFonts w:ascii="Malgun Gothic"/>
                <w:b w:val="false"/>
                <w:i w:val="false"/>
                <w:color w:val="000000"/>
                <w:sz w:val="20"/>
              </w:rPr>
              <w:t xml:space="preserve"> several weeks later. </w:t>
            </w:r>
            <w:r>
              <w:rPr>
                <w:rFonts w:ascii="Malgun Gothic"/>
                <w:b w:val="false"/>
                <w:i w:val="false"/>
                <w:color w:val="808080"/>
                <w:sz w:val="14"/>
              </w:rPr>
              <w:t>326</w:t>
            </w:r>
            <w:r>
              <w:rPr>
                <w:rFonts w:ascii="Malgun Gothic"/>
                <w:b/>
                <w:i w:val="false"/>
                <w:color w:val="000000"/>
                <w:sz w:val="20"/>
              </w:rPr>
              <w:t>[To see / See]</w:t>
            </w:r>
            <w:r>
              <w:rPr>
                <w:rFonts w:ascii="Malgun Gothic"/>
                <w:b w:val="false"/>
                <w:i w:val="false"/>
                <w:color w:val="000000"/>
                <w:sz w:val="20"/>
              </w:rPr>
              <w:t xml:space="preserve"> </w:t>
            </w:r>
            <w:r>
              <w:rPr>
                <w:rFonts w:ascii="Malgun Gothic"/>
                <w:b w:val="false"/>
                <w:i w:val="false"/>
                <w:color w:val="808080"/>
                <w:sz w:val="14"/>
              </w:rPr>
              <w:t>327</w:t>
            </w:r>
            <w:r>
              <w:rPr>
                <w:rFonts w:ascii="Malgun Gothic"/>
                <w:b/>
                <w:i w:val="false"/>
                <w:color w:val="000000"/>
                <w:sz w:val="20"/>
              </w:rPr>
              <w:t>[that / if]</w:t>
            </w:r>
            <w:r>
              <w:rPr>
                <w:rFonts w:ascii="Malgun Gothic"/>
                <w:b w:val="false"/>
                <w:i w:val="false"/>
                <w:color w:val="000000"/>
                <w:sz w:val="20"/>
              </w:rPr>
              <w:t xml:space="preserve"> we'd get the same effects if people gestured on their own, we did the study again, but this time we gave the adults no instructions about gesture. We found the same patterns: people remembered items </w:t>
            </w:r>
            <w:r>
              <w:rPr>
                <w:rFonts w:ascii="Malgun Gothic"/>
                <w:b w:val="false"/>
                <w:i w:val="false"/>
                <w:color w:val="808080"/>
                <w:sz w:val="14"/>
              </w:rPr>
              <w:t>328</w:t>
            </w:r>
            <w:r>
              <w:rPr>
                <w:rFonts w:ascii="Malgun Gothic"/>
                <w:b/>
                <w:i w:val="false"/>
                <w:color w:val="000000"/>
                <w:sz w:val="20"/>
              </w:rPr>
              <w:t>[on which / which]</w:t>
            </w:r>
            <w:r>
              <w:rPr>
                <w:rFonts w:ascii="Malgun Gothic"/>
                <w:b w:val="false"/>
                <w:i w:val="false"/>
                <w:color w:val="000000"/>
                <w:sz w:val="20"/>
              </w:rPr>
              <w:t xml:space="preserve"> they had gestured </w:t>
            </w:r>
            <w:r>
              <w:rPr>
                <w:rFonts w:ascii="Malgun Gothic"/>
                <w:b w:val="false"/>
                <w:i w:val="false"/>
                <w:color w:val="808080"/>
                <w:sz w:val="14"/>
              </w:rPr>
              <w:t>329</w:t>
            </w:r>
            <w:r>
              <w:rPr>
                <w:rFonts w:ascii="Malgun Gothic"/>
                <w:b/>
                <w:i w:val="false"/>
                <w:color w:val="000000"/>
                <w:sz w:val="20"/>
              </w:rPr>
              <w:t>[spontaneous / spontaneously]</w:t>
            </w:r>
            <w:r>
              <w:rPr>
                <w:rFonts w:ascii="Malgun Gothic"/>
                <w:b w:val="false"/>
                <w:i w:val="false"/>
                <w:color w:val="000000"/>
                <w:sz w:val="20"/>
              </w:rPr>
              <w:t xml:space="preserve"> better than items </w:t>
            </w:r>
            <w:r>
              <w:rPr>
                <w:rFonts w:ascii="Malgun Gothic"/>
                <w:b w:val="false"/>
                <w:i w:val="false"/>
                <w:color w:val="808080"/>
                <w:sz w:val="14"/>
              </w:rPr>
              <w:t>330</w:t>
            </w:r>
            <w:r>
              <w:rPr>
                <w:rFonts w:ascii="Malgun Gothic"/>
                <w:b/>
                <w:i w:val="false"/>
                <w:color w:val="000000"/>
                <w:sz w:val="20"/>
              </w:rPr>
              <w:t>[which / on which]</w:t>
            </w:r>
            <w:r>
              <w:rPr>
                <w:rFonts w:ascii="Malgun Gothic"/>
                <w:b w:val="false"/>
                <w:i w:val="false"/>
                <w:color w:val="000000"/>
                <w:sz w:val="20"/>
              </w:rPr>
              <w:t xml:space="preserve"> they had not gestured. </w:t>
            </w:r>
            <w:r>
              <w:rPr>
                <w:rFonts w:ascii="Malgun Gothic"/>
                <w:b w:val="false"/>
                <w:i w:val="false"/>
                <w:color w:val="808080"/>
                <w:sz w:val="14"/>
              </w:rPr>
              <w:t>331</w:t>
            </w:r>
            <w:r>
              <w:rPr>
                <w:rFonts w:ascii="Malgun Gothic"/>
                <w:b/>
                <w:i w:val="false"/>
                <w:color w:val="000000"/>
                <w:sz w:val="20"/>
              </w:rPr>
              <w:t>[Produce / Producing]</w:t>
            </w:r>
            <w:r>
              <w:rPr>
                <w:rFonts w:ascii="Malgun Gothic"/>
                <w:b w:val="false"/>
                <w:i w:val="false"/>
                <w:color w:val="000000"/>
                <w:sz w:val="20"/>
              </w:rPr>
              <w:t xml:space="preserve"> gesture along with speech </w:t>
            </w:r>
            <w:r>
              <w:rPr>
                <w:rFonts w:ascii="Malgun Gothic"/>
                <w:b w:val="false"/>
                <w:i w:val="false"/>
                <w:color w:val="808080"/>
                <w:sz w:val="14"/>
              </w:rPr>
              <w:t>332</w:t>
            </w:r>
            <w:r>
              <w:rPr>
                <w:rFonts w:ascii="Malgun Gothic"/>
                <w:b/>
                <w:i w:val="false"/>
                <w:color w:val="000000"/>
                <w:sz w:val="20"/>
              </w:rPr>
              <w:t>[make / makes]</w:t>
            </w:r>
            <w:r>
              <w:rPr>
                <w:rFonts w:ascii="Malgun Gothic"/>
                <w:b w:val="false"/>
                <w:i w:val="false"/>
                <w:color w:val="000000"/>
                <w:sz w:val="20"/>
              </w:rPr>
              <w:t xml:space="preserve"> the information </w:t>
            </w:r>
            <w:r>
              <w:rPr>
                <w:rFonts w:ascii="Malgun Gothic"/>
                <w:b w:val="false"/>
                <w:i w:val="false"/>
                <w:color w:val="808080"/>
                <w:sz w:val="14"/>
              </w:rPr>
              <w:t>333</w:t>
            </w:r>
            <w:r>
              <w:rPr>
                <w:rFonts w:ascii="Malgun Gothic"/>
                <w:b/>
                <w:i w:val="false"/>
                <w:color w:val="000000"/>
                <w:sz w:val="20"/>
              </w:rPr>
              <w:t>[encoding / encoded]</w:t>
            </w:r>
            <w:r>
              <w:rPr>
                <w:rFonts w:ascii="Malgun Gothic"/>
                <w:b w:val="false"/>
                <w:i w:val="false"/>
                <w:color w:val="000000"/>
                <w:sz w:val="20"/>
              </w:rPr>
              <w:t xml:space="preserve"> in that speech </w:t>
            </w:r>
            <w:r>
              <w:rPr>
                <w:rFonts w:ascii="Malgun Gothic"/>
                <w:b w:val="false"/>
                <w:i w:val="false"/>
                <w:color w:val="808080"/>
                <w:sz w:val="14"/>
              </w:rPr>
              <w:t>334</w:t>
            </w:r>
            <w:r>
              <w:rPr>
                <w:rFonts w:ascii="Malgun Gothic"/>
                <w:b/>
                <w:i w:val="false"/>
                <w:color w:val="000000"/>
                <w:sz w:val="20"/>
              </w:rPr>
              <w:t>[memorable / memorably]</w:t>
            </w:r>
            <w:r>
              <w:rPr>
                <w:rFonts w:ascii="Malgun Gothic"/>
                <w:b w:val="false"/>
                <w:i w:val="false"/>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16. p7-no.39</w:t>
            </w:r>
          </w:p>
        </w:tc>
      </w:tr>
      <w:tr>
        <w:trPr>
          <w:trHeight w:val="75" w:hRule="atLeast"/>
        </w:trPr>
        <w:tc>
          <w:tcPr>
            <w:tcW w:w="0" w:type="auto"/>
            <w:gridSpan w:val="2"/>
            <w:tcBorders/>
            <w:vAlign w:val="top"/>
          </w:tcPr>
          <w:p>
            <w:pPr>
              <w:spacing w:after="0" w:line="240"/>
              <w:ind w:left="0"/>
              <w:jc w:val="both"/>
            </w:pPr>
            <w:r>
              <w:rPr>
                <w:rFonts w:ascii="Malgun Gothic"/>
                <w:b w:val="false"/>
                <w:i w:val="false"/>
                <w:color w:val="808080"/>
                <w:sz w:val="14"/>
              </w:rPr>
              <w:t>335</w:t>
            </w:r>
            <w:r>
              <w:rPr>
                <w:rFonts w:ascii="Malgun Gothic"/>
                <w:b/>
                <w:i w:val="false"/>
                <w:color w:val="000000"/>
                <w:sz w:val="20"/>
              </w:rPr>
              <w:t>[Approximate / Approximately]</w:t>
            </w:r>
            <w:r>
              <w:rPr>
                <w:rFonts w:ascii="Malgun Gothic"/>
                <w:b w:val="false"/>
                <w:i w:val="false"/>
                <w:color w:val="000000"/>
                <w:sz w:val="20"/>
              </w:rPr>
              <w:t xml:space="preserve"> 15-20% of global greenhouse gas emissions </w:t>
            </w:r>
            <w:r>
              <w:rPr>
                <w:rFonts w:ascii="Malgun Gothic"/>
                <w:b w:val="false"/>
                <w:i w:val="false"/>
                <w:color w:val="808080"/>
                <w:sz w:val="14"/>
              </w:rPr>
              <w:t>336</w:t>
            </w:r>
            <w:r>
              <w:rPr>
                <w:rFonts w:ascii="Malgun Gothic"/>
                <w:b/>
                <w:i w:val="false"/>
                <w:color w:val="000000"/>
                <w:sz w:val="20"/>
              </w:rPr>
              <w:t>[cause / are caused]</w:t>
            </w:r>
            <w:r>
              <w:rPr>
                <w:rFonts w:ascii="Malgun Gothic"/>
                <w:b w:val="false"/>
                <w:i w:val="false"/>
                <w:color w:val="000000"/>
                <w:sz w:val="20"/>
              </w:rPr>
              <w:t xml:space="preserve"> by degradation and deforestation. Trees play a huge role in the carbon cycle. They convert the CO2 in the air to oxygen through the process of photosynthesis, and </w:t>
            </w:r>
            <w:r>
              <w:rPr>
                <w:rFonts w:ascii="Malgun Gothic"/>
                <w:b w:val="false"/>
                <w:i w:val="false"/>
                <w:color w:val="808080"/>
                <w:sz w:val="14"/>
              </w:rPr>
              <w:t>337</w:t>
            </w:r>
            <w:r>
              <w:rPr>
                <w:rFonts w:ascii="Malgun Gothic"/>
                <w:b/>
                <w:i w:val="false"/>
                <w:color w:val="000000"/>
                <w:sz w:val="20"/>
              </w:rPr>
              <w:t>[consequently / consequent]</w:t>
            </w:r>
            <w:r>
              <w:rPr>
                <w:rFonts w:ascii="Malgun Gothic"/>
                <w:b w:val="false"/>
                <w:i w:val="false"/>
                <w:color w:val="000000"/>
                <w:sz w:val="20"/>
              </w:rPr>
              <w:t xml:space="preserve">, they </w:t>
            </w:r>
            <w:r>
              <w:rPr>
                <w:rFonts w:ascii="Malgun Gothic"/>
                <w:b w:val="false"/>
                <w:i w:val="false"/>
                <w:color w:val="808080"/>
                <w:sz w:val="14"/>
              </w:rPr>
              <w:t>338</w:t>
            </w:r>
            <w:r>
              <w:rPr>
                <w:rFonts w:ascii="Malgun Gothic"/>
                <w:b/>
                <w:i w:val="false"/>
                <w:color w:val="000000"/>
                <w:sz w:val="20"/>
              </w:rPr>
              <w:t>[view / are viewed]</w:t>
            </w:r>
            <w:r>
              <w:rPr>
                <w:rFonts w:ascii="Malgun Gothic"/>
                <w:b w:val="false"/>
                <w:i w:val="false"/>
                <w:color w:val="000000"/>
                <w:sz w:val="20"/>
              </w:rPr>
              <w:t xml:space="preserve"> as a natural regulator of carbon dioxide. The existence of a larger amount of trees will no doubt lead to the </w:t>
            </w:r>
            <w:r>
              <w:rPr>
                <w:rFonts w:ascii="Malgun Gothic"/>
                <w:b w:val="false"/>
                <w:i w:val="false"/>
                <w:color w:val="808080"/>
                <w:sz w:val="14"/>
              </w:rPr>
              <w:t>339</w:t>
            </w:r>
            <w:r>
              <w:rPr>
                <w:rFonts w:ascii="Malgun Gothic"/>
                <w:b/>
                <w:i w:val="false"/>
                <w:color w:val="000000"/>
                <w:sz w:val="20"/>
              </w:rPr>
              <w:t>[reduced / reduce]</w:t>
            </w:r>
            <w:r>
              <w:rPr>
                <w:rFonts w:ascii="Malgun Gothic"/>
                <w:b w:val="false"/>
                <w:i w:val="false"/>
                <w:color w:val="000000"/>
                <w:sz w:val="20"/>
              </w:rPr>
              <w:t xml:space="preserve"> presence of carbon dioxide in the atmosphere and the </w:t>
            </w:r>
            <w:r>
              <w:rPr>
                <w:rFonts w:ascii="Malgun Gothic"/>
                <w:b w:val="false"/>
                <w:i w:val="false"/>
                <w:color w:val="808080"/>
                <w:sz w:val="14"/>
              </w:rPr>
              <w:t>340</w:t>
            </w:r>
            <w:r>
              <w:rPr>
                <w:rFonts w:ascii="Malgun Gothic"/>
                <w:b/>
                <w:i w:val="false"/>
                <w:color w:val="000000"/>
                <w:sz w:val="20"/>
              </w:rPr>
              <w:t>[increased / increase]</w:t>
            </w:r>
            <w:r>
              <w:rPr>
                <w:rFonts w:ascii="Malgun Gothic"/>
                <w:b w:val="false"/>
                <w:i w:val="false"/>
                <w:color w:val="000000"/>
                <w:sz w:val="20"/>
              </w:rPr>
              <w:t xml:space="preserve"> existence of oxygen. </w:t>
            </w:r>
            <w:r>
              <w:rPr>
                <w:rFonts w:ascii="Malgun Gothic"/>
                <w:b w:val="false"/>
                <w:i w:val="false"/>
                <w:color w:val="808080"/>
                <w:sz w:val="14"/>
              </w:rPr>
              <w:t>341</w:t>
            </w:r>
            <w:r>
              <w:rPr>
                <w:rFonts w:ascii="Malgun Gothic"/>
                <w:b/>
                <w:i w:val="false"/>
                <w:color w:val="000000"/>
                <w:sz w:val="20"/>
              </w:rPr>
              <w:t>[Unfortunately / Unfortunate]</w:t>
            </w:r>
            <w:r>
              <w:rPr>
                <w:rFonts w:ascii="Malgun Gothic"/>
                <w:b w:val="false"/>
                <w:i w:val="false"/>
                <w:color w:val="000000"/>
                <w:sz w:val="20"/>
              </w:rPr>
              <w:t xml:space="preserve">, deforestation is </w:t>
            </w:r>
            <w:r>
              <w:rPr>
                <w:rFonts w:ascii="Malgun Gothic"/>
                <w:b w:val="false"/>
                <w:i w:val="false"/>
                <w:color w:val="808080"/>
                <w:sz w:val="14"/>
              </w:rPr>
              <w:t>342</w:t>
            </w:r>
            <w:r>
              <w:rPr>
                <w:rFonts w:ascii="Malgun Gothic"/>
                <w:b/>
                <w:i w:val="false"/>
                <w:color w:val="000000"/>
                <w:sz w:val="20"/>
              </w:rPr>
              <w:t>[preventing / prevented]</w:t>
            </w:r>
            <w:r>
              <w:rPr>
                <w:rFonts w:ascii="Malgun Gothic"/>
                <w:b w:val="false"/>
                <w:i w:val="false"/>
                <w:color w:val="000000"/>
                <w:sz w:val="20"/>
              </w:rPr>
              <w:t xml:space="preserve"> this process from </w:t>
            </w:r>
            <w:r>
              <w:rPr>
                <w:rFonts w:ascii="Malgun Gothic"/>
                <w:b w:val="false"/>
                <w:i w:val="false"/>
                <w:color w:val="808080"/>
                <w:sz w:val="14"/>
              </w:rPr>
              <w:t>343</w:t>
            </w:r>
            <w:r>
              <w:rPr>
                <w:rFonts w:ascii="Malgun Gothic"/>
                <w:b/>
                <w:i w:val="false"/>
                <w:color w:val="000000"/>
                <w:sz w:val="20"/>
              </w:rPr>
              <w:t>[being / be]</w:t>
            </w:r>
            <w:r>
              <w:rPr>
                <w:rFonts w:ascii="Malgun Gothic"/>
                <w:b w:val="false"/>
                <w:i w:val="false"/>
                <w:color w:val="000000"/>
                <w:sz w:val="20"/>
              </w:rPr>
              <w:t xml:space="preserve"> </w:t>
            </w:r>
            <w:r>
              <w:rPr>
                <w:rFonts w:ascii="Malgun Gothic"/>
                <w:b w:val="false"/>
                <w:i w:val="false"/>
                <w:color w:val="808080"/>
                <w:sz w:val="14"/>
              </w:rPr>
              <w:t>344</w:t>
            </w:r>
            <w:r>
              <w:rPr>
                <w:rFonts w:ascii="Malgun Gothic"/>
                <w:b/>
                <w:i w:val="false"/>
                <w:color w:val="000000"/>
                <w:sz w:val="20"/>
              </w:rPr>
              <w:t>[fully / full]</w:t>
            </w:r>
            <w:r>
              <w:rPr>
                <w:rFonts w:ascii="Malgun Gothic"/>
                <w:b w:val="false"/>
                <w:i w:val="false"/>
                <w:color w:val="000000"/>
                <w:sz w:val="20"/>
              </w:rPr>
              <w:t xml:space="preserve"> </w:t>
            </w:r>
            <w:r>
              <w:rPr>
                <w:rFonts w:ascii="Malgun Gothic"/>
                <w:b w:val="false"/>
                <w:i w:val="false"/>
                <w:color w:val="808080"/>
                <w:sz w:val="14"/>
              </w:rPr>
              <w:t>345</w:t>
            </w:r>
            <w:r>
              <w:rPr>
                <w:rFonts w:ascii="Malgun Gothic"/>
                <w:b/>
                <w:i w:val="false"/>
                <w:color w:val="000000"/>
                <w:sz w:val="20"/>
              </w:rPr>
              <w:t>[accomplished / accomplishing]</w:t>
            </w:r>
            <w:r>
              <w:rPr>
                <w:rFonts w:ascii="Malgun Gothic"/>
                <w:b w:val="false"/>
                <w:i w:val="false"/>
                <w:color w:val="000000"/>
                <w:sz w:val="20"/>
              </w:rPr>
              <w:t xml:space="preserve">. And with half of the Earth's forests </w:t>
            </w:r>
            <w:r>
              <w:rPr>
                <w:rFonts w:ascii="Malgun Gothic"/>
                <w:b w:val="false"/>
                <w:i w:val="false"/>
                <w:color w:val="808080"/>
                <w:sz w:val="14"/>
              </w:rPr>
              <w:t>346</w:t>
            </w:r>
            <w:r>
              <w:rPr>
                <w:rFonts w:ascii="Malgun Gothic"/>
                <w:b/>
                <w:i w:val="false"/>
                <w:color w:val="000000"/>
                <w:sz w:val="20"/>
              </w:rPr>
              <w:t>[go / gone]</w:t>
            </w:r>
            <w:r>
              <w:rPr>
                <w:rFonts w:ascii="Malgun Gothic"/>
                <w:b w:val="false"/>
                <w:i w:val="false"/>
                <w:color w:val="000000"/>
                <w:sz w:val="20"/>
              </w:rPr>
              <w:t xml:space="preserve">, the amount of carbon dioxide </w:t>
            </w:r>
            <w:r>
              <w:rPr>
                <w:rFonts w:ascii="Malgun Gothic"/>
                <w:b w:val="false"/>
                <w:i w:val="false"/>
                <w:color w:val="808080"/>
                <w:sz w:val="14"/>
              </w:rPr>
              <w:t>347</w:t>
            </w:r>
            <w:r>
              <w:rPr>
                <w:rFonts w:ascii="Malgun Gothic"/>
                <w:b/>
                <w:i w:val="false"/>
                <w:color w:val="000000"/>
                <w:sz w:val="20"/>
              </w:rPr>
              <w:t>[is / are]</w:t>
            </w:r>
            <w:r>
              <w:rPr>
                <w:rFonts w:ascii="Malgun Gothic"/>
                <w:b w:val="false"/>
                <w:i w:val="false"/>
                <w:color w:val="000000"/>
                <w:sz w:val="20"/>
              </w:rPr>
              <w:t xml:space="preserve"> </w:t>
            </w:r>
            <w:r>
              <w:rPr>
                <w:rFonts w:ascii="Malgun Gothic"/>
                <w:b w:val="false"/>
                <w:i w:val="false"/>
                <w:color w:val="808080"/>
                <w:sz w:val="14"/>
              </w:rPr>
              <w:t>348</w:t>
            </w:r>
            <w:r>
              <w:rPr>
                <w:rFonts w:ascii="Malgun Gothic"/>
                <w:b/>
                <w:i w:val="false"/>
                <w:color w:val="000000"/>
                <w:sz w:val="20"/>
              </w:rPr>
              <w:t>[progressive / progressively]</w:t>
            </w:r>
            <w:r>
              <w:rPr>
                <w:rFonts w:ascii="Malgun Gothic"/>
                <w:b w:val="false"/>
                <w:i w:val="false"/>
                <w:color w:val="000000"/>
                <w:sz w:val="20"/>
              </w:rPr>
              <w:t xml:space="preserve"> </w:t>
            </w:r>
            <w:r>
              <w:rPr>
                <w:rFonts w:ascii="Malgun Gothic"/>
                <w:b w:val="false"/>
                <w:i w:val="false"/>
                <w:color w:val="808080"/>
                <w:sz w:val="14"/>
              </w:rPr>
              <w:t>349</w:t>
            </w:r>
            <w:r>
              <w:rPr>
                <w:rFonts w:ascii="Malgun Gothic"/>
                <w:b/>
                <w:i w:val="false"/>
                <w:color w:val="000000"/>
                <w:sz w:val="20"/>
              </w:rPr>
              <w:t>[rise / rising]</w:t>
            </w:r>
            <w:r>
              <w:rPr>
                <w:rFonts w:ascii="Malgun Gothic"/>
                <w:b w:val="false"/>
                <w:i w:val="false"/>
                <w:color w:val="000000"/>
                <w:sz w:val="20"/>
              </w:rPr>
              <w:t xml:space="preserve">. With more carbon dioxide in the atmosphere, more of the sun's radiation </w:t>
            </w:r>
            <w:r>
              <w:rPr>
                <w:rFonts w:ascii="Malgun Gothic"/>
                <w:b w:val="false"/>
                <w:i w:val="false"/>
                <w:color w:val="808080"/>
                <w:sz w:val="14"/>
              </w:rPr>
              <w:t>350</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351</w:t>
            </w:r>
            <w:r>
              <w:rPr>
                <w:rFonts w:ascii="Malgun Gothic"/>
                <w:b/>
                <w:i w:val="false"/>
                <w:color w:val="000000"/>
                <w:sz w:val="20"/>
              </w:rPr>
              <w:t>[being reflected / reflecting]</w:t>
            </w:r>
            <w:r>
              <w:rPr>
                <w:rFonts w:ascii="Malgun Gothic"/>
                <w:b w:val="false"/>
                <w:i w:val="false"/>
                <w:color w:val="000000"/>
                <w:sz w:val="20"/>
              </w:rPr>
              <w:t xml:space="preserve"> back to Earth instead of </w:t>
            </w:r>
            <w:r>
              <w:rPr>
                <w:rFonts w:ascii="Malgun Gothic"/>
                <w:b w:val="false"/>
                <w:i w:val="false"/>
                <w:color w:val="808080"/>
                <w:sz w:val="14"/>
              </w:rPr>
              <w:t>352</w:t>
            </w:r>
            <w:r>
              <w:rPr>
                <w:rFonts w:ascii="Malgun Gothic"/>
                <w:b/>
                <w:i w:val="false"/>
                <w:color w:val="000000"/>
                <w:sz w:val="20"/>
              </w:rPr>
              <w:t>[being released / releasing]</w:t>
            </w:r>
            <w:r>
              <w:rPr>
                <w:rFonts w:ascii="Malgun Gothic"/>
                <w:b w:val="false"/>
                <w:i w:val="false"/>
                <w:color w:val="000000"/>
                <w:sz w:val="20"/>
              </w:rPr>
              <w:t xml:space="preserve"> into space, and this is </w:t>
            </w:r>
            <w:r>
              <w:rPr>
                <w:rFonts w:ascii="Malgun Gothic"/>
                <w:b w:val="false"/>
                <w:i w:val="false"/>
                <w:color w:val="808080"/>
                <w:sz w:val="14"/>
              </w:rPr>
              <w:t>353</w:t>
            </w:r>
            <w:r>
              <w:rPr>
                <w:rFonts w:ascii="Malgun Gothic"/>
                <w:b/>
                <w:i w:val="false"/>
                <w:color w:val="000000"/>
                <w:sz w:val="20"/>
              </w:rPr>
              <w:t>[causing / caused]</w:t>
            </w:r>
            <w:r>
              <w:rPr>
                <w:rFonts w:ascii="Malgun Gothic"/>
                <w:b w:val="false"/>
                <w:i w:val="false"/>
                <w:color w:val="000000"/>
                <w:sz w:val="20"/>
              </w:rPr>
              <w:t xml:space="preserve"> the planet's average temperature to rise. Accordingly, deforestation is a major issue when it comes to global warming.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17. p7-no.40</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We go out in the world every day and </w:t>
            </w:r>
            <w:r>
              <w:rPr>
                <w:rFonts w:ascii="Malgun Gothic"/>
                <w:b w:val="false"/>
                <w:i w:val="false"/>
                <w:color w:val="808080"/>
                <w:sz w:val="14"/>
              </w:rPr>
              <w:t>354</w:t>
            </w:r>
            <w:r>
              <w:rPr>
                <w:rFonts w:ascii="Malgun Gothic"/>
                <w:b/>
                <w:i w:val="false"/>
                <w:color w:val="000000"/>
                <w:sz w:val="20"/>
              </w:rPr>
              <w:t>[making / make]</w:t>
            </w:r>
            <w:r>
              <w:rPr>
                <w:rFonts w:ascii="Malgun Gothic"/>
                <w:b w:val="false"/>
                <w:i w:val="false"/>
                <w:color w:val="000000"/>
                <w:sz w:val="20"/>
              </w:rPr>
              <w:t xml:space="preserve"> decisions about </w:t>
            </w:r>
            <w:r>
              <w:rPr>
                <w:rFonts w:ascii="Malgun Gothic"/>
                <w:b w:val="false"/>
                <w:i w:val="false"/>
                <w:color w:val="808080"/>
                <w:sz w:val="14"/>
              </w:rPr>
              <w:t>355</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356</w:t>
            </w:r>
            <w:r>
              <w:rPr>
                <w:rFonts w:ascii="Malgun Gothic"/>
                <w:b/>
                <w:i w:val="false"/>
                <w:color w:val="000000"/>
                <w:sz w:val="20"/>
              </w:rPr>
              <w:t>[is / are]</w:t>
            </w:r>
            <w:r>
              <w:rPr>
                <w:rFonts w:ascii="Malgun Gothic"/>
                <w:b w:val="false"/>
                <w:i w:val="false"/>
                <w:color w:val="000000"/>
                <w:sz w:val="20"/>
              </w:rPr>
              <w:t xml:space="preserve"> </w:t>
            </w:r>
            <w:r>
              <w:rPr>
                <w:rFonts w:ascii="Malgun Gothic"/>
                <w:b w:val="false"/>
                <w:i w:val="false"/>
                <w:color w:val="808080"/>
                <w:sz w:val="14"/>
              </w:rPr>
              <w:t>357</w:t>
            </w:r>
            <w:r>
              <w:rPr>
                <w:rFonts w:ascii="Malgun Gothic"/>
                <w:b/>
                <w:i w:val="false"/>
                <w:color w:val="000000"/>
                <w:sz w:val="20"/>
              </w:rPr>
              <w:t>[safely / safe]</w:t>
            </w:r>
            <w:r>
              <w:rPr>
                <w:rFonts w:ascii="Malgun Gothic"/>
                <w:b w:val="false"/>
                <w:i w:val="false"/>
                <w:color w:val="000000"/>
                <w:sz w:val="20"/>
              </w:rPr>
              <w:t xml:space="preserve"> or not and </w:t>
            </w:r>
            <w:r>
              <w:rPr>
                <w:rFonts w:ascii="Malgun Gothic"/>
                <w:b w:val="false"/>
                <w:i w:val="false"/>
                <w:color w:val="808080"/>
                <w:sz w:val="14"/>
              </w:rPr>
              <w:t>358</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359</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360</w:t>
            </w:r>
            <w:r>
              <w:rPr>
                <w:rFonts w:ascii="Malgun Gothic"/>
                <w:b/>
                <w:i w:val="false"/>
                <w:color w:val="000000"/>
                <w:sz w:val="20"/>
              </w:rPr>
              <w:t>[appropriately / appropriate]</w:t>
            </w:r>
            <w:r>
              <w:rPr>
                <w:rFonts w:ascii="Malgun Gothic"/>
                <w:b w:val="false"/>
                <w:i w:val="false"/>
                <w:color w:val="000000"/>
                <w:sz w:val="20"/>
              </w:rPr>
              <w:t xml:space="preserve"> or not. It is </w:t>
            </w:r>
            <w:r>
              <w:rPr>
                <w:rFonts w:ascii="Malgun Gothic"/>
                <w:b w:val="false"/>
                <w:i w:val="false"/>
                <w:color w:val="808080"/>
                <w:sz w:val="14"/>
              </w:rPr>
              <w:t>361</w:t>
            </w:r>
            <w:r>
              <w:rPr>
                <w:rFonts w:ascii="Malgun Gothic"/>
                <w:b/>
                <w:i w:val="false"/>
                <w:color w:val="000000"/>
                <w:sz w:val="20"/>
              </w:rPr>
              <w:t>[that / what]</w:t>
            </w:r>
            <w:r>
              <w:rPr>
                <w:rFonts w:ascii="Malgun Gothic"/>
                <w:b w:val="false"/>
                <w:i w:val="false"/>
                <w:color w:val="000000"/>
                <w:sz w:val="20"/>
              </w:rPr>
              <w:t xml:space="preserve"> psychologist Joseph LeDoux has suggested </w:t>
            </w:r>
            <w:r>
              <w:rPr>
                <w:rFonts w:ascii="Malgun Gothic"/>
                <w:b w:val="false"/>
                <w:i w:val="false"/>
                <w:color w:val="808080"/>
                <w:sz w:val="14"/>
              </w:rPr>
              <w:t>362</w:t>
            </w:r>
            <w:r>
              <w:rPr>
                <w:rFonts w:ascii="Malgun Gothic"/>
                <w:b/>
                <w:i w:val="false"/>
                <w:color w:val="000000"/>
                <w:sz w:val="20"/>
              </w:rPr>
              <w:t>[are / is]</w:t>
            </w:r>
            <w:r>
              <w:rPr>
                <w:rFonts w:ascii="Malgun Gothic"/>
                <w:b w:val="false"/>
                <w:i w:val="false"/>
                <w:color w:val="000000"/>
                <w:sz w:val="20"/>
              </w:rPr>
              <w:t xml:space="preserve"> an unconscious "danger detector" </w:t>
            </w:r>
            <w:r>
              <w:rPr>
                <w:rFonts w:ascii="Malgun Gothic"/>
                <w:b w:val="false"/>
                <w:i w:val="false"/>
                <w:color w:val="808080"/>
                <w:sz w:val="14"/>
              </w:rPr>
              <w:t>363</w:t>
            </w:r>
            <w:r>
              <w:rPr>
                <w:rFonts w:ascii="Malgun Gothic"/>
                <w:b/>
                <w:i w:val="false"/>
                <w:color w:val="000000"/>
                <w:sz w:val="20"/>
              </w:rPr>
              <w:t>[what / that]</w:t>
            </w:r>
            <w:r>
              <w:rPr>
                <w:rFonts w:ascii="Malgun Gothic"/>
                <w:b w:val="false"/>
                <w:i w:val="false"/>
                <w:color w:val="000000"/>
                <w:sz w:val="20"/>
              </w:rPr>
              <w:t xml:space="preserve"> </w:t>
            </w:r>
            <w:r>
              <w:rPr>
                <w:rFonts w:ascii="Malgun Gothic"/>
                <w:b w:val="false"/>
                <w:i w:val="false"/>
                <w:color w:val="808080"/>
                <w:sz w:val="14"/>
              </w:rPr>
              <w:t>364</w:t>
            </w:r>
            <w:r>
              <w:rPr>
                <w:rFonts w:ascii="Malgun Gothic"/>
                <w:b/>
                <w:i w:val="false"/>
                <w:color w:val="000000"/>
                <w:sz w:val="20"/>
              </w:rPr>
              <w:t>[determine / determines]</w:t>
            </w:r>
            <w:r>
              <w:rPr>
                <w:rFonts w:ascii="Malgun Gothic"/>
                <w:b w:val="false"/>
                <w:i w:val="false"/>
                <w:color w:val="000000"/>
                <w:sz w:val="20"/>
              </w:rPr>
              <w:t xml:space="preserve"> whether or not something or someone </w:t>
            </w:r>
            <w:r>
              <w:rPr>
                <w:rFonts w:ascii="Malgun Gothic"/>
                <w:b w:val="false"/>
                <w:i w:val="false"/>
                <w:color w:val="808080"/>
                <w:sz w:val="14"/>
              </w:rPr>
              <w:t>365</w:t>
            </w:r>
            <w:r>
              <w:rPr>
                <w:rFonts w:ascii="Malgun Gothic"/>
                <w:b/>
                <w:i w:val="false"/>
                <w:color w:val="000000"/>
                <w:sz w:val="20"/>
              </w:rPr>
              <w:t>[are / is]</w:t>
            </w:r>
            <w:r>
              <w:rPr>
                <w:rFonts w:ascii="Malgun Gothic"/>
                <w:b w:val="false"/>
                <w:i w:val="false"/>
                <w:color w:val="000000"/>
                <w:sz w:val="20"/>
              </w:rPr>
              <w:t xml:space="preserve"> </w:t>
            </w:r>
            <w:r>
              <w:rPr>
                <w:rFonts w:ascii="Malgun Gothic"/>
                <w:b w:val="false"/>
                <w:i w:val="false"/>
                <w:color w:val="808080"/>
                <w:sz w:val="14"/>
              </w:rPr>
              <w:t>366</w:t>
            </w:r>
            <w:r>
              <w:rPr>
                <w:rFonts w:ascii="Malgun Gothic"/>
                <w:b/>
                <w:i w:val="false"/>
                <w:color w:val="000000"/>
                <w:sz w:val="20"/>
              </w:rPr>
              <w:t>[safely / safe]</w:t>
            </w:r>
            <w:r>
              <w:rPr>
                <w:rFonts w:ascii="Malgun Gothic"/>
                <w:b w:val="false"/>
                <w:i w:val="false"/>
                <w:color w:val="000000"/>
                <w:sz w:val="20"/>
              </w:rPr>
              <w:t xml:space="preserve"> before we can even begin to </w:t>
            </w:r>
            <w:r>
              <w:rPr>
                <w:rFonts w:ascii="Malgun Gothic"/>
                <w:b w:val="false"/>
                <w:i w:val="false"/>
                <w:color w:val="808080"/>
                <w:sz w:val="14"/>
              </w:rPr>
              <w:t>367</w:t>
            </w:r>
            <w:r>
              <w:rPr>
                <w:rFonts w:ascii="Malgun Gothic"/>
                <w:b/>
                <w:i w:val="false"/>
                <w:color w:val="000000"/>
                <w:sz w:val="20"/>
              </w:rPr>
              <w:t>[consciously / conscious]</w:t>
            </w:r>
            <w:r>
              <w:rPr>
                <w:rFonts w:ascii="Malgun Gothic"/>
                <w:b w:val="false"/>
                <w:i w:val="false"/>
                <w:color w:val="000000"/>
                <w:sz w:val="20"/>
              </w:rPr>
              <w:t xml:space="preserve"> </w:t>
            </w:r>
            <w:r>
              <w:rPr>
                <w:rFonts w:ascii="Malgun Gothic"/>
                <w:b w:val="false"/>
                <w:i w:val="false"/>
                <w:color w:val="808080"/>
                <w:sz w:val="14"/>
              </w:rPr>
              <w:t>368</w:t>
            </w:r>
            <w:r>
              <w:rPr>
                <w:rFonts w:ascii="Malgun Gothic"/>
                <w:b/>
                <w:i w:val="false"/>
                <w:color w:val="000000"/>
                <w:sz w:val="20"/>
              </w:rPr>
              <w:t>[making / make]</w:t>
            </w:r>
            <w:r>
              <w:rPr>
                <w:rFonts w:ascii="Malgun Gothic"/>
                <w:b w:val="false"/>
                <w:i w:val="false"/>
                <w:color w:val="000000"/>
                <w:sz w:val="20"/>
              </w:rPr>
              <w:t xml:space="preserve"> a determination. When the object, animal, or person </w:t>
            </w:r>
            <w:r>
              <w:rPr>
                <w:rFonts w:ascii="Malgun Gothic"/>
                <w:b w:val="false"/>
                <w:i w:val="false"/>
                <w:color w:val="808080"/>
                <w:sz w:val="14"/>
              </w:rPr>
              <w:t>369</w:t>
            </w:r>
            <w:r>
              <w:rPr>
                <w:rFonts w:ascii="Malgun Gothic"/>
                <w:b/>
                <w:i w:val="false"/>
                <w:color w:val="000000"/>
                <w:sz w:val="20"/>
              </w:rPr>
              <w:t>[assesses / is assessed]</w:t>
            </w:r>
            <w:r>
              <w:rPr>
                <w:rFonts w:ascii="Malgun Gothic"/>
                <w:b w:val="false"/>
                <w:i w:val="false"/>
                <w:color w:val="000000"/>
                <w:sz w:val="20"/>
              </w:rPr>
              <w:t xml:space="preserve"> </w:t>
            </w:r>
            <w:r>
              <w:rPr>
                <w:rFonts w:ascii="Malgun Gothic"/>
                <w:b w:val="false"/>
                <w:i w:val="false"/>
                <w:color w:val="808080"/>
                <w:sz w:val="14"/>
              </w:rPr>
              <w:t>370</w:t>
            </w:r>
            <w:r>
              <w:rPr>
                <w:rFonts w:ascii="Malgun Gothic"/>
                <w:b/>
                <w:i w:val="false"/>
                <w:color w:val="000000"/>
                <w:sz w:val="20"/>
              </w:rPr>
              <w:t>[be / to be]</w:t>
            </w:r>
            <w:r>
              <w:rPr>
                <w:rFonts w:ascii="Malgun Gothic"/>
                <w:b w:val="false"/>
                <w:i w:val="false"/>
                <w:color w:val="000000"/>
                <w:sz w:val="20"/>
              </w:rPr>
              <w:t xml:space="preserve"> </w:t>
            </w:r>
            <w:r>
              <w:rPr>
                <w:rFonts w:ascii="Malgun Gothic"/>
                <w:b w:val="false"/>
                <w:i w:val="false"/>
                <w:color w:val="808080"/>
                <w:sz w:val="14"/>
              </w:rPr>
              <w:t>371</w:t>
            </w:r>
            <w:r>
              <w:rPr>
                <w:rFonts w:ascii="Malgun Gothic"/>
                <w:b/>
                <w:i w:val="false"/>
                <w:color w:val="000000"/>
                <w:sz w:val="20"/>
              </w:rPr>
              <w:t>[dangerously / dangerous]</w:t>
            </w:r>
            <w:r>
              <w:rPr>
                <w:rFonts w:ascii="Malgun Gothic"/>
                <w:b w:val="false"/>
                <w:i w:val="false"/>
                <w:color w:val="000000"/>
                <w:sz w:val="20"/>
              </w:rPr>
              <w:t xml:space="preserve">, a fear response, </w:t>
            </w:r>
            <w:r>
              <w:rPr>
                <w:rFonts w:ascii="Malgun Gothic"/>
                <w:b w:val="false"/>
                <w:i w:val="false"/>
                <w:color w:val="808080"/>
                <w:sz w:val="14"/>
              </w:rPr>
              <w:t>372</w:t>
            </w:r>
            <w:r>
              <w:rPr>
                <w:rFonts w:ascii="Malgun Gothic"/>
                <w:b/>
                <w:i w:val="false"/>
                <w:color w:val="000000"/>
                <w:sz w:val="20"/>
              </w:rPr>
              <w:t>[that / which]</w:t>
            </w:r>
            <w:r>
              <w:rPr>
                <w:rFonts w:ascii="Malgun Gothic"/>
                <w:b w:val="false"/>
                <w:i w:val="false"/>
                <w:color w:val="000000"/>
                <w:sz w:val="20"/>
              </w:rPr>
              <w:t xml:space="preserve"> </w:t>
            </w:r>
            <w:r>
              <w:rPr>
                <w:rFonts w:ascii="Malgun Gothic"/>
                <w:b w:val="false"/>
                <w:i w:val="false"/>
                <w:color w:val="808080"/>
                <w:sz w:val="14"/>
              </w:rPr>
              <w:t>373</w:t>
            </w:r>
            <w:r>
              <w:rPr>
                <w:rFonts w:ascii="Malgun Gothic"/>
                <w:b/>
                <w:i w:val="false"/>
                <w:color w:val="000000"/>
                <w:sz w:val="20"/>
              </w:rPr>
              <w:t>[has / have]</w:t>
            </w:r>
            <w:r>
              <w:rPr>
                <w:rFonts w:ascii="Malgun Gothic"/>
                <w:b w:val="false"/>
                <w:i w:val="false"/>
                <w:color w:val="000000"/>
                <w:sz w:val="20"/>
              </w:rPr>
              <w:t xml:space="preserve"> </w:t>
            </w:r>
            <w:r>
              <w:rPr>
                <w:rFonts w:ascii="Malgun Gothic"/>
                <w:b w:val="false"/>
                <w:i w:val="false"/>
                <w:color w:val="808080"/>
                <w:sz w:val="14"/>
              </w:rPr>
              <w:t>374</w:t>
            </w:r>
            <w:r>
              <w:rPr>
                <w:rFonts w:ascii="Malgun Gothic"/>
                <w:b/>
                <w:i w:val="false"/>
                <w:color w:val="000000"/>
                <w:sz w:val="20"/>
              </w:rPr>
              <w:t>[called / been called]</w:t>
            </w:r>
            <w:r>
              <w:rPr>
                <w:rFonts w:ascii="Malgun Gothic"/>
                <w:b w:val="false"/>
                <w:i w:val="false"/>
                <w:color w:val="000000"/>
                <w:sz w:val="20"/>
              </w:rPr>
              <w:t xml:space="preserve"> "fight or flight," </w:t>
            </w:r>
            <w:r>
              <w:rPr>
                <w:rFonts w:ascii="Malgun Gothic"/>
                <w:b w:val="false"/>
                <w:i w:val="false"/>
                <w:color w:val="808080"/>
                <w:sz w:val="14"/>
              </w:rPr>
              <w:t>375</w:t>
            </w:r>
            <w:r>
              <w:rPr>
                <w:rFonts w:ascii="Malgun Gothic"/>
                <w:b/>
                <w:i w:val="false"/>
                <w:color w:val="000000"/>
                <w:sz w:val="20"/>
              </w:rPr>
              <w:t>[occurs / occurring]</w:t>
            </w:r>
            <w:r>
              <w:rPr>
                <w:rFonts w:ascii="Malgun Gothic"/>
                <w:b w:val="false"/>
                <w:i w:val="false"/>
                <w:color w:val="000000"/>
                <w:sz w:val="20"/>
              </w:rPr>
              <w:t xml:space="preserve">. On a conscious level we may correct a mistake in this "danger detector" when we notice </w:t>
            </w:r>
            <w:r>
              <w:rPr>
                <w:rFonts w:ascii="Malgun Gothic"/>
                <w:b w:val="false"/>
                <w:i w:val="false"/>
                <w:color w:val="808080"/>
                <w:sz w:val="14"/>
              </w:rPr>
              <w:t>376</w:t>
            </w:r>
            <w:r>
              <w:rPr>
                <w:rFonts w:ascii="Malgun Gothic"/>
                <w:b/>
                <w:i w:val="false"/>
                <w:color w:val="000000"/>
                <w:sz w:val="20"/>
              </w:rPr>
              <w:t>[it / them]</w:t>
            </w:r>
            <w:r>
              <w:rPr>
                <w:rFonts w:ascii="Malgun Gothic"/>
                <w:b w:val="false"/>
                <w:i w:val="false"/>
                <w:color w:val="000000"/>
                <w:sz w:val="20"/>
              </w:rPr>
              <w:t xml:space="preserve">, but often, of course, we </w:t>
            </w:r>
            <w:r>
              <w:rPr>
                <w:rFonts w:ascii="Malgun Gothic"/>
                <w:b w:val="false"/>
                <w:i w:val="false"/>
                <w:color w:val="808080"/>
                <w:sz w:val="14"/>
              </w:rPr>
              <w:t>377</w:t>
            </w:r>
            <w:r>
              <w:rPr>
                <w:rFonts w:ascii="Malgun Gothic"/>
                <w:b/>
                <w:i w:val="false"/>
                <w:color w:val="000000"/>
                <w:sz w:val="20"/>
              </w:rPr>
              <w:t>[simply / simple]</w:t>
            </w:r>
            <w:r>
              <w:rPr>
                <w:rFonts w:ascii="Malgun Gothic"/>
                <w:b w:val="false"/>
                <w:i w:val="false"/>
                <w:color w:val="000000"/>
                <w:sz w:val="20"/>
              </w:rPr>
              <w:t xml:space="preserve"> begin to </w:t>
            </w:r>
            <w:r>
              <w:rPr>
                <w:rFonts w:ascii="Malgun Gothic"/>
                <w:b w:val="false"/>
                <w:i w:val="false"/>
                <w:color w:val="808080"/>
                <w:sz w:val="14"/>
              </w:rPr>
              <w:t>378</w:t>
            </w:r>
            <w:r>
              <w:rPr>
                <w:rFonts w:ascii="Malgun Gothic"/>
                <w:b/>
                <w:i w:val="false"/>
                <w:color w:val="000000"/>
                <w:sz w:val="20"/>
              </w:rPr>
              <w:t>[generate / generating]</w:t>
            </w:r>
            <w:r>
              <w:rPr>
                <w:rFonts w:ascii="Malgun Gothic"/>
                <w:b w:val="false"/>
                <w:i w:val="false"/>
                <w:color w:val="000000"/>
                <w:sz w:val="20"/>
              </w:rPr>
              <w:t xml:space="preserve"> reasons for why it was </w:t>
            </w:r>
            <w:r>
              <w:rPr>
                <w:rFonts w:ascii="Malgun Gothic"/>
                <w:b w:val="false"/>
                <w:i w:val="false"/>
                <w:color w:val="808080"/>
                <w:sz w:val="14"/>
              </w:rPr>
              <w:t>379</w:t>
            </w:r>
            <w:r>
              <w:rPr>
                <w:rFonts w:ascii="Malgun Gothic"/>
                <w:b/>
                <w:i w:val="false"/>
                <w:color w:val="000000"/>
                <w:sz w:val="20"/>
              </w:rPr>
              <w:t>[accurate / accurately]</w:t>
            </w:r>
            <w:r>
              <w:rPr>
                <w:rFonts w:ascii="Malgun Gothic"/>
                <w:b w:val="false"/>
                <w:i w:val="false"/>
                <w:color w:val="000000"/>
                <w:sz w:val="20"/>
              </w:rPr>
              <w:t xml:space="preserve"> in the first place. We are </w:t>
            </w:r>
            <w:r>
              <w:rPr>
                <w:rFonts w:ascii="Malgun Gothic"/>
                <w:b w:val="false"/>
                <w:i w:val="false"/>
                <w:color w:val="808080"/>
                <w:sz w:val="14"/>
              </w:rPr>
              <w:t>380</w:t>
            </w:r>
            <w:r>
              <w:rPr>
                <w:rFonts w:ascii="Malgun Gothic"/>
                <w:b/>
                <w:i w:val="false"/>
                <w:color w:val="000000"/>
                <w:sz w:val="20"/>
              </w:rPr>
              <w:t>[general / generally]</w:t>
            </w:r>
            <w:r>
              <w:rPr>
                <w:rFonts w:ascii="Malgun Gothic"/>
                <w:b w:val="false"/>
                <w:i w:val="false"/>
                <w:color w:val="000000"/>
                <w:sz w:val="20"/>
              </w:rPr>
              <w:t xml:space="preserve"> </w:t>
            </w:r>
            <w:r>
              <w:rPr>
                <w:rFonts w:ascii="Malgun Gothic"/>
                <w:b w:val="false"/>
                <w:i w:val="false"/>
                <w:color w:val="808080"/>
                <w:sz w:val="14"/>
              </w:rPr>
              <w:t>381</w:t>
            </w:r>
            <w:r>
              <w:rPr>
                <w:rFonts w:ascii="Malgun Gothic"/>
                <w:b/>
                <w:i w:val="false"/>
                <w:color w:val="000000"/>
                <w:sz w:val="20"/>
              </w:rPr>
              <w:t>[convinced / convincing]</w:t>
            </w:r>
            <w:r>
              <w:rPr>
                <w:rFonts w:ascii="Malgun Gothic"/>
                <w:b w:val="false"/>
                <w:i w:val="false"/>
                <w:color w:val="000000"/>
                <w:sz w:val="20"/>
              </w:rPr>
              <w:t xml:space="preserve"> </w:t>
            </w:r>
            <w:r>
              <w:rPr>
                <w:rFonts w:ascii="Malgun Gothic"/>
                <w:b w:val="false"/>
                <w:i w:val="false"/>
                <w:color w:val="808080"/>
                <w:sz w:val="14"/>
              </w:rPr>
              <w:t>382</w:t>
            </w:r>
            <w:r>
              <w:rPr>
                <w:rFonts w:ascii="Malgun Gothic"/>
                <w:b/>
                <w:i w:val="false"/>
                <w:color w:val="000000"/>
                <w:sz w:val="20"/>
              </w:rPr>
              <w:t>[that / what]</w:t>
            </w:r>
            <w:r>
              <w:rPr>
                <w:rFonts w:ascii="Malgun Gothic"/>
                <w:b w:val="false"/>
                <w:i w:val="false"/>
                <w:color w:val="000000"/>
                <w:sz w:val="20"/>
              </w:rPr>
              <w:t xml:space="preserve"> our decisions are "</w:t>
            </w:r>
            <w:r>
              <w:rPr>
                <w:rFonts w:ascii="Malgun Gothic"/>
                <w:b w:val="false"/>
                <w:i w:val="false"/>
                <w:color w:val="808080"/>
                <w:sz w:val="14"/>
              </w:rPr>
              <w:t>383</w:t>
            </w:r>
            <w:r>
              <w:rPr>
                <w:rFonts w:ascii="Malgun Gothic"/>
                <w:b/>
                <w:i w:val="false"/>
                <w:color w:val="000000"/>
                <w:sz w:val="20"/>
              </w:rPr>
              <w:t>[rational / rationally]</w:t>
            </w:r>
            <w:r>
              <w:rPr>
                <w:rFonts w:ascii="Malgun Gothic"/>
                <w:b w:val="false"/>
                <w:i w:val="false"/>
                <w:color w:val="000000"/>
                <w:sz w:val="20"/>
              </w:rPr>
              <w:t xml:space="preserve">," but in reality, most human decisions </w:t>
            </w:r>
            <w:r>
              <w:rPr>
                <w:rFonts w:ascii="Malgun Gothic"/>
                <w:b w:val="false"/>
                <w:i w:val="false"/>
                <w:color w:val="808080"/>
                <w:sz w:val="14"/>
              </w:rPr>
              <w:t>384</w:t>
            </w:r>
            <w:r>
              <w:rPr>
                <w:rFonts w:ascii="Malgun Gothic"/>
                <w:b/>
                <w:i w:val="false"/>
                <w:color w:val="000000"/>
                <w:sz w:val="20"/>
              </w:rPr>
              <w:t>[are made / make]</w:t>
            </w:r>
            <w:r>
              <w:rPr>
                <w:rFonts w:ascii="Malgun Gothic"/>
                <w:b w:val="false"/>
                <w:i w:val="false"/>
                <w:color w:val="000000"/>
                <w:sz w:val="20"/>
              </w:rPr>
              <w:t xml:space="preserve"> </w:t>
            </w:r>
            <w:r>
              <w:rPr>
                <w:rFonts w:ascii="Malgun Gothic"/>
                <w:b w:val="false"/>
                <w:i w:val="false"/>
                <w:color w:val="808080"/>
                <w:sz w:val="14"/>
              </w:rPr>
              <w:t>385</w:t>
            </w:r>
            <w:r>
              <w:rPr>
                <w:rFonts w:ascii="Malgun Gothic"/>
                <w:b/>
                <w:i w:val="false"/>
                <w:color w:val="000000"/>
                <w:sz w:val="20"/>
              </w:rPr>
              <w:t>[emotional / emotionally]</w:t>
            </w:r>
            <w:r>
              <w:rPr>
                <w:rFonts w:ascii="Malgun Gothic"/>
                <w:b w:val="false"/>
                <w:i w:val="false"/>
                <w:color w:val="000000"/>
                <w:sz w:val="20"/>
              </w:rPr>
              <w:t xml:space="preserve">, and then we collect or generate the facts </w:t>
            </w:r>
            <w:r>
              <w:rPr>
                <w:rFonts w:ascii="Malgun Gothic"/>
                <w:b w:val="false"/>
                <w:i w:val="false"/>
                <w:color w:val="808080"/>
                <w:sz w:val="14"/>
              </w:rPr>
              <w:t>386</w:t>
            </w:r>
            <w:r>
              <w:rPr>
                <w:rFonts w:ascii="Malgun Gothic"/>
                <w:b/>
                <w:i w:val="false"/>
                <w:color w:val="000000"/>
                <w:sz w:val="20"/>
              </w:rPr>
              <w:t>[justify / to justify]</w:t>
            </w:r>
            <w:r>
              <w:rPr>
                <w:rFonts w:ascii="Malgun Gothic"/>
                <w:b w:val="false"/>
                <w:i w:val="false"/>
                <w:color w:val="000000"/>
                <w:sz w:val="20"/>
              </w:rPr>
              <w:t xml:space="preserve"> these decisions. When we see something or someone </w:t>
            </w:r>
            <w:r>
              <w:rPr>
                <w:rFonts w:ascii="Malgun Gothic"/>
                <w:b w:val="false"/>
                <w:i w:val="false"/>
                <w:color w:val="808080"/>
                <w:sz w:val="14"/>
              </w:rPr>
              <w:t>387</w:t>
            </w:r>
            <w:r>
              <w:rPr>
                <w:rFonts w:ascii="Malgun Gothic"/>
                <w:b/>
                <w:i w:val="false"/>
                <w:color w:val="000000"/>
                <w:sz w:val="20"/>
              </w:rPr>
              <w:t>[what / who]</w:t>
            </w:r>
            <w:r>
              <w:rPr>
                <w:rFonts w:ascii="Malgun Gothic"/>
                <w:b w:val="false"/>
                <w:i w:val="false"/>
                <w:color w:val="000000"/>
                <w:sz w:val="20"/>
              </w:rPr>
              <w:t xml:space="preserve"> "</w:t>
            </w:r>
            <w:r>
              <w:rPr>
                <w:rFonts w:ascii="Malgun Gothic"/>
                <w:b w:val="false"/>
                <w:i w:val="false"/>
                <w:color w:val="808080"/>
                <w:sz w:val="14"/>
              </w:rPr>
              <w:t>388</w:t>
            </w:r>
            <w:r>
              <w:rPr>
                <w:rFonts w:ascii="Malgun Gothic"/>
                <w:b/>
                <w:i w:val="false"/>
                <w:color w:val="000000"/>
                <w:sz w:val="20"/>
              </w:rPr>
              <w:t>[feel / feels]</w:t>
            </w:r>
            <w:r>
              <w:rPr>
                <w:rFonts w:ascii="Malgun Gothic"/>
                <w:b w:val="false"/>
                <w:i w:val="false"/>
                <w:color w:val="000000"/>
                <w:sz w:val="20"/>
              </w:rPr>
              <w:t xml:space="preserve">" </w:t>
            </w:r>
            <w:r>
              <w:rPr>
                <w:rFonts w:ascii="Malgun Gothic"/>
                <w:b w:val="false"/>
                <w:i w:val="false"/>
                <w:color w:val="808080"/>
                <w:sz w:val="14"/>
              </w:rPr>
              <w:t>389</w:t>
            </w:r>
            <w:r>
              <w:rPr>
                <w:rFonts w:ascii="Malgun Gothic"/>
                <w:b/>
                <w:i w:val="false"/>
                <w:color w:val="000000"/>
                <w:sz w:val="20"/>
              </w:rPr>
              <w:t>[dangerously / dangerous]</w:t>
            </w:r>
            <w:r>
              <w:rPr>
                <w:rFonts w:ascii="Malgun Gothic"/>
                <w:b w:val="false"/>
                <w:i w:val="false"/>
                <w:color w:val="000000"/>
                <w:sz w:val="20"/>
              </w:rPr>
              <w:t xml:space="preserve">, we have already launched into action </w:t>
            </w:r>
            <w:r>
              <w:rPr>
                <w:rFonts w:ascii="Malgun Gothic"/>
                <w:b w:val="false"/>
                <w:i w:val="false"/>
                <w:color w:val="808080"/>
                <w:sz w:val="14"/>
              </w:rPr>
              <w:t>390</w:t>
            </w:r>
            <w:r>
              <w:rPr>
                <w:rFonts w:ascii="Malgun Gothic"/>
                <w:b/>
                <w:i w:val="false"/>
                <w:color w:val="000000"/>
                <w:sz w:val="20"/>
              </w:rPr>
              <w:t>[internal / internally]</w:t>
            </w:r>
            <w:r>
              <w:rPr>
                <w:rFonts w:ascii="Malgun Gothic"/>
                <w:b w:val="false"/>
                <w:i w:val="false"/>
                <w:color w:val="000000"/>
                <w:sz w:val="20"/>
              </w:rPr>
              <w:t xml:space="preserve"> before we have even </w:t>
            </w:r>
            <w:r>
              <w:rPr>
                <w:rFonts w:ascii="Malgun Gothic"/>
                <w:b w:val="false"/>
                <w:i w:val="false"/>
                <w:color w:val="808080"/>
                <w:sz w:val="14"/>
              </w:rPr>
              <w:t>391</w:t>
            </w:r>
            <w:r>
              <w:rPr>
                <w:rFonts w:ascii="Malgun Gothic"/>
                <w:b/>
                <w:i w:val="false"/>
                <w:color w:val="000000"/>
                <w:sz w:val="20"/>
              </w:rPr>
              <w:t>[started / to start]</w:t>
            </w:r>
            <w:r>
              <w:rPr>
                <w:rFonts w:ascii="Malgun Gothic"/>
                <w:b w:val="false"/>
                <w:i w:val="false"/>
                <w:color w:val="000000"/>
                <w:sz w:val="20"/>
              </w:rPr>
              <w:t xml:space="preserve"> "thinking."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18. p8-no.41~42</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 xml:space="preserve">Commercial businesses aim for predictability and certainty, </w:t>
            </w:r>
            <w:r>
              <w:rPr>
                <w:rFonts w:ascii="Malgun Gothic"/>
                <w:b w:val="false"/>
                <w:i w:val="false"/>
                <w:color w:val="808080"/>
                <w:sz w:val="14"/>
              </w:rPr>
              <w:t>392</w:t>
            </w:r>
            <w:r>
              <w:rPr>
                <w:rFonts w:ascii="Malgun Gothic"/>
                <w:b/>
                <w:i w:val="false"/>
                <w:color w:val="000000"/>
                <w:sz w:val="20"/>
              </w:rPr>
              <w:t>[especially / especial]</w:t>
            </w:r>
            <w:r>
              <w:rPr>
                <w:rFonts w:ascii="Malgun Gothic"/>
                <w:b w:val="false"/>
                <w:i w:val="false"/>
                <w:color w:val="000000"/>
                <w:sz w:val="20"/>
              </w:rPr>
              <w:t xml:space="preserve"> when it comes to product quality. But predictability and certainty </w:t>
            </w:r>
            <w:r>
              <w:rPr>
                <w:rFonts w:ascii="Malgun Gothic"/>
                <w:b w:val="false"/>
                <w:i w:val="false"/>
                <w:color w:val="808080"/>
                <w:sz w:val="14"/>
              </w:rPr>
              <w:t>393</w:t>
            </w:r>
            <w:r>
              <w:rPr>
                <w:rFonts w:ascii="Malgun Gothic"/>
                <w:b/>
                <w:i w:val="false"/>
                <w:color w:val="000000"/>
                <w:sz w:val="20"/>
              </w:rPr>
              <w:t>[is / are]</w:t>
            </w:r>
            <w:r>
              <w:rPr>
                <w:rFonts w:ascii="Malgun Gothic"/>
                <w:b w:val="false"/>
                <w:i w:val="false"/>
                <w:color w:val="000000"/>
                <w:sz w:val="20"/>
              </w:rPr>
              <w:t xml:space="preserve"> not always </w:t>
            </w:r>
            <w:r>
              <w:rPr>
                <w:rFonts w:ascii="Malgun Gothic"/>
                <w:b w:val="false"/>
                <w:i w:val="false"/>
                <w:color w:val="808080"/>
                <w:sz w:val="14"/>
              </w:rPr>
              <w:t>394</w:t>
            </w:r>
            <w:r>
              <w:rPr>
                <w:rFonts w:ascii="Malgun Gothic"/>
                <w:b/>
                <w:i w:val="false"/>
                <w:color w:val="000000"/>
                <w:sz w:val="20"/>
              </w:rPr>
              <w:t>[valued / valuing]</w:t>
            </w:r>
            <w:r>
              <w:rPr>
                <w:rFonts w:ascii="Malgun Gothic"/>
                <w:b w:val="false"/>
                <w:i w:val="false"/>
                <w:color w:val="000000"/>
                <w:sz w:val="20"/>
              </w:rPr>
              <w:t xml:space="preserve"> in the sporting world, </w:t>
            </w:r>
            <w:r>
              <w:rPr>
                <w:rFonts w:ascii="Malgun Gothic"/>
                <w:b w:val="false"/>
                <w:i w:val="false"/>
                <w:color w:val="808080"/>
                <w:sz w:val="14"/>
              </w:rPr>
              <w:t>395</w:t>
            </w:r>
            <w:r>
              <w:rPr>
                <w:rFonts w:ascii="Malgun Gothic"/>
                <w:b/>
                <w:i w:val="false"/>
                <w:color w:val="000000"/>
                <w:sz w:val="20"/>
              </w:rPr>
              <w:t>[especially / especial]</w:t>
            </w:r>
            <w:r>
              <w:rPr>
                <w:rFonts w:ascii="Malgun Gothic"/>
                <w:b w:val="false"/>
                <w:i w:val="false"/>
                <w:color w:val="000000"/>
                <w:sz w:val="20"/>
              </w:rPr>
              <w:t xml:space="preserve"> when it comes to the delivery of professional sport competitions. From a spectator's perspective the sport experience is better </w:t>
            </w:r>
            <w:r>
              <w:rPr>
                <w:rFonts w:ascii="Malgun Gothic"/>
                <w:b w:val="false"/>
                <w:i w:val="false"/>
                <w:color w:val="808080"/>
                <w:sz w:val="14"/>
              </w:rPr>
              <w:t>396</w:t>
            </w:r>
            <w:r>
              <w:rPr>
                <w:rFonts w:ascii="Malgun Gothic"/>
                <w:b/>
                <w:i w:val="false"/>
                <w:color w:val="000000"/>
                <w:sz w:val="20"/>
              </w:rPr>
              <w:t>[experiencing / experienced]</w:t>
            </w:r>
            <w:r>
              <w:rPr>
                <w:rFonts w:ascii="Malgun Gothic"/>
                <w:b w:val="false"/>
                <w:i w:val="false"/>
                <w:color w:val="000000"/>
                <w:sz w:val="20"/>
              </w:rPr>
              <w:t xml:space="preserve"> when </w:t>
            </w:r>
            <w:r>
              <w:rPr>
                <w:rFonts w:ascii="Malgun Gothic"/>
                <w:b w:val="false"/>
                <w:i w:val="false"/>
                <w:color w:val="808080"/>
                <w:sz w:val="14"/>
              </w:rPr>
              <w:t>397</w:t>
            </w:r>
            <w:r>
              <w:rPr>
                <w:rFonts w:ascii="Malgun Gothic"/>
                <w:b/>
                <w:i w:val="false"/>
                <w:color w:val="000000"/>
                <w:sz w:val="20"/>
              </w:rPr>
              <w:t>[unpredictable / unpredictably]</w:t>
            </w:r>
            <w:r>
              <w:rPr>
                <w:rFonts w:ascii="Malgun Gothic"/>
                <w:b w:val="false"/>
                <w:i w:val="false"/>
                <w:color w:val="000000"/>
                <w:sz w:val="20"/>
              </w:rPr>
              <w:t xml:space="preserve">. Sport events </w:t>
            </w:r>
            <w:r>
              <w:rPr>
                <w:rFonts w:ascii="Malgun Gothic"/>
                <w:b w:val="false"/>
                <w:i w:val="false"/>
                <w:color w:val="808080"/>
                <w:sz w:val="14"/>
              </w:rPr>
              <w:t>398</w:t>
            </w:r>
            <w:r>
              <w:rPr>
                <w:rFonts w:ascii="Malgun Gothic"/>
                <w:b/>
                <w:i w:val="false"/>
                <w:color w:val="000000"/>
                <w:sz w:val="20"/>
              </w:rPr>
              <w:t>[actually / actual]</w:t>
            </w:r>
            <w:r>
              <w:rPr>
                <w:rFonts w:ascii="Malgun Gothic"/>
                <w:b w:val="false"/>
                <w:i w:val="false"/>
                <w:color w:val="000000"/>
                <w:sz w:val="20"/>
              </w:rPr>
              <w:t xml:space="preserve"> </w:t>
            </w:r>
            <w:r>
              <w:rPr>
                <w:rFonts w:ascii="Malgun Gothic"/>
                <w:b w:val="false"/>
                <w:i w:val="false"/>
                <w:color w:val="808080"/>
                <w:sz w:val="14"/>
              </w:rPr>
              <w:t>399</w:t>
            </w:r>
            <w:r>
              <w:rPr>
                <w:rFonts w:ascii="Malgun Gothic"/>
                <w:b/>
                <w:i w:val="false"/>
                <w:color w:val="000000"/>
                <w:sz w:val="20"/>
              </w:rPr>
              <w:t>[depend / depends]</w:t>
            </w:r>
            <w:r>
              <w:rPr>
                <w:rFonts w:ascii="Malgun Gothic"/>
                <w:b w:val="false"/>
                <w:i w:val="false"/>
                <w:color w:val="000000"/>
                <w:sz w:val="20"/>
              </w:rPr>
              <w:t xml:space="preserve"> on that unpredictability in order </w:t>
            </w:r>
            <w:r>
              <w:rPr>
                <w:rFonts w:ascii="Malgun Gothic"/>
                <w:b w:val="false"/>
                <w:i w:val="false"/>
                <w:color w:val="808080"/>
                <w:sz w:val="14"/>
              </w:rPr>
              <w:t>400</w:t>
            </w:r>
            <w:r>
              <w:rPr>
                <w:rFonts w:ascii="Malgun Gothic"/>
                <w:b/>
                <w:i w:val="false"/>
                <w:color w:val="000000"/>
                <w:sz w:val="20"/>
              </w:rPr>
              <w:t>[to attract / attracting]</w:t>
            </w:r>
            <w:r>
              <w:rPr>
                <w:rFonts w:ascii="Malgun Gothic"/>
                <w:b w:val="false"/>
                <w:i w:val="false"/>
                <w:color w:val="000000"/>
                <w:sz w:val="20"/>
              </w:rPr>
              <w:t xml:space="preserve"> people to the game. When the results of games cannot </w:t>
            </w:r>
            <w:r>
              <w:rPr>
                <w:rFonts w:ascii="Malgun Gothic"/>
                <w:b w:val="false"/>
                <w:i w:val="false"/>
                <w:color w:val="808080"/>
                <w:sz w:val="14"/>
              </w:rPr>
              <w:t>401</w:t>
            </w:r>
            <w:r>
              <w:rPr>
                <w:rFonts w:ascii="Malgun Gothic"/>
                <w:b/>
                <w:i w:val="false"/>
                <w:color w:val="000000"/>
                <w:sz w:val="20"/>
              </w:rPr>
              <w:t>[be predicted / predict]</w:t>
            </w:r>
            <w:r>
              <w:rPr>
                <w:rFonts w:ascii="Malgun Gothic"/>
                <w:b w:val="false"/>
                <w:i w:val="false"/>
                <w:color w:val="000000"/>
                <w:sz w:val="20"/>
              </w:rPr>
              <w:t xml:space="preserve">, attendances at sporting contests </w:t>
            </w:r>
            <w:r>
              <w:rPr>
                <w:rFonts w:ascii="Malgun Gothic"/>
                <w:b w:val="false"/>
                <w:i w:val="false"/>
                <w:color w:val="808080"/>
                <w:sz w:val="14"/>
              </w:rPr>
              <w:t>402</w:t>
            </w:r>
            <w:r>
              <w:rPr>
                <w:rFonts w:ascii="Malgun Gothic"/>
                <w:b/>
                <w:i w:val="false"/>
                <w:color w:val="000000"/>
                <w:sz w:val="20"/>
              </w:rPr>
              <w:t>[are / is]</w:t>
            </w:r>
            <w:r>
              <w:rPr>
                <w:rFonts w:ascii="Malgun Gothic"/>
                <w:b w:val="false"/>
                <w:i w:val="false"/>
                <w:color w:val="000000"/>
                <w:sz w:val="20"/>
              </w:rPr>
              <w:t xml:space="preserve"> likely </w:t>
            </w:r>
            <w:r>
              <w:rPr>
                <w:rFonts w:ascii="Malgun Gothic"/>
                <w:b w:val="false"/>
                <w:i w:val="false"/>
                <w:color w:val="808080"/>
                <w:sz w:val="14"/>
              </w:rPr>
              <w:t>403</w:t>
            </w:r>
            <w:r>
              <w:rPr>
                <w:rFonts w:ascii="Malgun Gothic"/>
                <w:b/>
                <w:i w:val="false"/>
                <w:color w:val="000000"/>
                <w:sz w:val="20"/>
              </w:rPr>
              <w:t>[to be / be]</w:t>
            </w:r>
            <w:r>
              <w:rPr>
                <w:rFonts w:ascii="Malgun Gothic"/>
                <w:b w:val="false"/>
                <w:i w:val="false"/>
                <w:color w:val="000000"/>
                <w:sz w:val="20"/>
              </w:rPr>
              <w:t xml:space="preserve"> higher, as </w:t>
            </w:r>
            <w:r>
              <w:rPr>
                <w:rFonts w:ascii="Malgun Gothic"/>
                <w:b w:val="false"/>
                <w:i w:val="false"/>
                <w:color w:val="808080"/>
                <w:sz w:val="14"/>
              </w:rPr>
              <w:t>404</w:t>
            </w:r>
            <w:r>
              <w:rPr>
                <w:rFonts w:ascii="Malgun Gothic"/>
                <w:b/>
                <w:i w:val="false"/>
                <w:color w:val="000000"/>
                <w:sz w:val="20"/>
              </w:rPr>
              <w:t>[do / are]</w:t>
            </w:r>
            <w:r>
              <w:rPr>
                <w:rFonts w:ascii="Malgun Gothic"/>
                <w:b w:val="false"/>
                <w:i w:val="false"/>
                <w:color w:val="000000"/>
                <w:sz w:val="20"/>
              </w:rPr>
              <w:t xml:space="preserve"> the profits of leagues. However, the absence of predictability also </w:t>
            </w:r>
            <w:r>
              <w:rPr>
                <w:rFonts w:ascii="Malgun Gothic"/>
                <w:b w:val="false"/>
                <w:i w:val="false"/>
                <w:color w:val="808080"/>
                <w:sz w:val="14"/>
              </w:rPr>
              <w:t>405</w:t>
            </w:r>
            <w:r>
              <w:rPr>
                <w:rFonts w:ascii="Malgun Gothic"/>
                <w:b/>
                <w:i w:val="false"/>
                <w:color w:val="000000"/>
                <w:sz w:val="20"/>
              </w:rPr>
              <w:t>[leads / lead]</w:t>
            </w:r>
            <w:r>
              <w:rPr>
                <w:rFonts w:ascii="Malgun Gothic"/>
                <w:b w:val="false"/>
                <w:i w:val="false"/>
                <w:color w:val="000000"/>
                <w:sz w:val="20"/>
              </w:rPr>
              <w:t xml:space="preserve"> to significant variability in the quality of sporting performances. Many factors can contribute to the variability of the sport product, including the weather, player injuries, the venue, the quality of the opponents, the closeness of the scores and even the size of the crowd. A cricket match can be </w:t>
            </w:r>
            <w:r>
              <w:rPr>
                <w:rFonts w:ascii="Malgun Gothic"/>
                <w:b w:val="false"/>
                <w:i w:val="false"/>
                <w:color w:val="808080"/>
                <w:sz w:val="14"/>
              </w:rPr>
              <w:t>406</w:t>
            </w:r>
            <w:r>
              <w:rPr>
                <w:rFonts w:ascii="Malgun Gothic"/>
                <w:b/>
                <w:i w:val="false"/>
                <w:color w:val="000000"/>
                <w:sz w:val="20"/>
              </w:rPr>
              <w:t>[exhilarating / exhilarated]</w:t>
            </w:r>
            <w:r>
              <w:rPr>
                <w:rFonts w:ascii="Malgun Gothic"/>
                <w:b w:val="false"/>
                <w:i w:val="false"/>
                <w:color w:val="000000"/>
                <w:sz w:val="20"/>
              </w:rPr>
              <w:t xml:space="preserve">, </w:t>
            </w:r>
            <w:r>
              <w:rPr>
                <w:rFonts w:ascii="Malgun Gothic"/>
                <w:b w:val="false"/>
                <w:i w:val="false"/>
                <w:color w:val="808080"/>
                <w:sz w:val="14"/>
              </w:rPr>
              <w:t>407</w:t>
            </w:r>
            <w:r>
              <w:rPr>
                <w:rFonts w:ascii="Malgun Gothic"/>
                <w:b/>
                <w:i w:val="false"/>
                <w:color w:val="000000"/>
                <w:sz w:val="20"/>
              </w:rPr>
              <w:t>[boring / bored]</w:t>
            </w:r>
            <w:r>
              <w:rPr>
                <w:rFonts w:ascii="Malgun Gothic"/>
                <w:b w:val="false"/>
                <w:i w:val="false"/>
                <w:color w:val="000000"/>
                <w:sz w:val="20"/>
              </w:rPr>
              <w:t xml:space="preserve"> or even </w:t>
            </w:r>
            <w:r>
              <w:rPr>
                <w:rFonts w:ascii="Malgun Gothic"/>
                <w:b w:val="false"/>
                <w:i w:val="false"/>
                <w:color w:val="808080"/>
                <w:sz w:val="14"/>
              </w:rPr>
              <w:t>408</w:t>
            </w:r>
            <w:r>
              <w:rPr>
                <w:rFonts w:ascii="Malgun Gothic"/>
                <w:b/>
                <w:i w:val="false"/>
                <w:color w:val="000000"/>
                <w:sz w:val="20"/>
              </w:rPr>
              <w:t>[frustrating / frustrated]</w:t>
            </w:r>
            <w:r>
              <w:rPr>
                <w:rFonts w:ascii="Malgun Gothic"/>
                <w:b w:val="false"/>
                <w:i w:val="false"/>
                <w:color w:val="000000"/>
                <w:sz w:val="20"/>
              </w:rPr>
              <w:t xml:space="preserve">, but fans still </w:t>
            </w:r>
            <w:r>
              <w:rPr>
                <w:rFonts w:ascii="Malgun Gothic"/>
                <w:b w:val="false"/>
                <w:i w:val="false"/>
                <w:color w:val="808080"/>
                <w:sz w:val="14"/>
              </w:rPr>
              <w:t>409</w:t>
            </w:r>
            <w:r>
              <w:rPr>
                <w:rFonts w:ascii="Malgun Gothic"/>
                <w:b/>
                <w:i w:val="false"/>
                <w:color w:val="000000"/>
                <w:sz w:val="20"/>
              </w:rPr>
              <w:t>[has / have]</w:t>
            </w:r>
            <w:r>
              <w:rPr>
                <w:rFonts w:ascii="Malgun Gothic"/>
                <w:b w:val="false"/>
                <w:i w:val="false"/>
                <w:color w:val="000000"/>
                <w:sz w:val="20"/>
              </w:rPr>
              <w:t xml:space="preserve"> </w:t>
            </w:r>
            <w:r>
              <w:rPr>
                <w:rFonts w:ascii="Malgun Gothic"/>
                <w:b w:val="false"/>
                <w:i w:val="false"/>
                <w:color w:val="808080"/>
                <w:sz w:val="14"/>
              </w:rPr>
              <w:t>410</w:t>
            </w:r>
            <w:r>
              <w:rPr>
                <w:rFonts w:ascii="Malgun Gothic"/>
                <w:b/>
                <w:i w:val="false"/>
                <w:color w:val="000000"/>
                <w:sz w:val="20"/>
              </w:rPr>
              <w:t>[paid / to pay]</w:t>
            </w:r>
            <w:r>
              <w:rPr>
                <w:rFonts w:ascii="Malgun Gothic"/>
                <w:b w:val="false"/>
                <w:i w:val="false"/>
                <w:color w:val="000000"/>
                <w:sz w:val="20"/>
              </w:rPr>
              <w:t xml:space="preserve"> the same price. Sport marketers may attempt </w:t>
            </w:r>
            <w:r>
              <w:rPr>
                <w:rFonts w:ascii="Malgun Gothic"/>
                <w:b w:val="false"/>
                <w:i w:val="false"/>
                <w:color w:val="808080"/>
                <w:sz w:val="14"/>
              </w:rPr>
              <w:t>411</w:t>
            </w:r>
            <w:r>
              <w:rPr>
                <w:rFonts w:ascii="Malgun Gothic"/>
                <w:b/>
                <w:i w:val="false"/>
                <w:color w:val="000000"/>
                <w:sz w:val="20"/>
              </w:rPr>
              <w:t>[overcome / to overcome]</w:t>
            </w:r>
            <w:r>
              <w:rPr>
                <w:rFonts w:ascii="Malgun Gothic"/>
                <w:b w:val="false"/>
                <w:i w:val="false"/>
                <w:color w:val="000000"/>
                <w:sz w:val="20"/>
              </w:rPr>
              <w:t xml:space="preserve"> this by '</w:t>
            </w:r>
            <w:r>
              <w:rPr>
                <w:rFonts w:ascii="Malgun Gothic"/>
                <w:b w:val="false"/>
                <w:i w:val="false"/>
                <w:color w:val="808080"/>
                <w:sz w:val="14"/>
              </w:rPr>
              <w:t>412</w:t>
            </w:r>
            <w:r>
              <w:rPr>
                <w:rFonts w:ascii="Malgun Gothic"/>
                <w:b/>
                <w:i w:val="false"/>
                <w:color w:val="000000"/>
                <w:sz w:val="20"/>
              </w:rPr>
              <w:t>[improve / improving]</w:t>
            </w:r>
            <w:r>
              <w:rPr>
                <w:rFonts w:ascii="Malgun Gothic"/>
                <w:b w:val="false"/>
                <w:i w:val="false"/>
                <w:color w:val="000000"/>
                <w:sz w:val="20"/>
              </w:rPr>
              <w:t xml:space="preserve">' the product in systematic ways, such as including a star player, </w:t>
            </w:r>
            <w:r>
              <w:rPr>
                <w:rFonts w:ascii="Malgun Gothic"/>
                <w:b w:val="false"/>
                <w:i w:val="false"/>
                <w:color w:val="808080"/>
                <w:sz w:val="14"/>
              </w:rPr>
              <w:t>413</w:t>
            </w:r>
            <w:r>
              <w:rPr>
                <w:rFonts w:ascii="Malgun Gothic"/>
                <w:b/>
                <w:i w:val="false"/>
                <w:color w:val="000000"/>
                <w:sz w:val="20"/>
              </w:rPr>
              <w:t>[offer / offering]</w:t>
            </w:r>
            <w:r>
              <w:rPr>
                <w:rFonts w:ascii="Malgun Gothic"/>
                <w:b w:val="false"/>
                <w:i w:val="false"/>
                <w:color w:val="000000"/>
                <w:sz w:val="20"/>
              </w:rPr>
              <w:t xml:space="preserve"> premium seating or </w:t>
            </w:r>
            <w:r>
              <w:rPr>
                <w:rFonts w:ascii="Malgun Gothic"/>
                <w:b w:val="false"/>
                <w:i w:val="false"/>
                <w:color w:val="808080"/>
                <w:sz w:val="14"/>
              </w:rPr>
              <w:t>414</w:t>
            </w:r>
            <w:r>
              <w:rPr>
                <w:rFonts w:ascii="Malgun Gothic"/>
                <w:b/>
                <w:i w:val="false"/>
                <w:color w:val="000000"/>
                <w:sz w:val="20"/>
              </w:rPr>
              <w:t>[provide / providing]</w:t>
            </w:r>
            <w:r>
              <w:rPr>
                <w:rFonts w:ascii="Malgun Gothic"/>
                <w:b w:val="false"/>
                <w:i w:val="false"/>
                <w:color w:val="000000"/>
                <w:sz w:val="20"/>
              </w:rPr>
              <w:t xml:space="preserve"> other forms of entertainment and </w:t>
            </w:r>
            <w:r>
              <w:rPr>
                <w:rFonts w:ascii="Malgun Gothic"/>
                <w:b w:val="false"/>
                <w:i w:val="false"/>
                <w:color w:val="808080"/>
                <w:sz w:val="14"/>
              </w:rPr>
              <w:t>415</w:t>
            </w:r>
            <w:r>
              <w:rPr>
                <w:rFonts w:ascii="Malgun Gothic"/>
                <w:b/>
                <w:i w:val="false"/>
                <w:color w:val="000000"/>
                <w:sz w:val="20"/>
              </w:rPr>
              <w:t>[inviting / invited]</w:t>
            </w:r>
            <w:r>
              <w:rPr>
                <w:rFonts w:ascii="Malgun Gothic"/>
                <w:b w:val="false"/>
                <w:i w:val="false"/>
                <w:color w:val="000000"/>
                <w:sz w:val="20"/>
              </w:rPr>
              <w:t xml:space="preserve"> facilities. The uncertain nature of sport contests </w:t>
            </w:r>
            <w:r>
              <w:rPr>
                <w:rFonts w:ascii="Malgun Gothic"/>
                <w:b w:val="false"/>
                <w:i w:val="false"/>
                <w:color w:val="808080"/>
                <w:sz w:val="14"/>
              </w:rPr>
              <w:t>416</w:t>
            </w:r>
            <w:r>
              <w:rPr>
                <w:rFonts w:ascii="Malgun Gothic"/>
                <w:b/>
                <w:i w:val="false"/>
                <w:color w:val="000000"/>
                <w:sz w:val="20"/>
              </w:rPr>
              <w:t>[is / are]</w:t>
            </w:r>
            <w:r>
              <w:rPr>
                <w:rFonts w:ascii="Malgun Gothic"/>
                <w:b w:val="false"/>
                <w:i w:val="false"/>
                <w:color w:val="000000"/>
                <w:sz w:val="20"/>
              </w:rPr>
              <w:t xml:space="preserve"> just one element of a total experience, </w:t>
            </w:r>
            <w:r>
              <w:rPr>
                <w:rFonts w:ascii="Malgun Gothic"/>
                <w:b w:val="false"/>
                <w:i w:val="false"/>
                <w:color w:val="808080"/>
                <w:sz w:val="14"/>
              </w:rPr>
              <w:t>417</w:t>
            </w:r>
            <w:r>
              <w:rPr>
                <w:rFonts w:ascii="Malgun Gothic"/>
                <w:b/>
                <w:i w:val="false"/>
                <w:color w:val="000000"/>
                <w:sz w:val="20"/>
              </w:rPr>
              <w:t>[although / despite]</w:t>
            </w:r>
            <w:r>
              <w:rPr>
                <w:rFonts w:ascii="Malgun Gothic"/>
                <w:b w:val="false"/>
                <w:i w:val="false"/>
                <w:color w:val="000000"/>
                <w:sz w:val="20"/>
              </w:rPr>
              <w:t xml:space="preserve"> it is an important element for financial success. </w:t>
            </w:r>
          </w:p>
        </w:tc>
      </w:tr>
    </w:tbl>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