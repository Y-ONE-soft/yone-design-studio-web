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4400"/>
      </w:tblGrid>
      <w:tr>
        <w:trPr>
          <w:trHeight w:val="150" w:hRule="atLeast"/>
        </w:trPr>
        <w:tc>
          <w:tcPr>
            <w:tcW w:w="14400" w:type="dxa"/>
            <w:tcBorders/>
            <w:vAlign w:val="center"/>
          </w:tcPr>
          <w:p>
            <w:pPr>
              <w:spacing w:after="0"/>
              <w:ind w:left="0"/>
              <w:jc w:val="left"/>
            </w:pPr>
            <w:r>
              <w:rPr>
                <w:rFonts w:ascii="Malgun Gothic"/>
                <w:b w:val="false"/>
                <w:i w:val="false"/>
                <w:color w:val="000000"/>
                <w:sz w:val="16"/>
              </w:rPr>
              <w:t>고1_2026_06월 - 읽기영역(18~45번)</w:t>
            </w:r>
          </w:p>
        </w:tc>
      </w:tr>
    </w:tbl>
    <w:tbl>
      <w:tblPr>
        <w:tblW w:w="0" w:type="auto"/>
        <w:tblCellSpacing w:w="0" w:type="dxa"/>
        <w:tblBorders>
          <w:top w:val="none"/>
          <w:left w:val="none"/>
          <w:bottom w:val="none"/>
          <w:right w:val="none"/>
          <w:insideH w:val="none"/>
          <w:insideV w:val="none"/>
        </w:tblBorders>
      </w:tblPr>
      <w:tblGrid>
        <w:gridCol w:w="14400"/>
      </w:tblGrid>
      <w:tr>
        <w:trPr>
          <w:trHeight w:val="615" w:hRule="atLeast"/>
        </w:trPr>
        <w:tc>
          <w:tcPr>
            <w:tcW w:w="14400" w:type="dxa"/>
            <w:tcBorders>
              <w:top w:val="single" w:color="dadada" w:sz="8"/>
            </w:tcBorders>
            <w:shd w:fill="bdd6ee"/>
            <w:vAlign w:val="center"/>
          </w:tcPr>
          <w:p>
            <w:pPr>
              <w:spacing w:after="0"/>
              <w:ind w:left="0"/>
              <w:jc w:val="center"/>
            </w:pPr>
            <w:r>
              <w:rPr>
                <w:rFonts w:ascii="Malgun Gothic"/>
                <w:b w:val="false"/>
                <w:i w:val="false"/>
                <w:color w:val="00008b"/>
                <w:sz w:val="16"/>
              </w:rPr>
              <w:t>낱말배열 (정답지)</w:t>
            </w:r>
          </w:p>
        </w:tc>
      </w:tr>
    </w:tbl>
    <w:tbl>
      <w:tblPr>
        <w:tblW w:w="0" w:type="auto"/>
        <w:tblCellSpacing w:w="0" w:type="dxa"/>
        <w:tblBorders>
          <w:top w:val="none"/>
          <w:left w:val="none"/>
          <w:bottom w:val="none"/>
          <w:right w:val="none"/>
          <w:insideH w:val="none"/>
          <w:insideV w:val="none"/>
        </w:tblBorders>
      </w:tblPr>
      <w:tblGrid>
        <w:gridCol w:w="14400"/>
      </w:tblGrid>
      <w:tr>
        <w:trPr>
          <w:trHeight w:val="75" w:hRule="atLeast"/>
        </w:trPr>
        <w:tc>
          <w:tcPr>
            <w:tcW w:w="14400" w:type="dxa"/>
            <w:tcBorders/>
            <w:vAlign w:val="top"/>
          </w:tcPr>
          <w:tbl>
            <w:tblPr>
              <w:tblW w:w="0" w:type="auto"/>
              <w:tblCellSpacing w:w="0" w:type="dxa"/>
              <w:tblBorders>
                <w:top w:val="none"/>
                <w:left w:val="none"/>
                <w:bottom w:val="none"/>
                <w:right w:val="none"/>
                <w:insideH w:val="none"/>
                <w:insideV w:val="none"/>
              </w:tblBorders>
            </w:tblPr>
            <w:tblGrid>
              <w:gridCol w:w="6998"/>
              <w:gridCol w:w="7002"/>
            </w:tblGrid>
            <w:tr>
              <w:trPr>
                <w:trHeight w:val="225" w:hRule="atLeast"/>
              </w:trPr>
              <w:tc>
                <w:tcPr>
                  <w:tcW w:w="0" w:type="auto"/>
                  <w:gridSpan w:val="2"/>
                  <w:tcBorders/>
                  <w:vAlign w:val="center"/>
                </w:tcPr>
                <w:p>
                  <w:pPr>
                    <w:spacing w:after="0"/>
                    <w:ind w:left="0"/>
                    <w:jc w:val="both"/>
                  </w:pPr>
                  <w:r>
                    <w:rPr>
                      <w:rFonts w:ascii="Malgun Gothic"/>
                      <w:b/>
                      <w:i w:val="false"/>
                      <w:color w:val="00008b"/>
                      <w:sz w:val="16"/>
                    </w:rPr>
                    <w:t>1. p2-no.20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  You practiced while someone coached you, reminding you what to do until you were able to coach yourself and then, eventually, do it automatically.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  They practice different kinds of behavior, while, you, as coach, help focus their attention on what is important and on fine-tuning important skills.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2. p3-no.21</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  Often we are not seeking statements as facts to help us figure out what we should believe.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  What we seek are statements to justify those beliefs ― the lawyer's way.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3. p3-no.22</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5.  Suppose you have been working on the solution to a challenging technological problem for many years.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6.  Let's also suppose that you have been paying attention to whatever else you have encountered that might be related to the problem.</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7.  If your experience is limited to a narrow range of topics, then the scope of your imagination will likewise be narrow, which would be harmful to creativity.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4. p3-no.23</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8.  We feel guilty when we hold up something we've done or failed to do against the kind of person we want to be.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9.  When we apologize for something we've done, make amends to others, or change a behavior that we don't feel good about, guilt is most often the motivator.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10.  In fact, in my research, I found that shame corrodes the part of us that believes we can change and do better.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5. p3-no.24</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11.  Your brain and body are always seeking something called' homeostasis', which simply means balance.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12.  In order to achieve homeostasis, or balance, the dopamine then has to quickly drop an equal amount below your baseline level in order to rebalance, making you feel even worse than before you started scrolling.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6. p5-no.29</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13.  It transcends time and space, connecting us with the thoughts and emotions of people from all walks of life, across centuries and cultures.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14.  Literature allows us to see ourselves reflected in the pages of a book, to empathize with characters different from ourselves, and to gain a deeper understanding of the human condition.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7. p5-no.30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15.  A viewfinder is a piece of card with a hole cut through it in the middle, which can be used to isolate a part of a picture or object.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16.  It allows us to concentrate on one small part or area without being distracted by the whole of what can be seen.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17.  It can support hesitant children by giving a boundary to what they are looking at and it can guide children who find it hard to keep track of where and what they are looking at, by bringing them back to the same area each time they look and look back.</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8. p5-no.31</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18.  Crucially, even when we're seemingly not doing anything of note, events are taking place outside your immediate surroundings that will change your life in the future, though you won't realize it yet.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9. p5-no.32</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19.  Some students returned to the same room twice while their counterparts spent the same amount of time divided between two locations.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20.  When asked to recall as many words on the list as possible, those who had moved around did far better.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21.  Variety creates rich association, even when those connections form in the background, totally outside of what we are consciously thinking.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10. p6-no.33</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22.  Talking about what something smells like is the most basic way of talking about our olfactory experience, and even this most basic way of talking about smells is challenging.</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23.  There are no words in the English language to describe smells in the same way in which" blue" or" green" describe colors.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11. p6-no.34</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24.  A particularly powerful way in which human beings adapt and adjust to their circumstances is by changing behaviors in light of the consequences that they yield.</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25.  For instance, a child who gets praised by her teacher for doing an exercise correctly is likely to continue doing the exercise in that way.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26.  A dancer who feels that a particular conditioning exercise is not giving any results is likely to give that exercise up in favor of another one that seems more promising.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12. p6-no.35</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27.  For instance, a study conducted by researchers at Stanford University found that participants who limited their use of social media and digital devices reported lower levels of stress, anxiety, and depression.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28.  In another case, a corporate professional struggling with burnout and insomnia implemented digital minimalism techniques, such as setting boundaries for phone usage and practicing mindfulness.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13. p6-no.36</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29.  During the Ice Age, not only was the planet much colder, with ice sheets covering much of what we call the northern hemisphere today, but, crucially, it was much drier.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30.  The world got warmer and wetter, and people started to live around places where they could make food grow most intensively.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31.  This didn't happen overnight; it probably took thousands of years, with hunter-gatherers foraging and hunting, while doing a little side hustle in farming.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14. p7-no.37</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32.  The big difference between working and long-term memory is that we are explicitly aware of the information in working memory, but we are not able to directly access the information in our long-term memory.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33.  However, if I asked you to list all the actors, you would use your working memory to retrieve them one by one and reel them off.</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 p7-no.38</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34.  We had adults watch videos of toy objects, animals, and people performing various, sometimes odd, actions: a chicken sliding to a policeman, a jogger bending down to touch his toes, a fence swinging shut on its own.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35.  Adults who were told to gesture while describing the events remembered more than adults who were told not to gesture, particularly several weeks later.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36.  To see if we'd get the same effects if people gestured on their own, we did the study again, but this time we gave the adults no instructions about gesture.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37.  We found the same patterns: people remembered items on which they had gestured spontaneously better than items on which they had not gestured.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16. p7-no.39</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38.  Unfortunately, deforestation is preventing this process from being fully accomplished.</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39.  With more carbon dioxide in the atmosphere, more of the sun's radiation is being reflected back to Earth instead of being released into space, and this is causing the planet's average temperature to rise.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17. p7-no.40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40.  It is what psychologist Joseph LeDoux has suggested is an unconscious" danger detector" that determines whether or not something or someone is safe before we can even begin to consciously make a determination.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41.  When the object, animal, or person is assessed to be dangerous, a fear response, which has been called" fight or flight," occurs.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42.  We are generally convinced that our decisions are" rational," but in reality, most human decisions are made emotionally, and then we collect or generate the facts to justify these decisions.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18. p8-no.41~42</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43.  When the results of games cannot be predicted, attendances at sporting contests are likely to be higher, as are the profits of leagues.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44.  Sport marketers may attempt to overcome this by' improving' the product in systematic ways, such as including a star player, offering premium seating or providing other forms of entertainment and inviting facilities.</w:t>
                  </w:r>
                </w:p>
              </w:tc>
            </w:tr>
          </w:tbl>
          <w:p/>
        </w:tc>
      </w:tr>
    </w:tbl>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