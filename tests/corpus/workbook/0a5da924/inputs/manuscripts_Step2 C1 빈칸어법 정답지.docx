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고1_2026_06월 - 읽기영역(18~45번)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/>
                <w:i w:val="false"/>
                <w:color w:val="000000"/>
                <w:sz w:val="18"/>
              </w:rPr>
              <w:t>Q. [   ] 안에 문맥 상 알맞은 어휘를 넣으시오.</w:t>
            </w:r>
          </w:p>
        </w:tc>
        <w:tc>
          <w:tcPr>
            <w:tcW w:w="144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right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빈칸어휘(해설지)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028"/>
        <w:gridCol w:w="1372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028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1. p2-no.20</w:t>
            </w:r>
          </w:p>
        </w:tc>
        <w:tc>
          <w:tcPr>
            <w:tcW w:w="1372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Remember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how you learned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drive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cook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?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운전이나 요리를 어떻게 배웠는지 기억하는가?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You practiced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while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someone coached you,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reminding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do until you were able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coach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yourself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then,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eventually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automatically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당신이 자신을 지도할 수 있고 그러고 나서, 결국에는, 그것 (운전이나 요리)을 자동으로 할 수 있을 때까지 누군가 당신에게 무엇을 해야 할지 상기시켜 주면서 지도하는 동안 당신은 연습했다.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Children learn values much the same way.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아이들도 가치를 거의 같은 방식으로 배운다.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They practice different kinds of behavior,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while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you, as coach,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help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focus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their attention 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important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on fine-tuning important skills.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당신이, 지도자로서, 중요한 것에 그리고 중요한 기술을 세밀하게 다듬는 것에 아이들이 주의를 집중하도록 도와주는 동안, 아이들은 다양한 종류의 행동을 연습한다.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You support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them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with your praise, encouragement and gentle reminders.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당신은 칭찬, 격려 그리고 상냥한 조언으로 그들을 지지한다.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If you don't coach your child, she will find her coaches elsewhere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guided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by the values of the media, her peers and anyone else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captures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her interest.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만약 당신이 당신의 자녀를 지도하지 않는다면, 그녀(자녀)는 다른 곳에서 자신의 지도자를 찾고 미디어, 또래 친구들 그리고 자신의 관심을 끄는 다른 누군가의 가치에 지도받게 될 것이다.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So,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step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up to the plate, don't be afraid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help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your child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learn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how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good person, step by step.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그러므로, 판에 올라서서(행동에 나서서), 두려워하지 말고 자녀가 좋은 사람이 되는 법을 배우도록 차근차근 도와 주어라.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028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2. p3-no.21</w:t>
            </w:r>
          </w:p>
        </w:tc>
        <w:tc>
          <w:tcPr>
            <w:tcW w:w="1372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 classical ideal of truth and knowledge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concept of a market for ideas: as thinking individuals, we encounter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competing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ideas, we evaluate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them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for their best fit to reality, and then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let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best and brightest facts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form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basis of our beliefs.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진리와 지식에 대한 고전적 이상은 아이디어를 위한 시장이라는 개념이다. 생각하는 개인으로서, 우리는 경쟁하는 아이디어들을 마주하고, 현실에 가장 잘 맞는지에 대해 그것들을 평가하며, 그러고 나서 가장 알맞고 뛰어난 사실들이 우리 신념의 기초를 형성하게 한다.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That would be the scientist's way, in theory at least.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그것은, 적어도 이론상으로는, 과학자의 방식일 것이다.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But in practice, most of the time we are in a market for justifications.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그러나 실제로는, 대부분의 경우 우리는 '정당화를 위한 시장'에 있다.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We shop for words not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because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they contain ideas, but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because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they contain stories about ideas.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우리는 그것들이 아이디어들을 포함하고 있어서가 아니라, 그것들이 아이디어들에 관한 이야기들을 담고 있기 때문에 단어들을 쇼핑한다.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Often we are not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seeking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statements as facts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help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us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figure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out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we should believe.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종종 우리는 우리가 무엇을 믿어야 할지 알아내는 데 도움을 줄 사실로서의 진술들을 찾고 있는 것이 아니다.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Usually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we already know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believe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대개 우리는 우리가 무엇을 믿는지 이미 알고 있다.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we seek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are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statements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justify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those beliefs ― the lawyer's way.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우리가 찾는 것은 그러한 신념들을 정당화할 진술들이며, (이것은) 변호사의 방식이다.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Language might be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good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for this function but we can use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better.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언어는 이러한 기능에 좋을지 모르지만 우리는 더 잘하기 위해 그것(언어)을 사용할 수 있다.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By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treating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language with greater respect, we can achieve more than simple self-defense.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더 큰 존중으로 언어를 대함으로써, 우리는 단 순한 자기방어 이상을 성취할 수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028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3. p3-no.22</w:t>
            </w:r>
          </w:p>
        </w:tc>
        <w:tc>
          <w:tcPr>
            <w:tcW w:w="1372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Suppose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have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been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working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 the solution to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challenging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technological problem for many years.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당신이 수년 간 어려운 기술 문제에 대한 해결책을 연구해 왔다고 가정해 보라.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Let's also suppose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have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been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paying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attention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whatever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else you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have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encountered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might be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related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the problem.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또한 그 문제와 관련이 있을지도 모르는, 당신이 마주해 온 다른 모든 것에도 주의를 기울여 왔다고 가정해 보자.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that case, chances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creative solutions to the problem could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suddenly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pop up in your mind when you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relaxed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그런 경우, 당신이 편안할 때, 아마도 그 문제에 대한 창의적인 해결책이 갑자기 떠오를 것이다.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Such "eureka moments" (when great insights lead to discovery or invention) often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take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place at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unexpected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times.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그러한 '유레카 순간'(훌륭한 통찰력이 발견이나 발명으로 이어질 때)은 종종 예상치 못한 때 일어난다.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enhance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spontaneous creativity, therefore, one must pay attention to the things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could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potentially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lead to valuable outcomes.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따라서, 자연 발생적인 창의성을 키우려면, 잠재적으로 가치 있는 결과로 이어질 수 있는 것들에 주의를 기울여야 한다.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This does not mean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 must narrow down your interest to one specific topic.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이는 당신의 관심을 특정 주제에 국한해야 한다는 것을 의미하지 않는다.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On the contrary, breadth of experience is the key to creativity.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반대로, 경험의 폭이 창의성의 핵심이다.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If your experience 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limited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a narrow range of topics, then the scope of your imagination will likewise be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narrow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which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would be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harmful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creativity.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경험이 좁은 범위의 주제로 국한된다면, 상상력의 범위가 마찬가지로 좁아질 것이고, 이는 창의성에 해로울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028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4. p3-no.23</w:t>
            </w:r>
          </w:p>
        </w:tc>
        <w:tc>
          <w:tcPr>
            <w:tcW w:w="1372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Shame is about who we are, and guilt is about our behaviors.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수치심은 우리가 누구인가에 관한 것이고, 죄책감은 우리의 행동들에 관한 것이다.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We feel guilty when we hold up something we've done 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failed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do against the kind of person we want to be.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우리가 했거나 하지 못한 것을 우리가 되고자 하는 유형의 사람에 견줄 때 우리는 죄책감을 느낀다.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It's an uncomfortable feeling, but one that's helpful.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그것은 불편한 감정이지만, 도움이 되는 것이다.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When we apologize for something we've done,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make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amends to others, 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change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behavior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we don't feel good about, guilt is most often the motivator.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우리가 한 것에 대해 사과하거나, 다른 이에게 보상하거나, 좋다고 느끼지 않는 행동을 바꿀 때, 죄책감이 대체로 동기 요인이다.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Guilt is just 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powerful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as shame, but its effect is often positive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while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shame often 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destructive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죄책감은 수치심만큼이나 강력하지만, 수치심은 종종 파괴적인 데 반해 그것(죄책감)의 효과는 종종 긍정적이다.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When we see people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apologize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make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amends, 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replace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negative behaviors with more positive ones, guilt is often the motivator, not shame.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우리는 누군가가 사과하거나, 보상하거나, 부정적 행동을 더 긍정적인 행동으로 바꾸는 것을 볼 때, 죄책감은 종종 동기 요인이 되지만, 수치심은 아니다.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fact, in my research, I found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shame corrodes the part of us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believes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we can change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better.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실제로, 나의 연구에서, 수치심은 우리가 변하고 더 나아질 수 있다고 믿는 우리의 일부를 좀먹는다는 것을 발견했다.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028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5. p3-no.24</w:t>
            </w:r>
          </w:p>
        </w:tc>
        <w:tc>
          <w:tcPr>
            <w:tcW w:w="1372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Let's look at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occurring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your brain when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scrolling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 social media, a quick dopamine activity.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소셜 미디어상에서 스크롤할 때 당신의 뇌에서 일어나고 있는 일, 즉 빠른 도파민 활동을 살펴보자.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You open your social media apps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immediately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 notice you feel really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good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your dopamine levels increase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incredibly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fast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pleasure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experienced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your brain.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당신은 소셜 미디어 앱을 열고 당신이 정말 기분이 좋다는 것을 즉시 알아차리게 되며, 당신의 도파민 수치는 믿을 수 없이 빠르게 증가하여 쾌락이 뇌에서 경험된다.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challenge this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creates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as with everything in our universe: as the laws of physics explain, '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goes up, must come down'.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이것(도파민 급증)이 만들어 내는 난제는 우리 우주의 모든 것들과 마찬가지이다. 즉, 물리학 법칙이 설명하듯이, '올라가는 것은, 반드시 내려와야 한다.'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Your brain and body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are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always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seeking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something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called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'homeostasis',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which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simply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means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balance.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당신의 뇌와 몸은 '항상성'이라고 불리는 어떤 것을 항상 추구하고 있는데, 그것은 단순히 균형을 의미한다.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With this in mind, when dopamine levels increase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incredibly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fast when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scrolling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social media, the brain then thinks, 'Wow, how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are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my dopamine levels so high?'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이것을 염두에 두고, 소셜 미디어를 스크롤할 때 도파민 수치가 믿을 수 없이 빠르게 증가하면, 뇌는 그때 '와, 내 도파민 수치가 어떻게 이렇게 높지?'라고 생각한다.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order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achieve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homeostasis, or balance, the dopamine then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has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quickly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drop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 equal amount below your baseline level in order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rebalance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making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feel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even worse than before you started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scrolling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항상성, 즉 균형을 이루기 위해서, 그때 도파민은 다시 균형을 맞추기 위해 당신의 기준선 수치 아래로 동일한 양만큼 빠르게 떨어져야 하고, 스크롤을 시작하기 전보다 당신을 훨씬 더 기분이 나쁘게 만든다.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028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6. p5-no.29</w:t>
            </w:r>
          </w:p>
        </w:tc>
        <w:tc>
          <w:tcPr>
            <w:tcW w:w="1372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Literature, in its essence,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testament to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enduring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power of human creativity and expression.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문학은, 본질적으로, 인간의 창의성 및 표현의 지속적인 힘에 대한 증거이다.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It transcends time and space,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connecting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us with the thoughts and emotions of people from all walks of life, across centuries and cultures.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그것은 시간과 공간을 초월하여, 수 세기 여러 문화에 걸쳐, 우리를 각계각층 사람들의 생각 및 감정과 연결해 준다.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Despite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rise of new technologies and the ever-changing landscape of media, literature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has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retained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its relevance and significance as a timeless art form.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새로운 기술의 부상과 끊임없이 변화하는 미디어 환경에도 불구하고, 문학은 시대를 초월한 예술 형식으로서 그 적절성과 중요성을 유지해 왔다.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One reason for literature's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enduring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power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its ability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capture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convey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complexities of the human experience.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문학의 지속적인 힘에 대한 한 가지 이유는 인간 경험의 복잡성을 포착하고 전달하는 그것(문학)의 능력이다.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Through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written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word, authors have the unique ability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explore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depths of human emotion, the nuances of relationships, and the challenges and triumphs of the human spirit.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글을 통해, 작가들은 인간 감정의 깊이, 관계의 미묘한 차이, 그리고 인간 정신의 도전과 승리를 탐구하는 독특한 능력을 갖춘다.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Literature allows us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see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ourselves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reflected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the pages of a book,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empathize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with characters different from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ourselves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gain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deeper understanding of the human condition.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문학은 우리가 책의 페이지 속에 우리 자신이 투영되는 것을 보고, 우리 자신과는 다른 인물들에게 공감하며, 그리고 인간의 조건에 대한 더 깊은 이해를 얻도록 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028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7. p5-no.30</w:t>
            </w:r>
          </w:p>
        </w:tc>
        <w:tc>
          <w:tcPr>
            <w:tcW w:w="1372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 viewfinder is a piece of card with a hole cut through it in the middle,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which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can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used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isolate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part of a picture or object.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뷰파인더는 가운데에 구멍이 뚫린 한 장의 카드로, 그림이나 물체의 일부를 분리하는 데 사용될 수 있다.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allows us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concentrate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 one small part or area without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being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distracted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by the whole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can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seen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그것은 우리가 보이는 것의 전체에 의해 주의가 산만해지지 않고 하나의 작은 부분이나 영역에 집중할 수 있게 해 준다.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It is a useful tool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can help children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focus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organise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their observation and drawing.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그것은 아이들이 집중하거나 관찰하기와 그리기를 조직하는 것을 도울 수 있는 유용한 도구이다.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It can support hesitant children by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giving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boundary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they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looking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at and it can guide children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find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hard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keep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track of where and what they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looking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at, by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bringing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them back to the same area each time they look and look back.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그것은 주저하는 아이들에게 그들이 보고 있는 것에 대한 경계를 제공함으로써 도움을 줄 수 있고, 자신이 어디를 그리고 무엇을 보고 있는지 따라가기 어려워하는 아이들을, 그들이 보고 다시 볼 때마다 같은 영역으로 되돌아가게 함으로써, 도움을 줄 수 있다.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When you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making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viewfinders for use with the children you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supporting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take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into consideration the size of the card.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당신이 돕는 아이들과 함께 사용할 뷰파인더를 만들 때, 카드의 크기를 고려하라.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You need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enough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card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around the hole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block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out the rest of the visual information from the child's field of vision, but it should not be too big and unwieldy.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구멍 주변에 나머지 시각 정보를 아이의 시야로부터 차단하기에 충분한 카드가 필요하지만, 그것이 너무 크고 다루기 힘들어서는 안 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028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8. p5-no.31</w:t>
            </w:r>
          </w:p>
        </w:tc>
        <w:tc>
          <w:tcPr>
            <w:tcW w:w="1372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Our world is not just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interconnected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, but ever-changing, even if we can't sense it.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우리의 세계는 단지 서로 연결되어 있을 뿐만 아니라, 우리가 감지할 수 없다고 할지라도, 끊임없이 변화하고 있다.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While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you're reading this, you're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changing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당신이 이것을 읽는 동안에도, 당신은 변하고 있다.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You're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aging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(a minute amount,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thankfully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), but the neural networks in your brain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are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also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imperceptibly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changing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as you perceive each word.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(다행히도, 아주 미세한 양으로) 당신은 나이들고 있지만, 당신이 각각의 단어를 인식하는 동안 뇌의 신경망 또한 감지할 수 없게 변화하고 있다.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Crucially, even when we're seemingly not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doing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anything of note, events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taking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place outside your immediate surroundings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will change your life in the future,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though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 won't realize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yet.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결정적으로, 우리가 겉보기에 주목할 만한 어떤 것도 하지 않는 것처럼 보일 때조차도, 당신의 직접적인 주변 환경 밖에서는 미래에 당신의 삶을 변화시킬 사건들이 일어나고 있지만, 당신은 아직 그것을 깨닫지 못할 것이다.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Heraclitus, the ancient Greek philosopher,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rightly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pointed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out, "No man ever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steps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the same river twice.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고대 그리스 철학자 Heraclitus는 "어떤 사람도 같은 강물에 두 번 발을 담글 수 없다.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For it's not the same river and he's not the same man."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왜냐하면 그것은 같은 강물이 아니며 그는 같은 사람이 아니기 때문이다."라고 정확히 지적했다.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To that, Cratylus, a student of Heraclitus,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added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we are not mere passive observers.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이에 대해, Heraclitus의 제자인 Cratylus는 우리는 단순한 수동적인 관찰자가 아니라고 덧붙였다.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When you step in a river, you change it.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당신이 강물에 발을 담그면, '당신'이 그것을 변화시킨다.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Nothing is static. Even microscopic changes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add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up over time.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정적인 것은 아무것도 없다. 극히 작은 변화들조차 시간이 지나면서 쌓인다.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028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9. p5-no.32</w:t>
            </w:r>
          </w:p>
        </w:tc>
        <w:tc>
          <w:tcPr>
            <w:tcW w:w="1372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Do you always study in the same spot?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항상 같은 장소에서 공부하는가?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Don't. If you study in different places, that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helps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create variety, and that rich experience can reinforce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learning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그러지 마라. 여러 장소에서 공부하면, 그것은 다양성을 만들도록 돕고, 그러한 풍부한 경험은 당신이 학습하고 있는 것을 강화할 수 있다.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When several college students told us they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did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school work in different places rather than in some favorite nook, that habit reflected the research on learning.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몇몇 대학생들이 좋아하는 어떤 구석진 곳에서보다는 여러 장소에서 학교 과제를 한다고 우리에게 말했을 때, 그 습관은 학습에 관한 연구를 반영했다.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Numerous experiments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have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found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if learners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simply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study in at least two different places, they are more likely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recall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material.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수 많은 실험은 학습자가 최소 두 곳 이상의 다른 장소에서 단지 공부하기만 해도, 학습 자료를 기억할 가능성이 더 높다는 것을 발견했다.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one of the first such trials, two different groups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studied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list of words.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그러한 초기 실험들 중 하나에서 두 개의 다른 집단이 하나의 단어 목록을 공부하였다.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Some students returned to the same room twice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while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their counterparts spent the same amount of time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divided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between two locations.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일부 학생들은 같은 방으로 두 번 돌아왔지만, 상대 집단은 두 장소에서 동일하게 나뉜 시간을 보냈다.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When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asked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recall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many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words on the list as possible, those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had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moved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around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did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far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better.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목록에 있는 가능한 한 많은 단어를 기억해 보라고 요청받았을 때, 장소를 옮겨 다닌 학생들이 훨씬 더 잘했다.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Variety creates rich association, even when those connections form in the background,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totally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outside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we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consciously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thinking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다양성은 풍부한 연상을 만들어 내는데, 이러한 연결들이 배경에서, 즉 우리가 의식적으로 생각하고 있는 것의 완전히 바깥에서, 형성될 때조차도 (그러하다).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028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10. p6-no.33</w:t>
            </w:r>
          </w:p>
        </w:tc>
        <w:tc>
          <w:tcPr>
            <w:tcW w:w="1372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Talking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about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something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smells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like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most basic way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talking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about our olfactory experience, and even this most basic way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talking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about smells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challenging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어떤 것이 무슨 냄새가 나는지에 관해 이야기하는 것은 우리의 후각 경험에 관해 이야기하는 가장 기본적인 방식인데, 냄새에 관해 이야기하는 이 가장 기본적인 방식조차도 어렵다.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are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no words in the English language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describe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smells in the same way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which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"blue" or "green"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describe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colors.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영어에는 '파랑'이나 '초록'이 색을 묘사하는 것과 같은 방식으로 냄새를 묘사하는 단어가 없다.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Instead,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talk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about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how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something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smells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, we talk about the source of the odor.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대신, 어떤 것의 냄새가 어떤지에 관해 이야기하기 위해서, 우리는 그 냄새의 근원에 관해 이야기한다.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Things smell "flowery," "fruity," or "fishy."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사물들은 '꽃 같은', '과일 같은', 또는 '생선 같은' 냄새가 난다.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Furthermore, even the most familiar odors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are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difficult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identify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when they are not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experienced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their usual context.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게다가, 가장 익숙한 냄새조차도 일상의 맥락에서 경험되지 않을 때는 식별하기 어렵다.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one experiment the majority of participants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was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unable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name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very common odors like beer, urine, roses, or motor oil.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한 실험에서 참가자 대다수는 맥주, 소변, 장미, 또는 모터 오일같은 매우 흔한 냄새의 이름을 댈 수 없었다.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Obviously, even those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couldn't name any of these odors would drink the beer but not the urine or the motor oil.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분명하게, 이 냄새들 중 어떤 것도 이름을 대지 못한 사람들조차도 맥주는 마셔도 소변이나 모터 오일은 마시지 않을 것이다.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This 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how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evolution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has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shaped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our brain: We respond to odors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correctly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many different ways, but we are not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well-equipped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talk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about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them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이것이 진화가 우리 뇌를 형성해 온 방식이다. 우리는 여러 다른 방식으로 냄새에 정확하게 반응하지만, 그에 대해 이야기할 채비가 잘 되어 있지 않다(능력이 잘 갖추어져 있지 않다).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028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11. p6-no.34</w:t>
            </w:r>
          </w:p>
        </w:tc>
        <w:tc>
          <w:tcPr>
            <w:tcW w:w="1372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particularly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powerful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way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which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human beings adapt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adjust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their circumstances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changing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behaviors in light of the consequences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yield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인간이 자신의 환경에 적응하고 맞춰가는 특히 강력한 방식은 그것(행동)들이 초래하는 결과에 비추어 행동을 바꾸는 것이다.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For instance, a child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gets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praised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by her teacher for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doing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 exercise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correctly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likely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continue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doing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exercise in that way.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예를 들어, 운동을 정확히 한 것에 대해 선생님에게 칭찬받는 아이는 그런 방식으로 운동을 계속할 가능성이 있다.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 dancer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feels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particular conditioning exercise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not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giving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any results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likely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give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that exercise up in favor of another one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seems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more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promising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특정한 조건화 운동이 아무런 결과를 내지 못한다고 느끼는 무용수는 더 유망해 보이는 또 다른 운동을 (하기) 위해 그 운동을 포기할 가능성이 있다.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general, we tend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things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bring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us some kind of benefit 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act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ways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help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us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avoid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some kind of problem, discomfort, or disadvantage.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일반적으로, 우리는 우리에게 어떤 종류의 이익을 가져다 주는 일을 하거나 우리가 어떤 종류의 문제, 불편함, 또는 불이익을 피하도록 돕는 방식으로 행동하는 경향이 있다.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We also tend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fewer things (or stop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doing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things)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lead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problems, discomfort, or disadvantages, and we tend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avoid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acting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ways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not bring any benefit or reward.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또한 우리는 문제, 불편함, 또는 불이익으로 이어지는 것들을 더 적게 하는 (또는 중단하는) 경향이 있으며, 어떤 이익이나 보상도 가져오지 않는 방식으로 행동하기를 피하는 경향이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028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12. p6-no.35</w:t>
            </w:r>
          </w:p>
        </w:tc>
        <w:tc>
          <w:tcPr>
            <w:tcW w:w="1372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It 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evident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through various case studies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adopting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digital minimalism can lead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improved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mental health outcomes.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디지털 미니멀리즘을 채택하는 것이 개선된 정신 건강 결과로 이어질 수 있다는 것은 다양한 사례 연구를 통해 분명히 드러난다.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For instance, a study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conducted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by researchers at Stanford University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found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participants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limited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their use of social media and digital devices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reported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lower levels of stress, anxiety, and depression.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예를 들어, Stanford University 연구진이 수행한 연구는 소셜 미디어와 디지털 기기 사용을 제한했던 참가자들이 더 낮은 수치의 스트레스, 불안, 그리고 우울을 보고했음을 발견했다.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By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reducing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constant stream of information and notifications, individuals were able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focus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more on meaningful interactions and activities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promoted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well-being.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정보와 알림의 끊임없는 흐름을 줄임으로써, 개인은 의미 있는 상호작용과 웰빙을 촉진하는 활동에 더 집중할 수 있었다.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another case, a corporate professional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struggling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with burnout and insomnia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implemented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digital minimalism techniques, such 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setting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boundaries for phone usage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practicing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mindfulness.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또 다른 사례에서, 번아웃과 불면증으로 고군분투하는 한 기업 전문가가 휴대폰 사용에 대한 경계 설정하기와 마음 챙김 실천하기와 같은, 디지털 미니멀리즘 기법을 실행했다.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As a result, he experienced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improved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sleep quality,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reduced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stress levels, and a newfound sense of calm and clarity.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 결과, 그는 개선된 수면의 질, 감소된 스트레스 수치, 그리고 현저해진 평정과 명료의 느낌을 경험했다.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028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13. p6-no.36</w:t>
            </w:r>
          </w:p>
        </w:tc>
        <w:tc>
          <w:tcPr>
            <w:tcW w:w="1372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During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Ice Age, not only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was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planet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much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colder, with ice sheets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covering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much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call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northern hemisphere today, but,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crucially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it was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much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drier.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빙하기 동안, 지구는, 오늘날 우리가 북반구라고 부르는 지역의 대부분을 얼음층이 뒤덮은 채로, 훨씬 더 추웠을 뿐만 아니라, 결정적으로, 훨씬 더 건조했다.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Ireland, we often associate the cold with the wet but if it is really cold, there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far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less evaporation, fewer clouds, and less rain.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아일랜드에서, 우리는 종종 추위를 습함과 연관짓지만, 정말 춥다면, 증발 작용이 훨씬 더 적고, 구름도 더 적으며, 비도 더 적다.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Our world in the Ice Age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was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cold and dry,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meaning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it was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difficult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for plants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grow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빙하기의 우리 지구는 춥고 건조했는데, 이는 식물이 자라기 어렵다는 것을 의미했다.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this type of climate, farming isn't an option: it's too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risky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depend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 any one piece of land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produce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energy you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need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이런 유형의 기후에서, 농사는 선택지가 아니다. 즉, 당신이 필요한 에너지를 생산하려고 어느 한 조각의 땅에 의존하는 것은 너무 위험하다.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As the temperature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rose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the ice caps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melted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, we experienced a sudden explosion of life.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온도가 상승하고 만년설이 녹으면서, 우리는 갑작스러운 생명의 폭발을 경험했다.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world got warmer and wetter, and people started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live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around places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where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they could make food grow most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intensively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지구는 더 따뜻하고 습해졌고, 그리고 사람들은 식량이 가장 집약적으로 자라게 할 수 있는 장소 주변에 살기 시작했다.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This didn't happen overnight; it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probably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took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thousands of years, with hunter-gatherers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foraging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hunting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while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doing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little side hustle in farming.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이것은 하룻밤 사이에 일어나지 않았고, 수렵채집인들이, 농사로 부업을 조금씩 하는 동안, 채집과 사냥을 하면서, 그것은 아마도 수천 년이 걸렸을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028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14. p7-no.37</w:t>
            </w:r>
          </w:p>
        </w:tc>
        <w:tc>
          <w:tcPr>
            <w:tcW w:w="1372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big difference between working and long-term memory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we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explicitly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aware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the information in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working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memory, but we are not able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directly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access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information in our long-term memory.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작업 기억과 장기 기억의 큰 차이는 우리가 작업 기억에 있는 정보는 명시적으로 인식하지만, 장기 기억에 있는 정보에는 직접 접근할 수 없다는 것이다.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We access long-term memory by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bringing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information into working memory.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우리는 정보를 작업 기억으로 불러옴으로써 장기 기억에 접근한다.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For example, right now you are not aware of all the actors you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have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ever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seen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예를 들어, 지금 당장 당신은 당신이 본 적 있는 모든 배우들을 인식하고 있지 않다.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are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stored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your long-term memory outside your consciousness.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그들은 당신의 의식 밖의 장기 기억에 저장되어 있다.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However, if I asked you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380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381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list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all the actors, you would use your working memory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382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383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retrieve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384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them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one by one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385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reel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386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them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off.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하지만, 만약 내가 당신에게 모든 배우들을 열거하라고 요청하면, 당신은 작업 기억을 활용해 그들을 하나씩 생각해내서 술술 말하게 될 것이다.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Your working memory can access your long-term memory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387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bring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those memories to awareness.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당신의 작업 기억은 장기 기억에 접근하여 그 기억들을 인식으로 가져올 수 있다.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But remember it has a limit of seven items or chunks.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하지만 그것은 7개 항목 또는 덩어리라는 한계가 있다는 것을 기억하라.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Each actor would be an item.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각 배우는 하나의 항목이 될 것이다.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388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Try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hold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389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all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actors you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390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know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your explicit awareness.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당신이 아는 모든 배우를 당신의 명시적 인식 속에 떠올리려고 해보라.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You might try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391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392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visualize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large group of them.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당신은 그들을 하나의 큰 무리로 시각화하려고 노력할지도 모른다.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But you still would only be aware of a few actors at any one time.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하지만 당신은 여전히 한 번에 몇몇 배우만을 인식할 뿐이다.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028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15. p7-no.38</w:t>
            </w:r>
          </w:p>
        </w:tc>
        <w:tc>
          <w:tcPr>
            <w:tcW w:w="1372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If you gesture while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393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describing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 event, do you think you'll be able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394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395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recall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that event better than if you don't gesture?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만약 당신이 어떤 사건을 묘사하면서 제스처를 한다면, 제스처를 하지 않는 경우보다 그 사건을 더 잘 기억해낼 수 있을 거라고 생각하는가?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We had adults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396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watch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videos of toy objects, animals, and people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397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performing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various, sometimes odd, actions: a chicken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398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sliding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a policeman, a jogger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399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bending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down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400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401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touch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his toes, a fence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402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swinging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shut on its own.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우리는 성인들에게 다양한, 때로는 기이한, 행동을 하는 장난감 물체, 동물, 그리고 사람들의 영상을 시청하게 했는데, (예를 들면) 경찰관에게로 미끄러지는 닭, 몸을 굽혀 발끝을 만지는 조깅하는 사람, 저절로 흔들리며 닫히는 울타리였다.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We then tested the adults' memories of these events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403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immediately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after the descriptions and three weeks later.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 다음에 우리는 이 사건들에 대한 그 성인들의 기억을 (그 사건들에 대한) 묘사 직후와 3주 후에 테스트했다.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Adults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404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405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were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406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told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407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408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gesture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409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while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410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describing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events remembered more than adults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411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412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were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413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told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not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414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415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gesture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416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particularly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several weeks later.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사건을 묘사하면서 제스처를 하라고 들은 성인들은 제스처를 하지 말라고 들은 성인들보다 더 많은 것을 기억했으며, 특히 몇 주 후에 (더 그러했다).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417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418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see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419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if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we'd get the same effects if people gestured on their own, we did the study again, but this time we gave the adults no instructions about gesture.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사람들이 스스로 제스처를 하는 경우에도 동일한 결과를 얻을 수 있는지 확인하기 위해, 우리는 연구를 다시 수행했지만, 이번에는 성인들에게 제스처에 관해 아무런 지시도 하지 않았다.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We found the same patterns: people remembered items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420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421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which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422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had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423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gestured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spontaneously better than items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424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425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which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426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had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not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427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gestured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우리는 동일한 양상을 발견했다. 즉, 사람들은 자발적으로 제스처를 했던 항목들을 제스처를 하지 않았던 항목들보다 더 잘 기억했다.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428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Producing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gesture along with speech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429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makes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information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430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encoded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that speech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431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memorable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말과 함께 제스처를 하는 것은 그 말 속에 부호화된 정보를 기억할 만하게 만든다.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028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16. p7-no.39</w:t>
            </w:r>
          </w:p>
        </w:tc>
        <w:tc>
          <w:tcPr>
            <w:tcW w:w="1372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432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Approximately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15-20% of global greenhouse gas emissions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433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are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434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caused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by degradation and deforestation.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전 세계 온실가스 배출의 약 15-20%는 환경 악화와 삼림 벌채로 인해 비롯된다.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Trees play a huge role in the carbon cycle.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나무들은 탄소 순환에서 막대한 역할을 한다.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They convert the CO2 in the air to oxygen through the process of photosynthesis,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435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consequently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they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436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are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437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viewed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as a natural regulator of carbon dioxide.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그것들은 광합성 과정을 통해 공기 중의 이산화탄소를 산소로 전환하며, 그 결과, 이산화탄소의 자연적인 조절자로 여겨진다.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existence of a larger amount of trees will no doubt lead to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438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reduced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presence of carbon dioxide in the atmosphere and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439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increased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existence of oxygen.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더 많은 양의 나무의 존재는 의심할 여지 없이 대기 중 이산화탄소의 감소와 산소의 증가로 이어질 것이다.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440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Unfortunately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deforestation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441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442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preventing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this process from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443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being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444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fully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445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accomplished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불행하게도, 삼림 벌채는 이러한 과정이 온전히 이루어지는 것을 막고 있다.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And with half of the Earth's forests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446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gone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the amount of carbon dioxide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447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448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progressively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449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rising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그리고 지구 삼림의 절반이 사라지면서, 이산화탄소의 양은 점점 증가하고 있다.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With more carbon dioxide in the atmosphere, more of the sun's radiation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450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451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being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452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reflected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back to Earth instead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453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being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454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released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into space, and this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455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456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causing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planet's average temperature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457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458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rise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대기 중 이산화탄소가 더 많아지면서, 더 많은 태양 복사 (에너지)가 우주로 방출되는 대신 지구로 다시 반사되고 있으며, 이는 지구의 평균 기온이 상승하도록 유발하고 있다.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Accordingly, deforestation is a major issue when it comes to global warming.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따라서, 삼림 벌채는 지구 온난화와 관련하여 주요한 문제이다.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028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17. p7-no.40</w:t>
            </w:r>
          </w:p>
        </w:tc>
        <w:tc>
          <w:tcPr>
            <w:tcW w:w="1372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We go out in the world every day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459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make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decisions about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460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461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462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safe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or not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463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464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465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appropriate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or not.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우리는 매일 세상으로 나가 무엇이 안전한지 아닌지 그리고 무엇이 적절한지 아닌지에 대한 결정을 내린다.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It 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466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psychologist Joseph LeDoux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467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has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468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suggested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469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 unconscious "danger detector"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470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471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determines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472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whether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or not something or someone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473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474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safe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before we can even begin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475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476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consciously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477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make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determination.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우리가 의식적으로 판단하기를 시작하기도 전에 어떤 것이나 사람이 안전한지 아닌지를 판단하는 것은 바로 심리학자 Joseph LeDoux가 제안한 무의식적인 '위험 감지기'라는 것이다.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When the object, animal, or person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478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479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assessed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be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480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dangerous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a fear response,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481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which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482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has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483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been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484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called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"fight or flight,"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485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occurs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사물, 동물, 또는 사람이 위험하다고 평가될 때, 공포 반응이 발생하는데, 그것은 '싸움 또는 도피'라고 불려 왔다.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On a conscious level we may correct a mistake in this "danger detector" when we notice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486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but often, of course, we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487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simply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begin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488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489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generate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reasons for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490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it was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491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accurate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the first place.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의식적 수준에서는 우리가 이 '위험 감지기'의 오류를 발견했을 때 그것을 수정할 수 있을지 모르지만, 종종, 당연히, 우리는 그것이 애초에 왜 정확했는지에 대한 이유를 그저 만들어내기 시작한다.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We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492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generally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493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convinced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494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our decisions are "rational," but in reality, most human decisions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495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are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496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made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497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emotionally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and then we collect or generate the facts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498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499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justify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these decisions.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우리는 일반적으로 자신의 결정이 '이성적'이라고 확신하지만, 실제로는, 대부분의 인간 결정은 감정적으로 이루어지고, 그 후에 이러한 결정을 정당화할 사실을 모으거나 만들어낸다.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When we see something or someone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500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"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501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feels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"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502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dangerous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we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503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have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already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504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launched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into action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505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internally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before we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506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have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507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even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started "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508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thinking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."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위험하다고 '느껴지는' 어떤 것이나 사람을 볼 때, 우리는 심지어 '생각'을 시작하기도 전에 이미 내면적으로 행동을 시작해 버린다.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028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18. p8-no.41~42</w:t>
            </w:r>
          </w:p>
        </w:tc>
        <w:tc>
          <w:tcPr>
            <w:tcW w:w="1372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Commercial businesses aim for predictability and certainty,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509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especially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when it comes to product quality.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상업적 기업은, 특히 제품 품질에 있어, 예측 가능성과 확실성을 추구한다.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But predictability and certainty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510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are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not always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511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valued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the sporting world, especially when it comes to the delivery of professional sport competitions.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그러나 예측 가능성과 확실성이 스포츠계, 특히 프로 스포츠 경기 운영에서는 항상 가치 있게 여겨지지는 않는다.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From a spectator's perspective the sport experience is better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512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experienced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when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513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unpredictable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관중의 관점에서 스포츠 경험은 예측 불가능할 때 더 잘 경험된다.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Sport events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514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actually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515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depend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 that unpredictability in order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516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517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attract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people to the game.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실제로 스포츠 경기는 사람들을 경기로 끌어들이기 위해 그 예측 불가능성에 의존한다.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When the results of games cannot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518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519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predicted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attendances at sporting contests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520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are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likely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521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522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higher, 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523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are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profits of leagues.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경기 결과가 예측될 수 없을 때, 스포츠 경기의 관중은 더 늘어날 가능성이 있으며, 리그의 수익도 그렇다.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However, the absence of predictability also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524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leads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significant variability in the quality of sporting performances.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그러나, 예측 가능성의 결여는 또한 스포츠 수행(실적)의 질에 있어 상당한 변동성으로 이어진다.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Many factors can contribute to the variability of the sport product,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525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including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weather, player injuries, the venue, the quality of the opponents, the closeness of the scores and even the size of the crowd.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날씨, 선수 부상, 경기장, 상대 팀의 실력, 점수의 근접성과 심지어 관중의 규모를 포함하여, 많은 요인들이 스포츠 상품의 변동성의 원인이 될 수 있다.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 cricket match can be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526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exhilarating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527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boring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or even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528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frustrating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but fans still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529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have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530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531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pay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same price.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크리켓 경기는 짜릿할 수도, 지루할 수도, 심지어 좌절감을 줄 수도 있지만, 팬들은 여전히 동일한 가격을 지불해야 한다.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Sport marketers may attempt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532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533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overcome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this by '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534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improving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' the product in systematic ways, such 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535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including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star player,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536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offering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premium seating 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537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providing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other forms of entertainment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538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inviting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facilities.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스포츠 마케팅 담당자들은 스타 선수 영입, 프리미엄 좌석 제공 또는 다른 형태의 오락거리와 편의 시설 제공과 같이, 체계적인 방식으로 (스포츠) 상품을 '개선'함으로써 이를 극복하려 시도할지 모른다.</w:t>
            </w:r>
          </w:p>
        </w:tc>
      </w:tr>
      <w:tr>
        <w:trPr>
          <w:trHeight w:val="150" w:hRule="atLeast"/>
        </w:trPr>
        <w:tc>
          <w:tcPr>
            <w:tcW w:w="13028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uncertain nature of sport contests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539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just one element of a total experience,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540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although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it is an important element for financial success.</w:t>
            </w:r>
          </w:p>
        </w:tc>
        <w:tc>
          <w:tcPr>
            <w:tcW w:w="1372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스포츠 경기의 불확실한 속성은 전체 경험의 단지 한 요소일 뿐이지만, 재정적 성공을 위한 중요한 요소이다.</w:t>
            </w:r>
          </w:p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