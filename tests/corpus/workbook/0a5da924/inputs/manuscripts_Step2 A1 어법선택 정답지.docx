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고1_2026_06월 - 읽기영역(18~45번)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어법선택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1. to drive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2. cook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3. while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4. reminding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6. coach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7. yourself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8. eventually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10. automatically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11. while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12. help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13. focus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14.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15.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16. important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17.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18. be guided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19.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20. captures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21. step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22. help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23. learn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24.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25. to be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26.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27. competing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28.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29. let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30. form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31. because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32. because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33. seeking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34. to help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35. figure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36.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37.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38. seek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39.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40. to justify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41. good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42.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43. to do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44. treating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45. Suppose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46. working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47. challenging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49. paying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50. whatever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53. suddenly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54. relaxed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55.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56. To enhance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57.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58. potentially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60.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61. limited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62. narrow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63.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64. harmful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65. failed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66. make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67. change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69. powerful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70. while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71. destructive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72. apologize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73.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74. replace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77. believes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78. do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79.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80.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81. occurring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82. scrolling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83. immediately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84. good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85. incredibly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86. is experienced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87. creates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88.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89.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90.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91. seeking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92. called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93.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94. simply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95. means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96. incredibly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97. scrolling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98. achieve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99. has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100. quickly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101. drop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102. rebalance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103. 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104. feel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105. scrolling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106.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107. enduring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108. connecting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109. Despite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110.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111. to capture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112. convey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113. to explore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114. to see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115. ourselves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116. reflected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117. to empathize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118. ourselves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119. to gain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120.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121. be 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122. isolate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123.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124. to concentrate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125. being distracted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126.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127. be seen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128.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129.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130. focus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131. organise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132.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133. giving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134.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135. looking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136.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137. find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138.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139. hard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140. to keep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141. bringing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142. making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143. supporting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144. take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145. enough card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146. to block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147. interconnected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148. While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149. changing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150. thankfully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151.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152. imperceptibly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153. changing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154. doing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155. taking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156.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157. though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158.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159. rightly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160. pointed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161. steps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162. added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163.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164. add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165. helps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166.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167. learning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168. did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169.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170. simply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171. to recall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172. studied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173. while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174. divided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175. asked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176. to recall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177.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178.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179. did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180. far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181. totally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182.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183. consciously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184. thinking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185. Talking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186.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187.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188. talking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189. talking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190.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191. challenging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192.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193. to describe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194. in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195. describe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196. to talk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197.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198.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199. difficult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200. identify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201. experienced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202.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203. to name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204.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205.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206. correctly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207. to talk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208. them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209. particularly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210. in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211. adjust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212. changing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213.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214. yield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215.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216. gets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217. praised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218. doing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219. correctly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220.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221. to continue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222. doing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223. who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224. feels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225.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226.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227. giving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228.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229. to do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230.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231. bring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232. act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233.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234. help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235. avoid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236. to do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237. doing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238.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239. lead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240. to avoid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241. acting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242.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243. do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244. evident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245.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246. adopting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247. improved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248. conducted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249. found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250.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251.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252. limited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253. reported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254. reducing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255. to focus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256.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257. promoted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258. struggling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259. implemented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260. setting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261. practicing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262. improved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263. reduced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264.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265.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266. covering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267.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268. call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269. crucially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270. much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271.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272. far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273. was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274. meaning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275. difficult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276. to grow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277. to depend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278. to produce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279. rose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280. melted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281. to live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282. where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283. intensively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284. probably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285. took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286. foraging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287. hunting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288. doing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289.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290.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291. explicitly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292. directly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293. access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294. bringing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295. have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296. are stored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297. to list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298. to retrieve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299.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300. reel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301. them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302. bring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303. Try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304. hold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305. know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306. to visualize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307. describing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308. to recall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309. watch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310. performing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311. sliding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312. bending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313. to touch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314. swinging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315. immediately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316.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317. were told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318. to gesture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319. while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320. describing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321. remembered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322.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323. were told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324. to gesture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325. particularly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326. To see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327. if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328. on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329. spontaneously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330. on which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331. Producing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332. makes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333. encoded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334. memorable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335. Approximately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336. are caused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337. consequently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338. are viewed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339. reduced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340. increased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341. Unfortunately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342. preventing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343. being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344. fully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345. accomplished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346. gone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347.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348. progressively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349. rising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350.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351. being reflected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352. being released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353. causing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354.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355.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356.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357. safe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358.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359.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360. appropriate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361. what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362.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363.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364. determines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365. is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366. safe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367. consciously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368. make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369. is assessed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370. to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371. dangerous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372.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373. has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374. been called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375. occurs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376. it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377. simply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378. generate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379. accurate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380. generally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381. convinced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382.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383. rational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384. are made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385. emotionally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386. to justify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387.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388. feels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389. dangerous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390. internally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391. started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392. especially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393.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394. valued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395. especially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396. experienced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397. unpredictable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398. actually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399. depend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400. to attract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401. be predicted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402.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403. to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404.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405. leads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406. exhilarating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407. boring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408. frustrating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409. have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410. to pay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411. to overcome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412. improving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413. offering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414. providing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415. inviting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416. is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417. although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