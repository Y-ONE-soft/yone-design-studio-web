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마더텅 15강 옛날지문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/>
                <w:i w:val="false"/>
                <w:color w:val="000000"/>
                <w:sz w:val="18"/>
              </w:rPr>
              <w:t>Q. 한글 해석을 읽고 힌트를 활용해 영어 문장을 쓰시오.</w:t>
            </w:r>
          </w:p>
        </w:tc>
        <w:tc>
          <w:tcPr>
            <w:tcW w:w="144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right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낱말배열(문제지)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199"/>
        <w:gridCol w:w="7201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15강 1번 180940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첫 번째 실험자가 돌아와 처음 상자에서 그 물건을 다시 꺼내려고 했을 때, 그 유인원은 실험자가 두 번째 상자, 즉 물건이 옮겨져 있다고 자신이 알고 있던 상자를 열도록 도와주었다.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(great / first / tried / the / help / the / the / object / the / returned / it / the / experimenter / box / transferred / experimenter / to / second / which / been / from / box / would / had / object / When / and / knew / the / open / retrieving / ape / the / first)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(1)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15강 2번 200940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우리는 어떤 종류의 음악을 슬프다고 듣게 되는데 우리가 우리의 문화 속에서 그것들을 장례식과 같은 슬픈 일과 연관시키는 것을 학습해 왔기 때문일 것이다.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(sad / events / come / we / have / just / to / Maybe / we / them / certain / funerals / kinds / learned / because / associate / to / culture / music / have / of / hear / in / like / as / sad / our / with)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(2)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 관점과 완전히 반대되는 입장은 음악과 감정 사이의 연결고리는 유사함이라는 것이다.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(the / Totally / to / is / view / opposed / that / the / music / and / link / resemblance / position / is / one / this / of / between / emotion)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(3)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15강 8번 191140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15달러 가격의 계산기를 사는 상황에 놓인 사람들이 같은 제품을 20분 떨어진 다른 상점에서 10달러의 판촉가에 살 수 있다는 것을 판매자로부터 알게 되었다.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(The / that / promotional / of / a / of / same / cost / and / from / the / a / that / in / product / 10 / available / a / situation / the / different / at / found / vendor / buying / calculator / the / 20 / put / was / 15 / persons / in / store / out / minutes / away / price)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(4)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15강 14번 171140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감정 지능 개념의 창시자 중 한 명인 Peter Salovey에 따르면, 이는 그들이 새로운 행동을 안전하다고 혹은 위험하다고 인지하는지에 달려있다.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(they / originators / of / emotional / as / of / Salovey / it / intelligence / Peter / new / the / whether / or / on / risky / the / perceive / depends / behavior / to / of / the / According / safe / one / concept)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(5)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15강 15번 180640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한 연구에서는 잠시 따뜻한 커피가 든 컵을 들고 있던 참가자들이 (차가운 커피에 비해) 상대방을 '더 따뜻한' 성격(관대하고 친절한)을 지닌 것으로 판단했고, 다른 연구에서는 뜨거운 팩을 들고 있는 참가자들이 (차가운 팩에 비해) 자신들을 위한 어떤 것 대신 친구들을 위한 선물을 고르는 경향이 있었다.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(who / coffee / held / study / friend / having / generous / versus / for / caring / hot / In / one / cup / of / study / themselves / likely / pack / a / choose / participants / another / briefly / a / person / a / judged / in / a / target / iced / personality / instead / more / were / as / versus / a / warmer / for / something / participants / cold / of / gift / hot / to / a / holding)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(6)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15강 16번 210940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쉽게 합의에 도달한 학생들은 주제에 흥미를 덜 보이고 더 적게 공부했으며 부가적인 정보를 얻기 위해 도서관에 가는 경향이 더 적었다.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(get / visit / additional / interested / an / were / likely / the / less / agreement / to / less / library / the / who / reached / topic / to / easily / information / studied / less / Students / were / in / and)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(7)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15강 17번 181140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바로 그 결과의 불확실성과 경기의 수준을 소비자들은 매력적으로 여긴다.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(the / the / uncertainty / result / of / consumers / and / attractive / It / find / quality / the / that / of / is / contest / the)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(8)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따라서 스포츠 마케팅 담당자는 순전히 승리에만 기반한 마케팅 전략을 피해야 하고, 대신에 핵심 제품(즉, 시합 그자체)보다는 시설, 주차, 상품, 기념품, 식음료와 같은 제품 확장 개발에 집중해야만 한다.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(must / must / avoid / the / extensions / as / strategies / souvenirs / solely / facility / based / merchandise / focus / marketer / sport / core / is / winning / therefore / game / on / rather / parking / and / that / food / product / developing / such / itself / on / The / beverages / than / on / instead / the / marketing / product / the / and)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(9)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