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마더텅 15강 옛날지문</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6"/>
              </w:rPr>
              <w:t>Q. 각 문장에 어법상 틀린 곳을 찾아서 표시한 후 바르게 고치고, 없다면 X표 하시오.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어법수정(고난도)(문제지)</w:t>
            </w:r>
          </w:p>
        </w:tc>
      </w:tr>
    </w:tbl>
    <w:tbl>
      <w:tblPr>
        <w:tblW w:w="0" w:type="auto"/>
        <w:tblCellSpacing w:w="0" w:type="dxa"/>
        <w:tblBorders>
          <w:top w:val="none"/>
          <w:left w:val="none"/>
          <w:bottom w:val="none"/>
          <w:right w:val="none"/>
          <w:insideH w:val="none"/>
          <w:insideV w:val="none"/>
        </w:tblBorders>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1번 180940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  At the Leipzig Zoo in Germany, 34 zoo chimpanzees and orangutans participate in a study were each individual testing in a room, which they put in front of two boxes.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  An experimenter would place an object inside one box and left the room.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  Another experimenter would enter the room, moving the object into the other box and exit.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  When the first experimenter returned and tried retrieve the object from the first box, the great ape would help the experimenter opening the second box, that it knew the object had transferred to.</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5.  However, most apes in the study did not help the first experimenter opening the second box if the first experimenter was still in the room seeing the second experimenter to move the item.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6.  The findings show the great apes understood which the first experimenter still thought the item was what he or she last left them.</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2번 200940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7.  One way what music could express emotion is simple through a learning association.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8.  Perhaps there is nothing natural sad about a piece of music in a minor key, or playing slowly with low notes.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9.  Maybe we have just come hearing certain kinds of music as sad because we have learned associating them in our culture with sad events like funerals.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10.  Whether this view is correct, we should have difficulty to interpret the emotions expressing in cultural unfamiliar music.</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11.  Totally opposed to this view is the position what the link between music and emotion are one of resemblance.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12.  For example, that we feel sadly we move slowly and speak slowly and in a low-pitched voice.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13.  Thus that we hear slow, low music, we hear it as sadly.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14.  If this view is correct, we should have few difficulty to understand the emotion expressing in cultural unfamiliar music.</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8번 191140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15.  The perception of the same amount of discount on a product depend on its relation to the initial price.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16.  In one study, respondents presented with a purchase situation.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17.  The persons put in the situation of buying a calculator whose cost $15 found out from the vendor what the same product was available in a different store 20 minutes away and at a promotional price of $10.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18.  In this case, 68% of respondents decided making their way down to the store in order to saving $5.</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19.  In the second condition, where involving to buy a jacket for $125, the respondents were also telling what the same product was available in a store 20 minutes away and costing $120 there.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20.  This time, only 29% of the persons said what they would get the cheaper jacket.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21.  In both cases, the product was $5 cheaper, but in the first case, the amount was 1/3 of the price, and in the second, it was 1/25 of the price.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22.  That differed in both of these situations were the price context of the purchase.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14번 171140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23.  If you want modifying people's behavior, is this better highlighting the benefits of changing or the costs of not changing?</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24.  According to Peter Salovey, one of the originators of the concept of emotional intelligence, it depends on whether they perceive the new behavior as safely or risk.</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25.  That they think the behavior is safe, we should emphasize all the good things what will happen if they do it ― they'll want acting immediately to obtain those certain gains.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26.  But that people believe a behavior is risky, that approach doesn't work.</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27.  They're already comfortable with the status quo, so the benefits of change aren't attractive, and the stop system kicks in.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28.  Instead, we need destabilizing the status quo and emphasizing the bad things what will happen if they don't change.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29.  Taking a risk is more appealed when they're facing with a guaranteeing loss if they don't.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30.  The prospect of a certain loss brings the go system online.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15번 180640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31.  Recent studies point to the importance of warm physical contact for healthy relationships with others.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32.  In one study, participants whom briefly held a cup of hot (versus iced) coffee judged a target person as having a "warmer" personality (generous, caring); in another study, participants held a hot (versus cold) pack were more likely choosing a gift for a friend instead of something for them.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33.  These findings illustrate what mere contact experiences of physical warmth activating feelings of interpersonal warmth.</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34.  Moreover, this temporary increasing activation of interpersonal warmth feelings then influence judgments toward other people in an unintentional manner.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35.  Such feelings activating in one context last for a while thereafter and having influence on judgment and behavior in later contexts without the person's awareness.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16번 210940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36.  Nancy Lowry and David Johnson conducted an experiment to study a taught environment which fifth and sixth graders assigned to interact on a topic.</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37.  With one group, the discussion led in a way what built an agreement.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38.  With the second group, the discussion designed to produce disagreements about the right answer.</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39.  Students whom easily reached an agreement were less interesting in the topic, studied less, and were less likely visiting the library to get additional information.</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40.  The most noticeable difference, though, revealed when teachers showed a special film about the discussion topic ― during lunch time!</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41.  Only 18 percent of the agreement group missed lunch time to see the film, but 45 percent of the students from the disagreement group stayed for the film.</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42.  The thirst filling a knowledge gap ― to find out what was right within the group ― can be more powerful than the thirst for slides and jungle gyms.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15강 17번 181140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43.  We cannot predict the outcomes of sporting contests, that vary from week to week.</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44.  This heterogeneity is a feature of sport.</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45.  It is the uncertainty of the result and the quality of the contest what consumers find attractively.</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46.  For the sport marketer, this is problematic, as the quality of the contest cannot guarantee, no promises can make in relations to the result and no assurances can give in respect of the performance of star players.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47.  Unlike consumer products, sport cannot and does not display consistency as a key feature of marketing strategies.</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48.  The sport marketer therefore must avoid marketing strategies basing solely on winning, and must instead focus on develop product extensions such as the facility, parking, merchandise, souvenirs, food and beverages rather than on the core product (that is, the game itself).</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