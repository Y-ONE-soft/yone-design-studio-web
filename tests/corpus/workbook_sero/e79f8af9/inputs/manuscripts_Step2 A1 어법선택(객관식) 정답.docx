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3"/>
              <w:gridCol w:w="7007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1번 180940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to move -&gt; move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2번 200940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which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8번 191140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That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14번 171140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destabilizing -&gt; to destabilize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15번 180640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activating -&gt; activated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16번 210940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revealed -&gt; was revealed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17번 181140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guarantee -&gt; be guaranteed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