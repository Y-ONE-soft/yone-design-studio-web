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마더텅 15강 옛날지문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어법선택 (정답지)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000"/>
              <w:gridCol w:w="7000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15강 1번 180940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1. participating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2. individually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3. tested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4. where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5. were put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6. leave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7. move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8. retrieving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9. open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10. which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11. been transferred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12. open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13. to see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14. move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15. when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16. where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17. it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15강 2번 200940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18.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19. simply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20. learned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21. naturally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22. played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23. to hear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24. to associate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25. interpreting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26. expressed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27. culturally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28.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29.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30. when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31. sad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32. when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33. sad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34. little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35. understanding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36. expressed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37. culturally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15강 8번 191140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38. depends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39. were presented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40.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41.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42. to make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43. save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44.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45. involved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46. buying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47. told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48.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49. cost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50.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51.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52. was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15강 14번 171140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53. to modify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54. it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55. to highlight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56. safe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57. risky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58.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59. to act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60. to destabilize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61. emphasize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62.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63. appealing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64. faced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65. guaranteed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15강 15번 180640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66. who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67. holding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68. to choose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69. themselves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70.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71. activate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72. temporarily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73. increased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74. influences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75. activated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76. have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15강 16번 210940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77. teaching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78. where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79. were assigned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80. was led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81.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82. was designed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83. who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84. interested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85. to visit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86. was revealed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87. to fill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88. who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15강 17번 181140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89.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90.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91. attractive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92. be guaranteed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93. be made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94. be given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95. based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96. developing</w:t>
                  </w:r>
                </w:p>
              </w:tc>
            </w:tr>
          </w:tbl>
          <w:p/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