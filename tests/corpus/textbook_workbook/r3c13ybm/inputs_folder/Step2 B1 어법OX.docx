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89"/>
        <w:gridCol w:w="721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《Digital Devices and Physical Health》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With billions of networking devices around the world, technology surrounds us like never before.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Technology allows people staying connecting to others and making life comfortably in many aspects.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But it can also bring about health issues what should not be overlooking.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When used a computer or a smartphone, most people looking down at the screen.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This habit is likely increasing the pressure on your neck and back and causing pain.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It can also lead to dry eyes, a decrease in visual clarity, and headaches when you focussing on screens up close for too long, especially in poor lighting conditions and with small text.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Reduce the risk of neck and back pain, adjusting your seating and the screen position of your computer.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When used your phone, holding them at eye level.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To take regular breaks stretch and move around.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Prevent eye discomfort and headaches, practicing the 20-20-20 rule: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Every 20 minutes, taking a 20-second break and looking at something at least 20 feet (about 6m) away.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In addition, balancing the lighting in your room by making sure it isnot too bright or too dark and increasing the size of the text.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Here are two simple stretches helping reducing neck and back pain.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《Neck Stretch》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1. To turn your head gently to the right and then gently to the left.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17.  2. Holding the stretch for 2 to 3 seconds before moved your head to the other side.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18.  3. To repeat this stretch 10 times in each direction.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19.  《Back Stretch》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20.  1. To lie on your stomach and to put your hands under your shoulders.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21.  2. To lift your upper body and to look slight forward and up.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22.  3. Lowering yourself down gently.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23.  By adopting these methods, you can reduce the impact of technology use on your body and maintaining a healthier balance in your digital lifestyle.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