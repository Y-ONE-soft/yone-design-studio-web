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4"/>
              <w:gridCol w:w="7006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PROJECT 1-본문1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 Technology allows people to stay connected to others and makes life comfortable in many aspects.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PROJECT 1-본문2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 In addition, balance the lighting in your room by making sure it isnot too bright or too dark and increase the size of the text.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