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1"/>
        <w:gridCol w:w="720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《Digital Devices and Physical Health》 With billions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[networking / networked]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devices around the world, technology surrounds us like never before. Technology allows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[staying / to stay]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[connecting / connected]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others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[makes / making]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[comfortable / comfortably]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aspects. But it can also bring about health issues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[that / what]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should not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[overlooked / overlooking]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.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[used / using]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computer or a smartphone, most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[looking / look]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at the screen. This habit is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increase / increasing]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pressure on your neck and back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[causing / cause]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pain. It can also lead to dry eyes, a decrease in visual clarity, and headaches when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[focussing / focus]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screens up close for too long, especially in poor lighting conditions and with small text.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[Reduce / To reduce]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risk of neck and back pain,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[adjusting / adjust]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seating and the screen position of your computer.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[used / using]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phone,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[hold / holding]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[it / them]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eye level.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[Take / To take]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regular breaks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stretch / stretch]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move around.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prevent / Prevent]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eye discomfort and headaches,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[practicing / practice]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20-20-20 rule: Every 20 minutes,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[take / taking]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20-second break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[look / looking]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something at least 20 feet (about 6m) away. In addition,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[balancing / balance]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lighting in your room by making sure it isnot too bright or too dark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[increase / increasing]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size of the text. Here are two simple stretches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[helping / to help]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[reduce / reducing]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neck and back pain. 《Neck Stretch》 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turn / Turn]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gently to the right and then gently to the left. 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[Holding / Hold]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stretch for 2 to 3 seconds before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[moving / moved]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head to the other side. 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repeat / Repeat]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stretch 10 times in each direction. 《Back Stretch》 1.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lie / Lie]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your stomach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put / put]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hands under your shoulders. 2.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[Lift / To lift]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upper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[to look / look]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[slightly / slight]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forward and up. 3.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[Lowering / Lower]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yourself down gently. By adopting these methods, you can reduce the impact of technology use on your body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[maintaining / maintain]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healthier balance in your digital lifestyle. 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