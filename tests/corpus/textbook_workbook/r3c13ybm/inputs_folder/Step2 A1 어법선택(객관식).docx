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공통영어1_YBM김은형 - PROJECT 1</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 xml:space="preserve">Q. 다음 글의 밑줄 친 부분 중, 어법 상  </w:t>
            </w:r>
            <w:r>
              <w:rPr>
                <w:rFonts w:ascii="Malgun Gothic"/>
                <w:b/>
                <w:i w:val="false"/>
                <w:color w:val="000000"/>
                <w:sz w:val="18"/>
                <w:u w:val="single"/>
              </w:rPr>
              <w:t>틀린</w:t>
            </w:r>
            <w:r>
              <w:rPr>
                <w:rFonts w:ascii="Malgun Gothic"/>
                <w:b/>
                <w:i w:val="false"/>
                <w:color w:val="000000"/>
                <w:sz w:val="18"/>
              </w:rPr>
              <w:t xml:space="preserve"> 것을 모두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틀린어법(문제지)</w:t>
            </w:r>
          </w:p>
        </w:tc>
      </w:tr>
    </w:tbl>
    <w:tbl>
      <w:tblPr>
        <w:tblW w:w="0" w:type="auto"/>
        <w:tblCellSpacing w:w="0" w:type="dxa"/>
        <w:tblBorders>
          <w:top w:val="none"/>
          <w:left w:val="none"/>
          <w:bottom w:val="none"/>
          <w:right w:val="none"/>
          <w:insideH w:val="none"/>
          <w:insideV w:val="none"/>
        </w:tblBorders>
      </w:tblPr>
      <w:tblGrid>
        <w:gridCol w:w="7190"/>
        <w:gridCol w:w="7210"/>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READING</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PROJECT 1-본문1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《Digital Devices and Physical Health》 With billions of networked devices around the world, technology surrounds us like never before. Technology allows people ①</w:t>
            </w:r>
            <w:r>
              <w:rPr>
                <w:rFonts w:ascii="Malgun Gothic"/>
                <w:b/>
                <w:i w:val="false"/>
                <w:color w:val="000000"/>
                <w:sz w:val="20"/>
                <w:u w:val="single"/>
              </w:rPr>
              <w:t>to stay</w:t>
            </w:r>
            <w:r>
              <w:rPr>
                <w:rFonts w:ascii="Malgun Gothic"/>
                <w:b w:val="false"/>
                <w:i w:val="false"/>
                <w:color w:val="000000"/>
                <w:sz w:val="20"/>
              </w:rPr>
              <w:t xml:space="preserve"> connected to others and makes life ②</w:t>
            </w:r>
            <w:r>
              <w:rPr>
                <w:rFonts w:ascii="Malgun Gothic"/>
                <w:b/>
                <w:i w:val="false"/>
                <w:color w:val="000000"/>
                <w:sz w:val="20"/>
                <w:u w:val="single"/>
              </w:rPr>
              <w:t>comfortable</w:t>
            </w:r>
            <w:r>
              <w:rPr>
                <w:rFonts w:ascii="Malgun Gothic"/>
                <w:b w:val="false"/>
                <w:i w:val="false"/>
                <w:color w:val="000000"/>
                <w:sz w:val="20"/>
              </w:rPr>
              <w:t xml:space="preserve"> in many aspects. But it can also bring about health issues ③</w:t>
            </w:r>
            <w:r>
              <w:rPr>
                <w:rFonts w:ascii="Malgun Gothic"/>
                <w:b/>
                <w:i w:val="false"/>
                <w:color w:val="000000"/>
                <w:sz w:val="20"/>
                <w:u w:val="single"/>
              </w:rPr>
              <w:t>what</w:t>
            </w:r>
            <w:r>
              <w:rPr>
                <w:rFonts w:ascii="Malgun Gothic"/>
                <w:b w:val="false"/>
                <w:i w:val="false"/>
                <w:color w:val="000000"/>
                <w:sz w:val="20"/>
              </w:rPr>
              <w:t xml:space="preserve"> should not be overlooked. When ④</w:t>
            </w:r>
            <w:r>
              <w:rPr>
                <w:rFonts w:ascii="Malgun Gothic"/>
                <w:b/>
                <w:i w:val="false"/>
                <w:color w:val="000000"/>
                <w:sz w:val="20"/>
                <w:u w:val="single"/>
              </w:rPr>
              <w:t>using</w:t>
            </w:r>
            <w:r>
              <w:rPr>
                <w:rFonts w:ascii="Malgun Gothic"/>
                <w:b w:val="false"/>
                <w:i w:val="false"/>
                <w:color w:val="000000"/>
                <w:sz w:val="20"/>
              </w:rPr>
              <w:t xml:space="preserve"> a computer or a smartphone, most people look down at the screen. This habit is likely to increase the pressure on your neck and back and ⑤</w:t>
            </w:r>
            <w:r>
              <w:rPr>
                <w:rFonts w:ascii="Malgun Gothic"/>
                <w:b/>
                <w:i w:val="false"/>
                <w:color w:val="000000"/>
                <w:sz w:val="20"/>
                <w:u w:val="single"/>
              </w:rPr>
              <w:t>cause</w:t>
            </w:r>
            <w:r>
              <w:rPr>
                <w:rFonts w:ascii="Malgun Gothic"/>
                <w:b w:val="false"/>
                <w:i w:val="false"/>
                <w:color w:val="000000"/>
                <w:sz w:val="20"/>
              </w:rPr>
              <w:t xml:space="preserve"> pain. It can also lead to dry eyes, a decrease in visual clarity, and headaches when you focus on screens up close for too long, especially in poor lighting conditions and with small text.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PROJECT 1-본문2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To reduce the risk of neck and back pain, adjust your seating and the screen position of your computer. When using your phone, hold it at eye level. Take regular breaks ①</w:t>
            </w:r>
            <w:r>
              <w:rPr>
                <w:rFonts w:ascii="Malgun Gothic"/>
                <w:b/>
                <w:i w:val="false"/>
                <w:color w:val="000000"/>
                <w:sz w:val="20"/>
                <w:u w:val="single"/>
              </w:rPr>
              <w:t>to stretch</w:t>
            </w:r>
            <w:r>
              <w:rPr>
                <w:rFonts w:ascii="Malgun Gothic"/>
                <w:b w:val="false"/>
                <w:i w:val="false"/>
                <w:color w:val="000000"/>
                <w:sz w:val="20"/>
              </w:rPr>
              <w:t xml:space="preserve"> and move around. To prevent eye discomfort and headaches, practice the 20-20-20 rule: Every 20 minutes, take a 20-second break and look at something at least 20 feet (about 6m) away. In addition, ②</w:t>
            </w:r>
            <w:r>
              <w:rPr>
                <w:rFonts w:ascii="Malgun Gothic"/>
                <w:b/>
                <w:i w:val="false"/>
                <w:color w:val="000000"/>
                <w:sz w:val="20"/>
                <w:u w:val="single"/>
              </w:rPr>
              <w:t>balance</w:t>
            </w:r>
            <w:r>
              <w:rPr>
                <w:rFonts w:ascii="Malgun Gothic"/>
                <w:b w:val="false"/>
                <w:i w:val="false"/>
                <w:color w:val="000000"/>
                <w:sz w:val="20"/>
              </w:rPr>
              <w:t xml:space="preserve"> the lighting in your room by making sure it isnot too bright or too dark and increase the size of the text. Here are two simple stretches to help ③</w:t>
            </w:r>
            <w:r>
              <w:rPr>
                <w:rFonts w:ascii="Malgun Gothic"/>
                <w:b/>
                <w:i w:val="false"/>
                <w:color w:val="000000"/>
                <w:sz w:val="20"/>
                <w:u w:val="single"/>
              </w:rPr>
              <w:t>reducing</w:t>
            </w:r>
            <w:r>
              <w:rPr>
                <w:rFonts w:ascii="Malgun Gothic"/>
                <w:b w:val="false"/>
                <w:i w:val="false"/>
                <w:color w:val="000000"/>
                <w:sz w:val="20"/>
              </w:rPr>
              <w:t xml:space="preserve"> neck and back pain. 《Neck Stretch》 1. Turn your head gently to the right and then gently to the left. 2. Hold the stretch for 2 to 3 seconds before moving your head to the other side. 3. Repeat this stretch 10 times in each direction. 《Back Stretch》 1. Lie on your stomach and ④</w:t>
            </w:r>
            <w:r>
              <w:rPr>
                <w:rFonts w:ascii="Malgun Gothic"/>
                <w:b/>
                <w:i w:val="false"/>
                <w:color w:val="000000"/>
                <w:sz w:val="20"/>
                <w:u w:val="single"/>
              </w:rPr>
              <w:t>put</w:t>
            </w:r>
            <w:r>
              <w:rPr>
                <w:rFonts w:ascii="Malgun Gothic"/>
                <w:b w:val="false"/>
                <w:i w:val="false"/>
                <w:color w:val="000000"/>
                <w:sz w:val="20"/>
              </w:rPr>
              <w:t xml:space="preserve"> your hands under your shoulders. 2. Lift your upper body and look slightly forward and up. 3. Lower yourself down gently. By adopting these methods, you can reduce the impact of technology use on your body and ⑤</w:t>
            </w:r>
            <w:r>
              <w:rPr>
                <w:rFonts w:ascii="Malgun Gothic"/>
                <w:b/>
                <w:i w:val="false"/>
                <w:color w:val="000000"/>
                <w:sz w:val="20"/>
                <w:u w:val="single"/>
              </w:rPr>
              <w:t>maintain</w:t>
            </w:r>
            <w:r>
              <w:rPr>
                <w:rFonts w:ascii="Malgun Gothic"/>
                <w:b w:val="false"/>
                <w:i w:val="false"/>
                <w:color w:val="000000"/>
                <w:sz w:val="20"/>
              </w:rPr>
              <w:t xml:space="preserve"> a healthier balance in your digital lifestyle. </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