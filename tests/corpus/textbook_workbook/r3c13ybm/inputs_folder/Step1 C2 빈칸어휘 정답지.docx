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공통영어1_YBM김은형 - PROJECT 1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PROJECT 1-본문1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《Digital Devices and Physical Health》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《디지털 기기와 신체 건강》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billions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devices around the world, technology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 like never before.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세계 곳곳에 수십억 개의 네트워크 장치가 있어 기술은 그 어느 때보다 우리를 둘러싸고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Technology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people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others and makes life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many aspects.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기술은 사람들이 다른 사람들과 연결될 수 있도록 해 주고 많은 면에서 생활을 편안하게 만들어 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it can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issues that should not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그것은 또한 간과해서는 안 될 건강 문제들을 일으킬 수도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computer or a smartphone, most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the screen.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컴퓨터나 스마트폰을 사용할 때 대부분 사람들은 화면을 내려다본다.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habit is likely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pressure on your neck and back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pain.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습관은 목과 등에 압력을 증가시키고 통증을 유발할 가능성이 크다.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can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eyes,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visual clarity,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screens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too long, especially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lighting conditions and with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text.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특히 조명이 나쁘고 글자가 작을 경우, 화면을 가까이에서 너무 오래 집중해서 보면 건조한 눈, 시력 저하, 두통을 유발할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PROJECT 1-본문2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neck and back pain,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seating and the screen position of your computer.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목과 등 통증의 위험을 줄이기 위해 좌석과 컴퓨터 화면의 위치를 조절해라.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phone,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level.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휴대폰을 사용할 때는 눈높이에 맞춰 들어라.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regular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move around.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스트레칭을 하고 움직이기 위해 정기적으로 휴식을 취해라.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eye discomfort and headaches,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20-20-20 rule: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눈의 불편함과 두통을 예방하기 위해 20-20-20 규칙을 실천해라: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Every 20 minutes,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20-second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something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20 feet (about 6m) away.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20분마다 20초간 휴식을 취하고 적어도 20피트(약 6미터) 떨어진 물체를 바라보아라.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addition,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lighting in your room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isnot too bright or too dark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size of the text.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방의 조명을 균형 있게 조절하여 너무 밝거나 어둡지 않게 하고, 글자 크기를 키워라.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Here are two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stretches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neck and back pain.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다음은 목과 등 통증을 줄이는 데 도움이 되는 두 가지 간단한 스트레칭이다.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《Neck Stretch》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《목 스트레칭》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1.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head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then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머리를 오른쪽으로 부드럽게 돌린 다음 왼쪽으로 부드럽게 돌리세요.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2.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stretch for 2 to 3 seconds before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head to the other side.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머리를 다른 쪽으로 움직이기 전에 스트레칭을 2~3초 동안 유지하세요.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3.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this stretch 10 times in each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각 방향으로 이 스트레칭을 10회 반복하세요.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《Back Stretch》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《등 스트레칭》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1.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your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hands under your shoulders.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배를 대고 누워서 손을 어깨 밑에 두세요.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2.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body and look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up.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상체를 들어 올리고 시선을 약간 앞으로 위로 향하게 하세요.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3.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yourself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gently.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부드럽게 몸을 내려 놓으세요.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these methods, you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impact of technology use on your body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balance in your digital lifestyle.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방법들을 채택함으로써, 기술 사용이 몸에 미치는 영향을 줄이고 디지털 생활 방식에서 더 건강한 균형을 유지할 수 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