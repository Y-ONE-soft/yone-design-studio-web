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공통영어1_YBM김은형 - PROJECT 1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91"/>
              <w:gridCol w:w="7009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PROJECT 1-본문1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1.  《Digital Devices and Physical Health》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2.  With billions of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networking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(-&gt;networked)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devices around the world, technology surrounds us like never before.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3.  Technology allows people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staying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stay)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connecting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(-&gt;connected)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to others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making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(-&gt;makes)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life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comfortably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(-&gt;comfortable)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many aspects.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4.  But it can also bring about health issues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should not be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overlooking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(-&gt;overlooked)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5.  When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used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 computer or a smartphone, most people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looking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(-&gt;look)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down at the screen.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6.  This habit is likely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increasing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increase)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the pressure on your neck and back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causing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(-&gt;cause)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pain.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7.  It can also lead to dry eyes, a decrease in visual clarity, and headaches when you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focussing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(-&gt;focus)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on screens up close for too long, especially in poor lighting conditions and with small text.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PROJECT 1-본문2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8.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Reduce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reduce)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the risk of neck and back pain,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adjusting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(-&gt;adjust)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your seating and the screen position of your computer.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9.  When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used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your phone,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holding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(-&gt;hold)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them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at eye level.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10.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take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(-&gt;Take)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regular breaks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stretch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stretch)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and move around.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11.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Prevent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prevent)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eye discomfort and headaches,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practicing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(-&gt;practice)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20-20-20 rule: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12.  Every 20 minutes,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taking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(-&gt;take)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 20-second break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looking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(-&gt;look)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at something at least 20 feet (about 6m) away.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13.  In addition,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balancing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(-&gt;balance)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lighting in your room by making sure it isnot too bright or too dark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increasing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(-&gt;increase)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size of the text.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14.  Here are two simple stretches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helping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help)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reducing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(-&gt;reduce)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neck and back pain.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15.  《Neck Stretch》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16.  1.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turn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(-&gt;Turn)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your head gently to the right and then gently to the left.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17.  2.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Holding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(-&gt;Hold)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stretch for 2 to 3 seconds before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moved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(-&gt;moving)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your head to the other side.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18.  3.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repeat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(-&gt;Repeat)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this stretch 10 times in each direction.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19.  《Back Stretch》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20.  1.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lie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(-&gt;Lie)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on your stomach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put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(-&gt;put)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your hands under your shoulders.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21.  2.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lift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(-&gt;Lift)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your upper body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look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(-&gt;look)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slight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(-&gt;slightly)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forward and up.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22.  3.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Lowering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(-&gt;Lower)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yourself down gently.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23.  By adopting these methods, you can reduce the impact of technology use on your body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maintaining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(-&gt;maintain)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 healthier balance in your digital lifestyle.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