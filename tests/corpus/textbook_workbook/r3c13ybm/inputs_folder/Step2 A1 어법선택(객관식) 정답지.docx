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공통영어1_YBM김은형 - PROJECT 1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틀린어법 (정답지)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6993"/>
              <w:gridCol w:w="7007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1. PROJECT 1-본문1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③ what -&gt; that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2. PROJECT 1-본문2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③ reducing -&gt; reduce</w:t>
                  </w:r>
                </w:p>
              </w:tc>
            </w:tr>
          </w:tbl>
          <w:p/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